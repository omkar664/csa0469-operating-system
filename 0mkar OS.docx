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</w:pPr>
      <w:r>
        <w:t>OS</w:t>
      </w:r>
      <w:r>
        <w:rPr>
          <w:spacing w:val="-5"/>
        </w:rPr>
        <w:t xml:space="preserve"> </w:t>
      </w:r>
      <w:r>
        <w:t>PRACTICALS</w:t>
      </w:r>
    </w:p>
    <w:p>
      <w:pPr>
        <w:pStyle w:val="6"/>
        <w:rPr>
          <w:rFonts w:ascii="Calibri"/>
          <w:b/>
          <w:sz w:val="24"/>
        </w:rPr>
      </w:pPr>
      <w:bookmarkStart w:id="0" w:name="_GoBack"/>
      <w:bookmarkEnd w:id="0"/>
    </w:p>
    <w:p>
      <w:pPr>
        <w:pStyle w:val="2"/>
        <w:spacing w:before="214" w:line="360" w:lineRule="auto"/>
        <w:ind w:right="1338"/>
        <w:jc w:val="both"/>
        <w:rPr>
          <w:sz w:val="28"/>
        </w:rPr>
      </w:pPr>
      <w:r>
        <w:rPr>
          <w:color w:val="000009"/>
          <w:w w:val="95"/>
        </w:rPr>
        <w:t>1.Create a new process by invoking the appropriate system call.</w:t>
      </w:r>
      <w:r>
        <w:rPr>
          <w:color w:val="000009"/>
          <w:spacing w:val="1"/>
          <w:w w:val="95"/>
        </w:rPr>
        <w:t xml:space="preserve"> </w:t>
      </w:r>
      <w:r>
        <w:rPr>
          <w:color w:val="000009"/>
        </w:rPr>
        <w:t>Get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process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identifier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currently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running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process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78"/>
        </w:rPr>
        <w:t xml:space="preserve"> </w:t>
      </w:r>
      <w:r>
        <w:rPr>
          <w:color w:val="000009"/>
        </w:rPr>
        <w:t>its respective parent using system calls and display the same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using a C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program</w:t>
      </w:r>
      <w:r>
        <w:rPr>
          <w:color w:val="000009"/>
          <w:sz w:val="28"/>
        </w:rPr>
        <w:t>.</w:t>
      </w:r>
    </w:p>
    <w:p>
      <w:pPr>
        <w:pStyle w:val="6"/>
        <w:spacing w:before="192" w:line="360" w:lineRule="auto"/>
        <w:ind w:left="100" w:right="1340"/>
        <w:jc w:val="both"/>
      </w:pPr>
      <w:r>
        <w:rPr>
          <w:b/>
          <w:color w:val="000009"/>
        </w:rPr>
        <w:t>AIM:</w:t>
      </w:r>
      <w:r>
        <w:rPr>
          <w:b/>
          <w:color w:val="000009"/>
          <w:spacing w:val="-15"/>
        </w:rPr>
        <w:t xml:space="preserve"> </w:t>
      </w:r>
      <w:r>
        <w:rPr>
          <w:color w:val="000009"/>
        </w:rPr>
        <w:t>Create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new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process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by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invoking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appropriate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system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call.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Get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68"/>
        </w:rPr>
        <w:t xml:space="preserve"> </w:t>
      </w:r>
      <w:r>
        <w:rPr>
          <w:color w:val="000009"/>
        </w:rPr>
        <w:t>process identifier of the currently running process and its respective parent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system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calls and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display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same</w:t>
      </w:r>
      <w:r>
        <w:rPr>
          <w:color w:val="000009"/>
          <w:spacing w:val="3"/>
        </w:rPr>
        <w:t xml:space="preserve"> </w:t>
      </w:r>
      <w:r>
        <w:rPr>
          <w:color w:val="000009"/>
        </w:rPr>
        <w:t>using a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program.</w:t>
      </w:r>
    </w:p>
    <w:p>
      <w:pPr>
        <w:pStyle w:val="3"/>
        <w:spacing w:before="190"/>
        <w:ind w:left="100"/>
      </w:pPr>
      <w:r>
        <w:rPr>
          <w:color w:val="000009"/>
        </w:rPr>
        <w:t>ALGORITHM:</w:t>
      </w:r>
    </w:p>
    <w:p>
      <w:pPr>
        <w:pStyle w:val="6"/>
        <w:spacing w:before="5"/>
        <w:rPr>
          <w:b/>
          <w:sz w:val="30"/>
        </w:rPr>
      </w:pPr>
    </w:p>
    <w:p>
      <w:pPr>
        <w:pStyle w:val="9"/>
        <w:numPr>
          <w:ilvl w:val="0"/>
          <w:numId w:val="1"/>
        </w:numPr>
        <w:tabs>
          <w:tab w:val="left" w:pos="820"/>
          <w:tab w:val="left" w:pos="821"/>
        </w:tabs>
        <w:spacing w:before="0" w:after="0" w:line="240" w:lineRule="auto"/>
        <w:ind w:left="820" w:right="0" w:hanging="721"/>
        <w:jc w:val="left"/>
        <w:rPr>
          <w:sz w:val="28"/>
        </w:rPr>
      </w:pPr>
      <w:r>
        <w:rPr>
          <w:color w:val="000009"/>
          <w:sz w:val="28"/>
        </w:rPr>
        <w:t>Include</w:t>
      </w:r>
      <w:r>
        <w:rPr>
          <w:color w:val="000009"/>
          <w:spacing w:val="51"/>
          <w:sz w:val="28"/>
        </w:rPr>
        <w:t xml:space="preserve"> </w:t>
      </w:r>
      <w:r>
        <w:rPr>
          <w:color w:val="000009"/>
          <w:sz w:val="28"/>
        </w:rPr>
        <w:t>necessary</w:t>
      </w:r>
      <w:r>
        <w:rPr>
          <w:color w:val="000009"/>
          <w:spacing w:val="52"/>
          <w:sz w:val="28"/>
        </w:rPr>
        <w:t xml:space="preserve"> </w:t>
      </w:r>
      <w:r>
        <w:rPr>
          <w:color w:val="000009"/>
          <w:sz w:val="28"/>
        </w:rPr>
        <w:t>headers:</w:t>
      </w:r>
      <w:r>
        <w:rPr>
          <w:color w:val="000009"/>
          <w:spacing w:val="55"/>
          <w:sz w:val="28"/>
        </w:rPr>
        <w:t xml:space="preserve"> </w:t>
      </w:r>
      <w:r>
        <w:rPr>
          <w:color w:val="000009"/>
          <w:sz w:val="28"/>
        </w:rPr>
        <w:t>Include</w:t>
      </w:r>
      <w:r>
        <w:rPr>
          <w:color w:val="000009"/>
          <w:spacing w:val="51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51"/>
          <w:sz w:val="28"/>
        </w:rPr>
        <w:t xml:space="preserve"> </w:t>
      </w:r>
      <w:r>
        <w:rPr>
          <w:color w:val="000009"/>
          <w:sz w:val="28"/>
        </w:rPr>
        <w:t>necessary</w:t>
      </w:r>
      <w:r>
        <w:rPr>
          <w:color w:val="000009"/>
          <w:spacing w:val="53"/>
          <w:sz w:val="28"/>
        </w:rPr>
        <w:t xml:space="preserve"> </w:t>
      </w:r>
      <w:r>
        <w:rPr>
          <w:color w:val="000009"/>
          <w:sz w:val="28"/>
        </w:rPr>
        <w:t>header</w:t>
      </w:r>
      <w:r>
        <w:rPr>
          <w:color w:val="000009"/>
          <w:spacing w:val="51"/>
          <w:sz w:val="28"/>
        </w:rPr>
        <w:t xml:space="preserve"> </w:t>
      </w:r>
      <w:r>
        <w:rPr>
          <w:color w:val="000009"/>
          <w:sz w:val="28"/>
        </w:rPr>
        <w:t>files</w:t>
      </w:r>
      <w:r>
        <w:rPr>
          <w:color w:val="000009"/>
          <w:spacing w:val="50"/>
          <w:sz w:val="28"/>
        </w:rPr>
        <w:t xml:space="preserve"> </w:t>
      </w:r>
      <w:r>
        <w:rPr>
          <w:color w:val="000009"/>
          <w:sz w:val="28"/>
        </w:rPr>
        <w:t>like</w:t>
      </w:r>
    </w:p>
    <w:p>
      <w:pPr>
        <w:pStyle w:val="6"/>
        <w:spacing w:before="161"/>
        <w:ind w:left="100"/>
        <w:jc w:val="both"/>
      </w:pPr>
      <w:r>
        <w:rPr>
          <w:color w:val="000009"/>
        </w:rPr>
        <w:t>&lt;stdio.h&gt;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&lt;unistd.h&gt;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system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calls.</w:t>
      </w:r>
    </w:p>
    <w:p>
      <w:pPr>
        <w:pStyle w:val="6"/>
        <w:spacing w:before="5"/>
        <w:rPr>
          <w:sz w:val="30"/>
        </w:rPr>
      </w:pPr>
    </w:p>
    <w:p>
      <w:pPr>
        <w:pStyle w:val="9"/>
        <w:numPr>
          <w:ilvl w:val="0"/>
          <w:numId w:val="1"/>
        </w:numPr>
        <w:tabs>
          <w:tab w:val="left" w:pos="820"/>
          <w:tab w:val="left" w:pos="821"/>
        </w:tabs>
        <w:spacing w:before="0" w:after="0" w:line="360" w:lineRule="auto"/>
        <w:ind w:left="100" w:right="1342" w:firstLine="0"/>
        <w:jc w:val="left"/>
        <w:rPr>
          <w:sz w:val="28"/>
        </w:rPr>
      </w:pPr>
      <w:r>
        <w:rPr>
          <w:color w:val="000009"/>
          <w:sz w:val="28"/>
        </w:rPr>
        <w:t>Declare</w:t>
      </w:r>
      <w:r>
        <w:rPr>
          <w:color w:val="000009"/>
          <w:spacing w:val="-13"/>
          <w:sz w:val="28"/>
        </w:rPr>
        <w:t xml:space="preserve"> </w:t>
      </w:r>
      <w:r>
        <w:rPr>
          <w:color w:val="000009"/>
          <w:sz w:val="28"/>
        </w:rPr>
        <w:t>variables:</w:t>
      </w:r>
      <w:r>
        <w:rPr>
          <w:color w:val="000009"/>
          <w:spacing w:val="-9"/>
          <w:sz w:val="28"/>
        </w:rPr>
        <w:t xml:space="preserve"> </w:t>
      </w:r>
      <w:r>
        <w:rPr>
          <w:color w:val="000009"/>
          <w:sz w:val="28"/>
        </w:rPr>
        <w:t>Declare</w:t>
      </w:r>
      <w:r>
        <w:rPr>
          <w:color w:val="000009"/>
          <w:spacing w:val="-12"/>
          <w:sz w:val="28"/>
        </w:rPr>
        <w:t xml:space="preserve"> </w:t>
      </w:r>
      <w:r>
        <w:rPr>
          <w:color w:val="000009"/>
          <w:sz w:val="28"/>
        </w:rPr>
        <w:t>variables</w:t>
      </w:r>
      <w:r>
        <w:rPr>
          <w:color w:val="000009"/>
          <w:spacing w:val="-9"/>
          <w:sz w:val="28"/>
        </w:rPr>
        <w:t xml:space="preserve"> </w:t>
      </w:r>
      <w:r>
        <w:rPr>
          <w:color w:val="000009"/>
          <w:sz w:val="28"/>
        </w:rPr>
        <w:t>to</w:t>
      </w:r>
      <w:r>
        <w:rPr>
          <w:color w:val="000009"/>
          <w:spacing w:val="-10"/>
          <w:sz w:val="28"/>
        </w:rPr>
        <w:t xml:space="preserve"> </w:t>
      </w:r>
      <w:r>
        <w:rPr>
          <w:color w:val="000009"/>
          <w:sz w:val="28"/>
        </w:rPr>
        <w:t>hold</w:t>
      </w:r>
      <w:r>
        <w:rPr>
          <w:color w:val="000009"/>
          <w:spacing w:val="-9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10"/>
          <w:sz w:val="28"/>
        </w:rPr>
        <w:t xml:space="preserve"> </w:t>
      </w:r>
      <w:r>
        <w:rPr>
          <w:color w:val="000009"/>
          <w:sz w:val="28"/>
        </w:rPr>
        <w:t>process</w:t>
      </w:r>
      <w:r>
        <w:rPr>
          <w:color w:val="000009"/>
          <w:spacing w:val="-9"/>
          <w:sz w:val="28"/>
        </w:rPr>
        <w:t xml:space="preserve"> </w:t>
      </w:r>
      <w:r>
        <w:rPr>
          <w:color w:val="000009"/>
          <w:sz w:val="28"/>
        </w:rPr>
        <w:t>ID</w:t>
      </w:r>
      <w:r>
        <w:rPr>
          <w:color w:val="000009"/>
          <w:spacing w:val="-11"/>
          <w:sz w:val="28"/>
        </w:rPr>
        <w:t xml:space="preserve"> </w:t>
      </w:r>
      <w:r>
        <w:rPr>
          <w:color w:val="000009"/>
          <w:sz w:val="28"/>
        </w:rPr>
        <w:t>(pid_t</w:t>
      </w:r>
      <w:r>
        <w:rPr>
          <w:color w:val="000009"/>
          <w:spacing w:val="-13"/>
          <w:sz w:val="28"/>
        </w:rPr>
        <w:t xml:space="preserve"> </w:t>
      </w:r>
      <w:r>
        <w:rPr>
          <w:color w:val="000009"/>
          <w:sz w:val="28"/>
        </w:rPr>
        <w:t>pid)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and the parent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process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ID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(pid_t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ppid).</w:t>
      </w:r>
    </w:p>
    <w:p>
      <w:pPr>
        <w:pStyle w:val="9"/>
        <w:numPr>
          <w:ilvl w:val="0"/>
          <w:numId w:val="1"/>
        </w:numPr>
        <w:tabs>
          <w:tab w:val="left" w:pos="820"/>
          <w:tab w:val="left" w:pos="821"/>
        </w:tabs>
        <w:spacing w:before="188" w:after="0" w:line="360" w:lineRule="auto"/>
        <w:ind w:left="100" w:right="1337" w:firstLine="0"/>
        <w:jc w:val="left"/>
        <w:rPr>
          <w:sz w:val="28"/>
        </w:rPr>
      </w:pPr>
      <w:r>
        <w:rPr>
          <w:color w:val="000009"/>
          <w:sz w:val="28"/>
        </w:rPr>
        <w:t>Get</w:t>
      </w:r>
      <w:r>
        <w:rPr>
          <w:color w:val="000009"/>
          <w:spacing w:val="-7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10"/>
          <w:sz w:val="28"/>
        </w:rPr>
        <w:t xml:space="preserve"> </w:t>
      </w:r>
      <w:r>
        <w:rPr>
          <w:color w:val="000009"/>
          <w:sz w:val="28"/>
        </w:rPr>
        <w:t>current</w:t>
      </w:r>
      <w:r>
        <w:rPr>
          <w:color w:val="000009"/>
          <w:spacing w:val="-9"/>
          <w:sz w:val="28"/>
        </w:rPr>
        <w:t xml:space="preserve"> </w:t>
      </w:r>
      <w:r>
        <w:rPr>
          <w:color w:val="000009"/>
          <w:sz w:val="28"/>
        </w:rPr>
        <w:t>process</w:t>
      </w:r>
      <w:r>
        <w:rPr>
          <w:color w:val="000009"/>
          <w:spacing w:val="-6"/>
          <w:sz w:val="28"/>
        </w:rPr>
        <w:t xml:space="preserve"> </w:t>
      </w:r>
      <w:r>
        <w:rPr>
          <w:color w:val="000009"/>
          <w:sz w:val="28"/>
        </w:rPr>
        <w:t>ID:</w:t>
      </w:r>
      <w:r>
        <w:rPr>
          <w:color w:val="000009"/>
          <w:spacing w:val="-7"/>
          <w:sz w:val="28"/>
        </w:rPr>
        <w:t xml:space="preserve"> </w:t>
      </w:r>
      <w:r>
        <w:rPr>
          <w:color w:val="000009"/>
          <w:sz w:val="28"/>
        </w:rPr>
        <w:t>Use</w:t>
      </w:r>
      <w:r>
        <w:rPr>
          <w:color w:val="000009"/>
          <w:spacing w:val="-8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10"/>
          <w:sz w:val="28"/>
        </w:rPr>
        <w:t xml:space="preserve"> </w:t>
      </w:r>
      <w:r>
        <w:rPr>
          <w:color w:val="000009"/>
          <w:sz w:val="28"/>
        </w:rPr>
        <w:t>getpid()</w:t>
      </w:r>
      <w:r>
        <w:rPr>
          <w:color w:val="000009"/>
          <w:spacing w:val="-7"/>
          <w:sz w:val="28"/>
        </w:rPr>
        <w:t xml:space="preserve"> </w:t>
      </w:r>
      <w:r>
        <w:rPr>
          <w:color w:val="000009"/>
          <w:sz w:val="28"/>
        </w:rPr>
        <w:t>system</w:t>
      </w:r>
      <w:r>
        <w:rPr>
          <w:color w:val="000009"/>
          <w:spacing w:val="-10"/>
          <w:sz w:val="28"/>
        </w:rPr>
        <w:t xml:space="preserve"> </w:t>
      </w:r>
      <w:r>
        <w:rPr>
          <w:color w:val="000009"/>
          <w:sz w:val="28"/>
        </w:rPr>
        <w:t>call</w:t>
      </w:r>
      <w:r>
        <w:rPr>
          <w:color w:val="000009"/>
          <w:spacing w:val="-9"/>
          <w:sz w:val="28"/>
        </w:rPr>
        <w:t xml:space="preserve"> </w:t>
      </w:r>
      <w:r>
        <w:rPr>
          <w:color w:val="000009"/>
          <w:sz w:val="28"/>
        </w:rPr>
        <w:t>to</w:t>
      </w:r>
      <w:r>
        <w:rPr>
          <w:color w:val="000009"/>
          <w:spacing w:val="-9"/>
          <w:sz w:val="28"/>
        </w:rPr>
        <w:t xml:space="preserve"> </w:t>
      </w:r>
      <w:r>
        <w:rPr>
          <w:color w:val="000009"/>
          <w:sz w:val="28"/>
        </w:rPr>
        <w:t>retrieve</w:t>
      </w:r>
      <w:r>
        <w:rPr>
          <w:color w:val="000009"/>
          <w:spacing w:val="-9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process ID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of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the current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process.</w:t>
      </w:r>
    </w:p>
    <w:p>
      <w:pPr>
        <w:pStyle w:val="9"/>
        <w:numPr>
          <w:ilvl w:val="0"/>
          <w:numId w:val="1"/>
        </w:numPr>
        <w:tabs>
          <w:tab w:val="left" w:pos="820"/>
          <w:tab w:val="left" w:pos="821"/>
        </w:tabs>
        <w:spacing w:before="189" w:after="0" w:line="360" w:lineRule="auto"/>
        <w:ind w:left="100" w:right="1341" w:firstLine="0"/>
        <w:jc w:val="left"/>
        <w:rPr>
          <w:sz w:val="28"/>
        </w:rPr>
      </w:pPr>
      <w:r>
        <w:rPr>
          <w:color w:val="000009"/>
          <w:sz w:val="28"/>
        </w:rPr>
        <w:t>Get</w:t>
      </w:r>
      <w:r>
        <w:rPr>
          <w:color w:val="000009"/>
          <w:spacing w:val="-13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12"/>
          <w:sz w:val="28"/>
        </w:rPr>
        <w:t xml:space="preserve"> </w:t>
      </w:r>
      <w:r>
        <w:rPr>
          <w:color w:val="000009"/>
          <w:sz w:val="28"/>
        </w:rPr>
        <w:t>parent</w:t>
      </w:r>
      <w:r>
        <w:rPr>
          <w:color w:val="000009"/>
          <w:spacing w:val="-12"/>
          <w:sz w:val="28"/>
        </w:rPr>
        <w:t xml:space="preserve"> </w:t>
      </w:r>
      <w:r>
        <w:rPr>
          <w:color w:val="000009"/>
          <w:sz w:val="28"/>
        </w:rPr>
        <w:t>process</w:t>
      </w:r>
      <w:r>
        <w:rPr>
          <w:color w:val="000009"/>
          <w:spacing w:val="-12"/>
          <w:sz w:val="28"/>
        </w:rPr>
        <w:t xml:space="preserve"> </w:t>
      </w:r>
      <w:r>
        <w:rPr>
          <w:color w:val="000009"/>
          <w:sz w:val="28"/>
        </w:rPr>
        <w:t>ID:</w:t>
      </w:r>
      <w:r>
        <w:rPr>
          <w:color w:val="000009"/>
          <w:spacing w:val="-13"/>
          <w:sz w:val="28"/>
        </w:rPr>
        <w:t xml:space="preserve"> </w:t>
      </w:r>
      <w:r>
        <w:rPr>
          <w:color w:val="000009"/>
          <w:sz w:val="28"/>
        </w:rPr>
        <w:t>Use</w:t>
      </w:r>
      <w:r>
        <w:rPr>
          <w:color w:val="000009"/>
          <w:spacing w:val="-15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15"/>
          <w:sz w:val="28"/>
        </w:rPr>
        <w:t xml:space="preserve"> </w:t>
      </w:r>
      <w:r>
        <w:rPr>
          <w:color w:val="000009"/>
          <w:sz w:val="28"/>
        </w:rPr>
        <w:t>getppid()</w:t>
      </w:r>
      <w:r>
        <w:rPr>
          <w:color w:val="000009"/>
          <w:spacing w:val="-12"/>
          <w:sz w:val="28"/>
        </w:rPr>
        <w:t xml:space="preserve"> </w:t>
      </w:r>
      <w:r>
        <w:rPr>
          <w:color w:val="000009"/>
          <w:sz w:val="28"/>
        </w:rPr>
        <w:t>system</w:t>
      </w:r>
      <w:r>
        <w:rPr>
          <w:color w:val="000009"/>
          <w:spacing w:val="-12"/>
          <w:sz w:val="28"/>
        </w:rPr>
        <w:t xml:space="preserve"> </w:t>
      </w:r>
      <w:r>
        <w:rPr>
          <w:color w:val="000009"/>
          <w:sz w:val="28"/>
        </w:rPr>
        <w:t>call</w:t>
      </w:r>
      <w:r>
        <w:rPr>
          <w:color w:val="000009"/>
          <w:spacing w:val="-14"/>
          <w:sz w:val="28"/>
        </w:rPr>
        <w:t xml:space="preserve"> </w:t>
      </w:r>
      <w:r>
        <w:rPr>
          <w:color w:val="000009"/>
          <w:sz w:val="28"/>
        </w:rPr>
        <w:t>to</w:t>
      </w:r>
      <w:r>
        <w:rPr>
          <w:color w:val="000009"/>
          <w:spacing w:val="-12"/>
          <w:sz w:val="28"/>
        </w:rPr>
        <w:t xml:space="preserve"> </w:t>
      </w:r>
      <w:r>
        <w:rPr>
          <w:color w:val="000009"/>
          <w:sz w:val="28"/>
        </w:rPr>
        <w:t>retrieve</w:t>
      </w:r>
      <w:r>
        <w:rPr>
          <w:color w:val="000009"/>
          <w:spacing w:val="-13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parent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process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ID.</w:t>
      </w:r>
    </w:p>
    <w:p>
      <w:pPr>
        <w:pStyle w:val="9"/>
        <w:numPr>
          <w:ilvl w:val="0"/>
          <w:numId w:val="1"/>
        </w:numPr>
        <w:tabs>
          <w:tab w:val="left" w:pos="820"/>
          <w:tab w:val="left" w:pos="821"/>
        </w:tabs>
        <w:spacing w:before="191" w:after="0" w:line="240" w:lineRule="auto"/>
        <w:ind w:left="820" w:right="0" w:hanging="721"/>
        <w:jc w:val="left"/>
        <w:rPr>
          <w:sz w:val="28"/>
        </w:rPr>
      </w:pPr>
      <w:r>
        <w:rPr>
          <w:color w:val="000009"/>
          <w:sz w:val="28"/>
        </w:rPr>
        <w:t>Display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process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IDs: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Print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process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IDs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to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console.</w:t>
      </w:r>
    </w:p>
    <w:p>
      <w:pPr>
        <w:pStyle w:val="6"/>
        <w:spacing w:before="5"/>
        <w:rPr>
          <w:sz w:val="30"/>
        </w:rPr>
      </w:pPr>
    </w:p>
    <w:p>
      <w:pPr>
        <w:pStyle w:val="9"/>
        <w:numPr>
          <w:ilvl w:val="0"/>
          <w:numId w:val="1"/>
        </w:numPr>
        <w:tabs>
          <w:tab w:val="left" w:pos="821"/>
        </w:tabs>
        <w:spacing w:before="0" w:after="0" w:line="360" w:lineRule="auto"/>
        <w:ind w:left="100" w:right="1340" w:firstLine="0"/>
        <w:jc w:val="both"/>
        <w:rPr>
          <w:sz w:val="28"/>
        </w:rPr>
      </w:pPr>
      <w:r>
        <w:rPr>
          <w:color w:val="000009"/>
          <w:sz w:val="28"/>
        </w:rPr>
        <w:t>Create a new process: Use the fork() system call to create a new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process. Check the return value of fork() to determine whether the code is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running in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parent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or child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process.</w:t>
      </w:r>
    </w:p>
    <w:p>
      <w:pPr>
        <w:spacing w:after="0" w:line="360" w:lineRule="auto"/>
        <w:jc w:val="both"/>
        <w:rPr>
          <w:sz w:val="28"/>
        </w:rPr>
        <w:sectPr>
          <w:type w:val="continuous"/>
          <w:pgSz w:w="11910" w:h="16840"/>
          <w:pgMar w:top="1440" w:right="620" w:bottom="280" w:left="1340" w:header="720" w:footer="720" w:gutter="0"/>
          <w:cols w:space="720" w:num="1"/>
        </w:sectPr>
      </w:pPr>
    </w:p>
    <w:p>
      <w:pPr>
        <w:pStyle w:val="9"/>
        <w:numPr>
          <w:ilvl w:val="0"/>
          <w:numId w:val="1"/>
        </w:numPr>
        <w:tabs>
          <w:tab w:val="left" w:pos="821"/>
        </w:tabs>
        <w:spacing w:before="62" w:after="0" w:line="360" w:lineRule="auto"/>
        <w:ind w:left="100" w:right="1340" w:firstLine="0"/>
        <w:jc w:val="both"/>
        <w:rPr>
          <w:sz w:val="28"/>
        </w:rPr>
      </w:pPr>
      <w:r>
        <w:rPr>
          <w:color w:val="000009"/>
          <w:sz w:val="28"/>
        </w:rPr>
        <w:t>Display process IDs in child and parent processes: Depending on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whether the process is the parent or the child, display the respective process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IDs.</w:t>
      </w:r>
    </w:p>
    <w:p>
      <w:pPr>
        <w:pStyle w:val="2"/>
        <w:spacing w:before="189"/>
        <w:ind w:left="160"/>
      </w:pPr>
      <w:r>
        <w:rPr>
          <w:color w:val="000009"/>
        </w:rPr>
        <w:t>PROGRAM:</w:t>
      </w:r>
    </w:p>
    <w:p>
      <w:pPr>
        <w:pStyle w:val="6"/>
        <w:spacing w:before="195" w:line="369" w:lineRule="auto"/>
        <w:ind w:left="174" w:right="7581"/>
      </w:pPr>
      <w:r>
        <w:t>#include&lt;stdio.h&gt;</w:t>
      </w:r>
      <w:r>
        <w:rPr>
          <w:spacing w:val="1"/>
        </w:rPr>
        <w:t xml:space="preserve"> </w:t>
      </w:r>
      <w:r>
        <w:t>#include&lt;unistd.h&gt;</w:t>
      </w:r>
      <w:r>
        <w:rPr>
          <w:spacing w:val="-67"/>
        </w:rPr>
        <w:t xml:space="preserve"> </w:t>
      </w:r>
      <w:r>
        <w:t>int main()</w:t>
      </w:r>
    </w:p>
    <w:p>
      <w:pPr>
        <w:pStyle w:val="6"/>
        <w:spacing w:line="321" w:lineRule="exact"/>
        <w:ind w:left="174"/>
      </w:pPr>
      <w:r>
        <w:rPr>
          <w:w w:val="100"/>
        </w:rPr>
        <w:t>{</w:t>
      </w:r>
    </w:p>
    <w:p>
      <w:pPr>
        <w:pStyle w:val="6"/>
        <w:spacing w:before="172" w:line="369" w:lineRule="auto"/>
        <w:ind w:left="314" w:right="4659"/>
      </w:pPr>
      <w:r>
        <w:t>printf("Process ID: %d\n", getpid() );</w:t>
      </w:r>
      <w:r>
        <w:rPr>
          <w:spacing w:val="1"/>
        </w:rPr>
        <w:t xml:space="preserve"> </w:t>
      </w:r>
      <w:r>
        <w:t>printf("Parent Process ID: %d\n", getpid() );</w:t>
      </w:r>
      <w:r>
        <w:rPr>
          <w:spacing w:val="-67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0;</w:t>
      </w:r>
    </w:p>
    <w:p>
      <w:pPr>
        <w:pStyle w:val="6"/>
        <w:spacing w:line="320" w:lineRule="exact"/>
        <w:ind w:left="174"/>
      </w:pPr>
      <w:r>
        <w:rPr>
          <w:w w:val="100"/>
        </w:rPr>
        <w:t>}</w:t>
      </w:r>
    </w:p>
    <w:p>
      <w:pPr>
        <w:pStyle w:val="6"/>
        <w:spacing w:before="7"/>
        <w:rPr>
          <w:sz w:val="1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960755</wp:posOffset>
            </wp:positionH>
            <wp:positionV relativeFrom="paragraph">
              <wp:posOffset>109220</wp:posOffset>
            </wp:positionV>
            <wp:extent cx="5802630" cy="139827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2659" cy="1398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20"/>
        </w:rPr>
      </w:pPr>
    </w:p>
    <w:p>
      <w:pPr>
        <w:pStyle w:val="6"/>
        <w:spacing w:before="8"/>
        <w:rPr>
          <w:sz w:val="24"/>
        </w:rPr>
      </w:pPr>
    </w:p>
    <w:p>
      <w:pPr>
        <w:pStyle w:val="2"/>
        <w:numPr>
          <w:ilvl w:val="0"/>
          <w:numId w:val="2"/>
        </w:numPr>
        <w:tabs>
          <w:tab w:val="left" w:pos="528"/>
        </w:tabs>
        <w:spacing w:before="86" w:after="0" w:line="360" w:lineRule="auto"/>
        <w:ind w:left="808" w:right="1345" w:hanging="634"/>
        <w:jc w:val="left"/>
      </w:pPr>
      <w:r>
        <w:rPr>
          <w:color w:val="000009"/>
        </w:rPr>
        <w:t>Identify</w:t>
      </w:r>
      <w:r>
        <w:rPr>
          <w:color w:val="000009"/>
          <w:spacing w:val="3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31"/>
        </w:rPr>
        <w:t xml:space="preserve"> </w:t>
      </w:r>
      <w:r>
        <w:rPr>
          <w:color w:val="000009"/>
        </w:rPr>
        <w:t>system</w:t>
      </w:r>
      <w:r>
        <w:rPr>
          <w:color w:val="000009"/>
          <w:spacing w:val="31"/>
        </w:rPr>
        <w:t xml:space="preserve"> </w:t>
      </w:r>
      <w:r>
        <w:rPr>
          <w:color w:val="000009"/>
        </w:rPr>
        <w:t>calls</w:t>
      </w:r>
      <w:r>
        <w:rPr>
          <w:color w:val="000009"/>
          <w:spacing w:val="34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33"/>
        </w:rPr>
        <w:t xml:space="preserve"> </w:t>
      </w:r>
      <w:r>
        <w:rPr>
          <w:color w:val="000009"/>
        </w:rPr>
        <w:t>copy</w:t>
      </w:r>
      <w:r>
        <w:rPr>
          <w:color w:val="000009"/>
          <w:spacing w:val="3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33"/>
        </w:rPr>
        <w:t xml:space="preserve"> </w:t>
      </w:r>
      <w:r>
        <w:rPr>
          <w:color w:val="000009"/>
        </w:rPr>
        <w:t>content</w:t>
      </w:r>
      <w:r>
        <w:rPr>
          <w:color w:val="000009"/>
          <w:spacing w:val="30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35"/>
        </w:rPr>
        <w:t xml:space="preserve"> </w:t>
      </w:r>
      <w:r>
        <w:rPr>
          <w:color w:val="000009"/>
        </w:rPr>
        <w:t>one</w:t>
      </w:r>
      <w:r>
        <w:rPr>
          <w:color w:val="000009"/>
          <w:spacing w:val="32"/>
        </w:rPr>
        <w:t xml:space="preserve"> </w:t>
      </w:r>
      <w:r>
        <w:rPr>
          <w:color w:val="000009"/>
        </w:rPr>
        <w:t>file</w:t>
      </w:r>
      <w:r>
        <w:rPr>
          <w:color w:val="000009"/>
          <w:spacing w:val="32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77"/>
        </w:rPr>
        <w:t xml:space="preserve"> </w:t>
      </w:r>
      <w:r>
        <w:rPr>
          <w:color w:val="000009"/>
        </w:rPr>
        <w:t>another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illustrate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same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4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program</w:t>
      </w:r>
    </w:p>
    <w:p>
      <w:pPr>
        <w:pStyle w:val="6"/>
        <w:spacing w:before="14" w:line="360" w:lineRule="auto"/>
        <w:ind w:left="808" w:right="1337" w:hanging="634"/>
      </w:pPr>
      <w:r>
        <w:rPr>
          <w:b/>
          <w:color w:val="000009"/>
        </w:rPr>
        <w:t>AIM:</w:t>
      </w:r>
      <w:r>
        <w:rPr>
          <w:b/>
          <w:color w:val="000009"/>
          <w:spacing w:val="24"/>
        </w:rPr>
        <w:t xml:space="preserve"> </w:t>
      </w:r>
      <w:r>
        <w:rPr>
          <w:color w:val="000009"/>
        </w:rPr>
        <w:t>Identify</w:t>
      </w:r>
      <w:r>
        <w:rPr>
          <w:color w:val="000009"/>
          <w:spacing w:val="17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6"/>
        </w:rPr>
        <w:t xml:space="preserve"> </w:t>
      </w:r>
      <w:r>
        <w:rPr>
          <w:color w:val="000009"/>
        </w:rPr>
        <w:t>system</w:t>
      </w:r>
      <w:r>
        <w:rPr>
          <w:color w:val="000009"/>
          <w:spacing w:val="17"/>
        </w:rPr>
        <w:t xml:space="preserve"> </w:t>
      </w:r>
      <w:r>
        <w:rPr>
          <w:color w:val="000009"/>
        </w:rPr>
        <w:t>calls</w:t>
      </w:r>
      <w:r>
        <w:rPr>
          <w:color w:val="000009"/>
          <w:spacing w:val="17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18"/>
        </w:rPr>
        <w:t xml:space="preserve"> </w:t>
      </w:r>
      <w:r>
        <w:rPr>
          <w:color w:val="000009"/>
        </w:rPr>
        <w:t>copy</w:t>
      </w:r>
      <w:r>
        <w:rPr>
          <w:color w:val="000009"/>
          <w:spacing w:val="17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7"/>
        </w:rPr>
        <w:t xml:space="preserve"> </w:t>
      </w:r>
      <w:r>
        <w:rPr>
          <w:color w:val="000009"/>
        </w:rPr>
        <w:t>content</w:t>
      </w:r>
      <w:r>
        <w:rPr>
          <w:color w:val="000009"/>
          <w:spacing w:val="17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17"/>
        </w:rPr>
        <w:t xml:space="preserve"> </w:t>
      </w:r>
      <w:r>
        <w:rPr>
          <w:color w:val="000009"/>
        </w:rPr>
        <w:t>one</w:t>
      </w:r>
      <w:r>
        <w:rPr>
          <w:color w:val="000009"/>
          <w:spacing w:val="16"/>
        </w:rPr>
        <w:t xml:space="preserve"> </w:t>
      </w:r>
      <w:r>
        <w:rPr>
          <w:color w:val="000009"/>
        </w:rPr>
        <w:t>file</w:t>
      </w:r>
      <w:r>
        <w:rPr>
          <w:color w:val="000009"/>
          <w:spacing w:val="17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17"/>
        </w:rPr>
        <w:t xml:space="preserve"> </w:t>
      </w:r>
      <w:r>
        <w:rPr>
          <w:color w:val="000009"/>
        </w:rPr>
        <w:t>another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and illustrate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same using</w:t>
      </w:r>
      <w:r>
        <w:rPr>
          <w:color w:val="000009"/>
          <w:spacing w:val="4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program</w:t>
      </w:r>
    </w:p>
    <w:p>
      <w:pPr>
        <w:pStyle w:val="3"/>
        <w:spacing w:before="11"/>
        <w:ind w:left="174"/>
      </w:pPr>
      <w:r>
        <w:rPr>
          <w:color w:val="000009"/>
        </w:rPr>
        <w:t>ALGORITHM:</w:t>
      </w:r>
    </w:p>
    <w:p>
      <w:pPr>
        <w:pStyle w:val="9"/>
        <w:numPr>
          <w:ilvl w:val="1"/>
          <w:numId w:val="2"/>
        </w:numPr>
        <w:tabs>
          <w:tab w:val="left" w:pos="1000"/>
          <w:tab w:val="left" w:pos="1001"/>
        </w:tabs>
        <w:spacing w:before="176" w:after="0" w:line="240" w:lineRule="auto"/>
        <w:ind w:left="1000" w:right="0" w:hanging="361"/>
        <w:jc w:val="left"/>
        <w:rPr>
          <w:sz w:val="28"/>
        </w:rPr>
      </w:pPr>
      <w:r>
        <w:rPr>
          <w:color w:val="000009"/>
          <w:sz w:val="28"/>
        </w:rPr>
        <w:t>Include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necessary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headers:</w:t>
      </w:r>
    </w:p>
    <w:p>
      <w:pPr>
        <w:pStyle w:val="9"/>
        <w:numPr>
          <w:ilvl w:val="1"/>
          <w:numId w:val="2"/>
        </w:numPr>
        <w:tabs>
          <w:tab w:val="left" w:pos="1000"/>
          <w:tab w:val="left" w:pos="1001"/>
        </w:tabs>
        <w:spacing w:before="46" w:after="0" w:line="240" w:lineRule="auto"/>
        <w:ind w:left="1000" w:right="0" w:hanging="361"/>
        <w:jc w:val="left"/>
        <w:rPr>
          <w:sz w:val="28"/>
        </w:rPr>
      </w:pPr>
      <w:r>
        <w:rPr>
          <w:color w:val="000009"/>
          <w:sz w:val="28"/>
        </w:rPr>
        <w:t>Include</w:t>
      </w:r>
      <w:r>
        <w:rPr>
          <w:color w:val="000009"/>
          <w:spacing w:val="52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56"/>
          <w:sz w:val="28"/>
        </w:rPr>
        <w:t xml:space="preserve"> </w:t>
      </w:r>
      <w:r>
        <w:rPr>
          <w:color w:val="000009"/>
          <w:sz w:val="28"/>
        </w:rPr>
        <w:t>necessary</w:t>
      </w:r>
      <w:r>
        <w:rPr>
          <w:color w:val="000009"/>
          <w:spacing w:val="57"/>
          <w:sz w:val="28"/>
        </w:rPr>
        <w:t xml:space="preserve"> </w:t>
      </w:r>
      <w:r>
        <w:rPr>
          <w:color w:val="000009"/>
          <w:sz w:val="28"/>
        </w:rPr>
        <w:t>header</w:t>
      </w:r>
      <w:r>
        <w:rPr>
          <w:color w:val="000009"/>
          <w:spacing w:val="56"/>
          <w:sz w:val="28"/>
        </w:rPr>
        <w:t xml:space="preserve"> </w:t>
      </w:r>
      <w:r>
        <w:rPr>
          <w:color w:val="000009"/>
          <w:sz w:val="28"/>
        </w:rPr>
        <w:t>files</w:t>
      </w:r>
      <w:r>
        <w:rPr>
          <w:color w:val="000009"/>
          <w:spacing w:val="54"/>
          <w:sz w:val="28"/>
        </w:rPr>
        <w:t xml:space="preserve"> </w:t>
      </w:r>
      <w:r>
        <w:rPr>
          <w:color w:val="000009"/>
          <w:sz w:val="28"/>
        </w:rPr>
        <w:t>like</w:t>
      </w:r>
      <w:r>
        <w:rPr>
          <w:color w:val="000009"/>
          <w:spacing w:val="53"/>
          <w:sz w:val="28"/>
        </w:rPr>
        <w:t xml:space="preserve"> </w:t>
      </w:r>
      <w:r>
        <w:rPr>
          <w:color w:val="000009"/>
          <w:sz w:val="28"/>
        </w:rPr>
        <w:t>&lt;stdio.h&gt;,</w:t>
      </w:r>
      <w:r>
        <w:rPr>
          <w:color w:val="000009"/>
          <w:spacing w:val="54"/>
          <w:sz w:val="28"/>
        </w:rPr>
        <w:t xml:space="preserve"> </w:t>
      </w:r>
      <w:r>
        <w:rPr>
          <w:color w:val="000009"/>
          <w:sz w:val="28"/>
        </w:rPr>
        <w:t>&lt;fcntl.h&gt;,</w:t>
      </w:r>
      <w:r>
        <w:rPr>
          <w:color w:val="000009"/>
          <w:spacing w:val="53"/>
          <w:sz w:val="28"/>
        </w:rPr>
        <w:t xml:space="preserve"> </w:t>
      </w:r>
      <w:r>
        <w:rPr>
          <w:color w:val="000009"/>
          <w:sz w:val="28"/>
        </w:rPr>
        <w:t>and</w:t>
      </w:r>
    </w:p>
    <w:p>
      <w:pPr>
        <w:pStyle w:val="6"/>
        <w:spacing w:before="47"/>
        <w:ind w:left="1000"/>
      </w:pPr>
      <w:r>
        <w:rPr>
          <w:color w:val="000009"/>
        </w:rPr>
        <w:t>&lt;unistd.h&gt;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working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with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file-related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system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calls.</w:t>
      </w:r>
    </w:p>
    <w:p>
      <w:pPr>
        <w:pStyle w:val="9"/>
        <w:numPr>
          <w:ilvl w:val="1"/>
          <w:numId w:val="2"/>
        </w:numPr>
        <w:tabs>
          <w:tab w:val="left" w:pos="1000"/>
          <w:tab w:val="left" w:pos="1001"/>
        </w:tabs>
        <w:spacing w:before="49" w:after="0" w:line="240" w:lineRule="auto"/>
        <w:ind w:left="1000" w:right="0" w:hanging="361"/>
        <w:jc w:val="left"/>
        <w:rPr>
          <w:sz w:val="28"/>
        </w:rPr>
      </w:pPr>
      <w:r>
        <w:rPr>
          <w:color w:val="000009"/>
          <w:sz w:val="28"/>
        </w:rPr>
        <w:t>Declare</w:t>
      </w:r>
      <w:r>
        <w:rPr>
          <w:color w:val="000009"/>
          <w:spacing w:val="-7"/>
          <w:sz w:val="28"/>
        </w:rPr>
        <w:t xml:space="preserve"> </w:t>
      </w:r>
      <w:r>
        <w:rPr>
          <w:color w:val="000009"/>
          <w:sz w:val="28"/>
        </w:rPr>
        <w:t>variables:</w:t>
      </w:r>
    </w:p>
    <w:p>
      <w:pPr>
        <w:pStyle w:val="9"/>
        <w:numPr>
          <w:ilvl w:val="1"/>
          <w:numId w:val="2"/>
        </w:numPr>
        <w:tabs>
          <w:tab w:val="left" w:pos="1000"/>
          <w:tab w:val="left" w:pos="1001"/>
        </w:tabs>
        <w:spacing w:before="48" w:after="0" w:line="273" w:lineRule="auto"/>
        <w:ind w:left="1000" w:right="1340" w:hanging="360"/>
        <w:jc w:val="left"/>
        <w:rPr>
          <w:sz w:val="28"/>
        </w:rPr>
      </w:pPr>
      <w:r>
        <w:rPr>
          <w:color w:val="000009"/>
          <w:spacing w:val="-1"/>
          <w:sz w:val="28"/>
        </w:rPr>
        <w:t>Declare</w:t>
      </w:r>
      <w:r>
        <w:rPr>
          <w:color w:val="000009"/>
          <w:spacing w:val="-17"/>
          <w:sz w:val="28"/>
        </w:rPr>
        <w:t xml:space="preserve"> </w:t>
      </w:r>
      <w:r>
        <w:rPr>
          <w:color w:val="000009"/>
          <w:spacing w:val="-1"/>
          <w:sz w:val="28"/>
        </w:rPr>
        <w:t>variables</w:t>
      </w:r>
      <w:r>
        <w:rPr>
          <w:color w:val="000009"/>
          <w:spacing w:val="-16"/>
          <w:sz w:val="28"/>
        </w:rPr>
        <w:t xml:space="preserve"> </w:t>
      </w:r>
      <w:r>
        <w:rPr>
          <w:color w:val="000009"/>
          <w:spacing w:val="-1"/>
          <w:sz w:val="28"/>
        </w:rPr>
        <w:t>to</w:t>
      </w:r>
      <w:r>
        <w:rPr>
          <w:color w:val="000009"/>
          <w:spacing w:val="-13"/>
          <w:sz w:val="28"/>
        </w:rPr>
        <w:t xml:space="preserve"> </w:t>
      </w:r>
      <w:r>
        <w:rPr>
          <w:color w:val="000009"/>
          <w:sz w:val="28"/>
        </w:rPr>
        <w:t>hold</w:t>
      </w:r>
      <w:r>
        <w:rPr>
          <w:color w:val="000009"/>
          <w:spacing w:val="-14"/>
          <w:sz w:val="28"/>
        </w:rPr>
        <w:t xml:space="preserve"> </w:t>
      </w:r>
      <w:r>
        <w:rPr>
          <w:color w:val="000009"/>
          <w:sz w:val="28"/>
        </w:rPr>
        <w:t>file</w:t>
      </w:r>
      <w:r>
        <w:rPr>
          <w:color w:val="000009"/>
          <w:spacing w:val="-14"/>
          <w:sz w:val="28"/>
        </w:rPr>
        <w:t xml:space="preserve"> </w:t>
      </w:r>
      <w:r>
        <w:rPr>
          <w:color w:val="000009"/>
          <w:sz w:val="28"/>
        </w:rPr>
        <w:t>descriptors,</w:t>
      </w:r>
      <w:r>
        <w:rPr>
          <w:color w:val="000009"/>
          <w:spacing w:val="-15"/>
          <w:sz w:val="28"/>
        </w:rPr>
        <w:t xml:space="preserve"> </w:t>
      </w:r>
      <w:r>
        <w:rPr>
          <w:color w:val="000009"/>
          <w:sz w:val="28"/>
        </w:rPr>
        <w:t>buffer,</w:t>
      </w:r>
      <w:r>
        <w:rPr>
          <w:color w:val="000009"/>
          <w:spacing w:val="-14"/>
          <w:sz w:val="28"/>
        </w:rPr>
        <w:t xml:space="preserve"> </w:t>
      </w:r>
      <w:r>
        <w:rPr>
          <w:color w:val="000009"/>
          <w:sz w:val="28"/>
        </w:rPr>
        <w:t>and</w:t>
      </w:r>
      <w:r>
        <w:rPr>
          <w:color w:val="000009"/>
          <w:spacing w:val="-14"/>
          <w:sz w:val="28"/>
        </w:rPr>
        <w:t xml:space="preserve"> </w:t>
      </w:r>
      <w:r>
        <w:rPr>
          <w:color w:val="000009"/>
          <w:sz w:val="28"/>
        </w:rPr>
        <w:t>other</w:t>
      </w:r>
      <w:r>
        <w:rPr>
          <w:color w:val="000009"/>
          <w:spacing w:val="-16"/>
          <w:sz w:val="28"/>
        </w:rPr>
        <w:t xml:space="preserve"> </w:t>
      </w:r>
      <w:r>
        <w:rPr>
          <w:color w:val="000009"/>
          <w:sz w:val="28"/>
        </w:rPr>
        <w:t>necessary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information.</w:t>
      </w:r>
    </w:p>
    <w:p>
      <w:pPr>
        <w:spacing w:after="0" w:line="273" w:lineRule="auto"/>
        <w:jc w:val="left"/>
        <w:rPr>
          <w:sz w:val="28"/>
        </w:rPr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9"/>
        <w:numPr>
          <w:ilvl w:val="1"/>
          <w:numId w:val="2"/>
        </w:numPr>
        <w:tabs>
          <w:tab w:val="left" w:pos="1000"/>
          <w:tab w:val="left" w:pos="1001"/>
        </w:tabs>
        <w:spacing w:before="83" w:after="0" w:line="240" w:lineRule="auto"/>
        <w:ind w:left="1000" w:right="0" w:hanging="361"/>
        <w:jc w:val="left"/>
        <w:rPr>
          <w:sz w:val="28"/>
        </w:rPr>
      </w:pPr>
      <w:r>
        <w:rPr>
          <w:color w:val="000009"/>
          <w:sz w:val="28"/>
        </w:rPr>
        <w:t>Open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source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and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destination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files:</w:t>
      </w:r>
    </w:p>
    <w:p>
      <w:pPr>
        <w:pStyle w:val="9"/>
        <w:numPr>
          <w:ilvl w:val="1"/>
          <w:numId w:val="2"/>
        </w:numPr>
        <w:tabs>
          <w:tab w:val="left" w:pos="1000"/>
          <w:tab w:val="left" w:pos="1001"/>
        </w:tabs>
        <w:spacing w:before="49" w:after="0" w:line="271" w:lineRule="auto"/>
        <w:ind w:left="1000" w:right="1342" w:hanging="360"/>
        <w:jc w:val="left"/>
        <w:rPr>
          <w:sz w:val="28"/>
        </w:rPr>
      </w:pPr>
      <w:r>
        <w:rPr>
          <w:color w:val="000009"/>
          <w:sz w:val="28"/>
        </w:rPr>
        <w:t>Use</w:t>
      </w:r>
      <w:r>
        <w:rPr>
          <w:color w:val="000009"/>
          <w:spacing w:val="25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23"/>
          <w:sz w:val="28"/>
        </w:rPr>
        <w:t xml:space="preserve"> </w:t>
      </w:r>
      <w:r>
        <w:rPr>
          <w:color w:val="000009"/>
          <w:sz w:val="28"/>
        </w:rPr>
        <w:t>open</w:t>
      </w:r>
      <w:r>
        <w:rPr>
          <w:color w:val="000009"/>
          <w:spacing w:val="24"/>
          <w:sz w:val="28"/>
        </w:rPr>
        <w:t xml:space="preserve"> </w:t>
      </w:r>
      <w:r>
        <w:rPr>
          <w:color w:val="000009"/>
          <w:sz w:val="28"/>
        </w:rPr>
        <w:t>system</w:t>
      </w:r>
      <w:r>
        <w:rPr>
          <w:color w:val="000009"/>
          <w:spacing w:val="23"/>
          <w:sz w:val="28"/>
        </w:rPr>
        <w:t xml:space="preserve"> </w:t>
      </w:r>
      <w:r>
        <w:rPr>
          <w:color w:val="000009"/>
          <w:sz w:val="28"/>
        </w:rPr>
        <w:t>call</w:t>
      </w:r>
      <w:r>
        <w:rPr>
          <w:color w:val="000009"/>
          <w:spacing w:val="26"/>
          <w:sz w:val="28"/>
        </w:rPr>
        <w:t xml:space="preserve"> </w:t>
      </w:r>
      <w:r>
        <w:rPr>
          <w:color w:val="000009"/>
          <w:sz w:val="28"/>
        </w:rPr>
        <w:t>to</w:t>
      </w:r>
      <w:r>
        <w:rPr>
          <w:color w:val="000009"/>
          <w:spacing w:val="26"/>
          <w:sz w:val="28"/>
        </w:rPr>
        <w:t xml:space="preserve"> </w:t>
      </w:r>
      <w:r>
        <w:rPr>
          <w:color w:val="000009"/>
          <w:sz w:val="28"/>
        </w:rPr>
        <w:t>open</w:t>
      </w:r>
      <w:r>
        <w:rPr>
          <w:color w:val="000009"/>
          <w:spacing w:val="25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23"/>
          <w:sz w:val="28"/>
        </w:rPr>
        <w:t xml:space="preserve"> </w:t>
      </w:r>
      <w:r>
        <w:rPr>
          <w:color w:val="000009"/>
          <w:sz w:val="28"/>
        </w:rPr>
        <w:t>source</w:t>
      </w:r>
      <w:r>
        <w:rPr>
          <w:color w:val="000009"/>
          <w:spacing w:val="26"/>
          <w:sz w:val="28"/>
        </w:rPr>
        <w:t xml:space="preserve"> </w:t>
      </w:r>
      <w:r>
        <w:rPr>
          <w:color w:val="000009"/>
          <w:sz w:val="28"/>
        </w:rPr>
        <w:t>and</w:t>
      </w:r>
      <w:r>
        <w:rPr>
          <w:color w:val="000009"/>
          <w:spacing w:val="24"/>
          <w:sz w:val="28"/>
        </w:rPr>
        <w:t xml:space="preserve"> </w:t>
      </w:r>
      <w:r>
        <w:rPr>
          <w:color w:val="000009"/>
          <w:sz w:val="28"/>
        </w:rPr>
        <w:t>destination</w:t>
      </w:r>
      <w:r>
        <w:rPr>
          <w:color w:val="000009"/>
          <w:spacing w:val="26"/>
          <w:sz w:val="28"/>
        </w:rPr>
        <w:t xml:space="preserve"> </w:t>
      </w:r>
      <w:r>
        <w:rPr>
          <w:color w:val="000009"/>
          <w:sz w:val="28"/>
        </w:rPr>
        <w:t>files,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obtaining file descriptors for each.</w:t>
      </w:r>
    </w:p>
    <w:p>
      <w:pPr>
        <w:pStyle w:val="9"/>
        <w:numPr>
          <w:ilvl w:val="1"/>
          <w:numId w:val="2"/>
        </w:numPr>
        <w:tabs>
          <w:tab w:val="left" w:pos="1000"/>
          <w:tab w:val="left" w:pos="1001"/>
        </w:tabs>
        <w:spacing w:before="9" w:after="0" w:line="240" w:lineRule="auto"/>
        <w:ind w:left="1000" w:right="0" w:hanging="361"/>
        <w:jc w:val="left"/>
        <w:rPr>
          <w:sz w:val="28"/>
        </w:rPr>
      </w:pPr>
      <w:r>
        <w:rPr>
          <w:color w:val="000009"/>
          <w:sz w:val="28"/>
        </w:rPr>
        <w:t>Read from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source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file:</w:t>
      </w:r>
    </w:p>
    <w:p>
      <w:pPr>
        <w:pStyle w:val="9"/>
        <w:numPr>
          <w:ilvl w:val="1"/>
          <w:numId w:val="2"/>
        </w:numPr>
        <w:tabs>
          <w:tab w:val="left" w:pos="1000"/>
          <w:tab w:val="left" w:pos="1001"/>
        </w:tabs>
        <w:spacing w:before="46" w:after="0" w:line="273" w:lineRule="auto"/>
        <w:ind w:left="1000" w:right="1344" w:hanging="360"/>
        <w:jc w:val="left"/>
        <w:rPr>
          <w:sz w:val="28"/>
        </w:rPr>
      </w:pPr>
      <w:r>
        <w:rPr>
          <w:color w:val="000009"/>
          <w:sz w:val="28"/>
        </w:rPr>
        <w:t>Use</w:t>
      </w:r>
      <w:r>
        <w:rPr>
          <w:color w:val="000009"/>
          <w:spacing w:val="38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39"/>
          <w:sz w:val="28"/>
        </w:rPr>
        <w:t xml:space="preserve"> </w:t>
      </w:r>
      <w:r>
        <w:rPr>
          <w:color w:val="000009"/>
          <w:sz w:val="28"/>
        </w:rPr>
        <w:t>read</w:t>
      </w:r>
      <w:r>
        <w:rPr>
          <w:color w:val="000009"/>
          <w:spacing w:val="40"/>
          <w:sz w:val="28"/>
        </w:rPr>
        <w:t xml:space="preserve"> </w:t>
      </w:r>
      <w:r>
        <w:rPr>
          <w:color w:val="000009"/>
          <w:sz w:val="28"/>
        </w:rPr>
        <w:t>system</w:t>
      </w:r>
      <w:r>
        <w:rPr>
          <w:color w:val="000009"/>
          <w:spacing w:val="36"/>
          <w:sz w:val="28"/>
        </w:rPr>
        <w:t xml:space="preserve"> </w:t>
      </w:r>
      <w:r>
        <w:rPr>
          <w:color w:val="000009"/>
          <w:sz w:val="28"/>
        </w:rPr>
        <w:t>call</w:t>
      </w:r>
      <w:r>
        <w:rPr>
          <w:color w:val="000009"/>
          <w:spacing w:val="39"/>
          <w:sz w:val="28"/>
        </w:rPr>
        <w:t xml:space="preserve"> </w:t>
      </w:r>
      <w:r>
        <w:rPr>
          <w:color w:val="000009"/>
          <w:sz w:val="28"/>
        </w:rPr>
        <w:t>to</w:t>
      </w:r>
      <w:r>
        <w:rPr>
          <w:color w:val="000009"/>
          <w:spacing w:val="39"/>
          <w:sz w:val="28"/>
        </w:rPr>
        <w:t xml:space="preserve"> </w:t>
      </w:r>
      <w:r>
        <w:rPr>
          <w:color w:val="000009"/>
          <w:sz w:val="28"/>
        </w:rPr>
        <w:t>read</w:t>
      </w:r>
      <w:r>
        <w:rPr>
          <w:color w:val="000009"/>
          <w:spacing w:val="39"/>
          <w:sz w:val="28"/>
        </w:rPr>
        <w:t xml:space="preserve"> </w:t>
      </w:r>
      <w:r>
        <w:rPr>
          <w:color w:val="000009"/>
          <w:sz w:val="28"/>
        </w:rPr>
        <w:t>data</w:t>
      </w:r>
      <w:r>
        <w:rPr>
          <w:color w:val="000009"/>
          <w:spacing w:val="39"/>
          <w:sz w:val="28"/>
        </w:rPr>
        <w:t xml:space="preserve"> </w:t>
      </w:r>
      <w:r>
        <w:rPr>
          <w:color w:val="000009"/>
          <w:sz w:val="28"/>
        </w:rPr>
        <w:t>from</w:t>
      </w:r>
      <w:r>
        <w:rPr>
          <w:color w:val="000009"/>
          <w:spacing w:val="39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39"/>
          <w:sz w:val="28"/>
        </w:rPr>
        <w:t xml:space="preserve"> </w:t>
      </w:r>
      <w:r>
        <w:rPr>
          <w:color w:val="000009"/>
          <w:sz w:val="28"/>
        </w:rPr>
        <w:t>source</w:t>
      </w:r>
      <w:r>
        <w:rPr>
          <w:color w:val="000009"/>
          <w:spacing w:val="38"/>
          <w:sz w:val="28"/>
        </w:rPr>
        <w:t xml:space="preserve"> </w:t>
      </w:r>
      <w:r>
        <w:rPr>
          <w:color w:val="000009"/>
          <w:sz w:val="28"/>
        </w:rPr>
        <w:t>file</w:t>
      </w:r>
      <w:r>
        <w:rPr>
          <w:color w:val="000009"/>
          <w:spacing w:val="39"/>
          <w:sz w:val="28"/>
        </w:rPr>
        <w:t xml:space="preserve"> </w:t>
      </w:r>
      <w:r>
        <w:rPr>
          <w:color w:val="000009"/>
          <w:sz w:val="28"/>
        </w:rPr>
        <w:t>into</w:t>
      </w:r>
      <w:r>
        <w:rPr>
          <w:color w:val="000009"/>
          <w:spacing w:val="39"/>
          <w:sz w:val="28"/>
        </w:rPr>
        <w:t xml:space="preserve"> </w:t>
      </w:r>
      <w:r>
        <w:rPr>
          <w:color w:val="000009"/>
          <w:sz w:val="28"/>
        </w:rPr>
        <w:t>a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buffer.</w:t>
      </w:r>
    </w:p>
    <w:p>
      <w:pPr>
        <w:pStyle w:val="9"/>
        <w:numPr>
          <w:ilvl w:val="1"/>
          <w:numId w:val="2"/>
        </w:numPr>
        <w:tabs>
          <w:tab w:val="left" w:pos="1000"/>
          <w:tab w:val="left" w:pos="1001"/>
        </w:tabs>
        <w:spacing w:before="2" w:after="0" w:line="240" w:lineRule="auto"/>
        <w:ind w:left="1000" w:right="0" w:hanging="361"/>
        <w:jc w:val="left"/>
        <w:rPr>
          <w:sz w:val="28"/>
        </w:rPr>
      </w:pPr>
      <w:r>
        <w:rPr>
          <w:color w:val="000009"/>
          <w:sz w:val="28"/>
        </w:rPr>
        <w:t>Write</w:t>
      </w:r>
      <w:r>
        <w:rPr>
          <w:color w:val="000009"/>
          <w:spacing w:val="-6"/>
          <w:sz w:val="28"/>
        </w:rPr>
        <w:t xml:space="preserve"> </w:t>
      </w:r>
      <w:r>
        <w:rPr>
          <w:color w:val="000009"/>
          <w:sz w:val="28"/>
        </w:rPr>
        <w:t>to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destination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file:</w:t>
      </w:r>
    </w:p>
    <w:p>
      <w:pPr>
        <w:pStyle w:val="9"/>
        <w:numPr>
          <w:ilvl w:val="1"/>
          <w:numId w:val="2"/>
        </w:numPr>
        <w:tabs>
          <w:tab w:val="left" w:pos="1000"/>
          <w:tab w:val="left" w:pos="1001"/>
        </w:tabs>
        <w:spacing w:before="49" w:after="0" w:line="271" w:lineRule="auto"/>
        <w:ind w:left="1000" w:right="1343" w:hanging="360"/>
        <w:jc w:val="left"/>
        <w:rPr>
          <w:sz w:val="28"/>
        </w:rPr>
      </w:pPr>
      <w:r>
        <w:rPr>
          <w:color w:val="000009"/>
          <w:sz w:val="28"/>
        </w:rPr>
        <w:t>Use</w:t>
      </w:r>
      <w:r>
        <w:rPr>
          <w:color w:val="000009"/>
          <w:spacing w:val="5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3"/>
          <w:sz w:val="28"/>
        </w:rPr>
        <w:t xml:space="preserve"> </w:t>
      </w:r>
      <w:r>
        <w:rPr>
          <w:color w:val="000009"/>
          <w:sz w:val="28"/>
        </w:rPr>
        <w:t>write</w:t>
      </w:r>
      <w:r>
        <w:rPr>
          <w:color w:val="000009"/>
          <w:spacing w:val="3"/>
          <w:sz w:val="28"/>
        </w:rPr>
        <w:t xml:space="preserve"> </w:t>
      </w:r>
      <w:r>
        <w:rPr>
          <w:color w:val="000009"/>
          <w:sz w:val="28"/>
        </w:rPr>
        <w:t>system</w:t>
      </w:r>
      <w:r>
        <w:rPr>
          <w:color w:val="000009"/>
          <w:spacing w:val="3"/>
          <w:sz w:val="28"/>
        </w:rPr>
        <w:t xml:space="preserve"> </w:t>
      </w:r>
      <w:r>
        <w:rPr>
          <w:color w:val="000009"/>
          <w:sz w:val="28"/>
        </w:rPr>
        <w:t>call</w:t>
      </w:r>
      <w:r>
        <w:rPr>
          <w:color w:val="000009"/>
          <w:spacing w:val="6"/>
          <w:sz w:val="28"/>
        </w:rPr>
        <w:t xml:space="preserve"> </w:t>
      </w:r>
      <w:r>
        <w:rPr>
          <w:color w:val="000009"/>
          <w:sz w:val="28"/>
        </w:rPr>
        <w:t>to</w:t>
      </w:r>
      <w:r>
        <w:rPr>
          <w:color w:val="000009"/>
          <w:spacing w:val="3"/>
          <w:sz w:val="28"/>
        </w:rPr>
        <w:t xml:space="preserve"> </w:t>
      </w:r>
      <w:r>
        <w:rPr>
          <w:color w:val="000009"/>
          <w:sz w:val="28"/>
        </w:rPr>
        <w:t>write</w:t>
      </w:r>
      <w:r>
        <w:rPr>
          <w:color w:val="000009"/>
          <w:spacing w:val="3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5"/>
          <w:sz w:val="28"/>
        </w:rPr>
        <w:t xml:space="preserve"> </w:t>
      </w:r>
      <w:r>
        <w:rPr>
          <w:color w:val="000009"/>
          <w:sz w:val="28"/>
        </w:rPr>
        <w:t>data</w:t>
      </w:r>
      <w:r>
        <w:rPr>
          <w:color w:val="000009"/>
          <w:spacing w:val="3"/>
          <w:sz w:val="28"/>
        </w:rPr>
        <w:t xml:space="preserve"> </w:t>
      </w:r>
      <w:r>
        <w:rPr>
          <w:color w:val="000009"/>
          <w:sz w:val="28"/>
        </w:rPr>
        <w:t>read</w:t>
      </w:r>
      <w:r>
        <w:rPr>
          <w:color w:val="000009"/>
          <w:spacing w:val="6"/>
          <w:sz w:val="28"/>
        </w:rPr>
        <w:t xml:space="preserve"> </w:t>
      </w:r>
      <w:r>
        <w:rPr>
          <w:color w:val="000009"/>
          <w:sz w:val="28"/>
        </w:rPr>
        <w:t>from</w:t>
      </w:r>
      <w:r>
        <w:rPr>
          <w:color w:val="000009"/>
          <w:spacing w:val="3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5"/>
          <w:sz w:val="28"/>
        </w:rPr>
        <w:t xml:space="preserve"> </w:t>
      </w:r>
      <w:r>
        <w:rPr>
          <w:color w:val="000009"/>
          <w:sz w:val="28"/>
        </w:rPr>
        <w:t>source</w:t>
      </w:r>
      <w:r>
        <w:rPr>
          <w:color w:val="000009"/>
          <w:spacing w:val="3"/>
          <w:sz w:val="28"/>
        </w:rPr>
        <w:t xml:space="preserve"> </w:t>
      </w:r>
      <w:r>
        <w:rPr>
          <w:color w:val="000009"/>
          <w:sz w:val="28"/>
        </w:rPr>
        <w:t>file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into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the destination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file.</w:t>
      </w:r>
    </w:p>
    <w:p>
      <w:pPr>
        <w:pStyle w:val="9"/>
        <w:numPr>
          <w:ilvl w:val="1"/>
          <w:numId w:val="2"/>
        </w:numPr>
        <w:tabs>
          <w:tab w:val="left" w:pos="1000"/>
          <w:tab w:val="left" w:pos="1001"/>
        </w:tabs>
        <w:spacing w:before="9" w:after="0" w:line="240" w:lineRule="auto"/>
        <w:ind w:left="1000" w:right="0" w:hanging="361"/>
        <w:jc w:val="left"/>
        <w:rPr>
          <w:sz w:val="28"/>
        </w:rPr>
      </w:pPr>
      <w:r>
        <w:rPr>
          <w:color w:val="000009"/>
          <w:sz w:val="28"/>
        </w:rPr>
        <w:t>Close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files:</w:t>
      </w:r>
    </w:p>
    <w:p>
      <w:pPr>
        <w:pStyle w:val="6"/>
        <w:spacing w:before="57"/>
        <w:ind w:left="280"/>
      </w:pPr>
      <w:r>
        <w:rPr>
          <w:color w:val="000009"/>
        </w:rPr>
        <w:t>Use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close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system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call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close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source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destination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files.</w:t>
      </w:r>
    </w:p>
    <w:p>
      <w:pPr>
        <w:pStyle w:val="6"/>
        <w:spacing w:before="6"/>
        <w:rPr>
          <w:sz w:val="38"/>
        </w:rPr>
      </w:pPr>
    </w:p>
    <w:p>
      <w:pPr>
        <w:pStyle w:val="3"/>
        <w:ind w:left="280"/>
      </w:pPr>
      <w:r>
        <w:rPr>
          <w:color w:val="000009"/>
        </w:rPr>
        <w:t>PROGRAM:</w:t>
      </w:r>
    </w:p>
    <w:p>
      <w:pPr>
        <w:pStyle w:val="6"/>
        <w:spacing w:before="7"/>
        <w:rPr>
          <w:b/>
          <w:sz w:val="38"/>
        </w:rPr>
      </w:pPr>
    </w:p>
    <w:p>
      <w:pPr>
        <w:pStyle w:val="6"/>
        <w:spacing w:line="285" w:lineRule="auto"/>
        <w:ind w:left="280" w:right="7477"/>
      </w:pPr>
      <w:r>
        <w:rPr>
          <w:color w:val="000009"/>
        </w:rPr>
        <w:t>#include &lt;stdio.h&gt;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#include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&lt;stdlib.h&gt;</w:t>
      </w:r>
    </w:p>
    <w:p>
      <w:pPr>
        <w:pStyle w:val="6"/>
        <w:spacing w:before="10"/>
        <w:rPr>
          <w:sz w:val="32"/>
        </w:rPr>
      </w:pPr>
    </w:p>
    <w:p>
      <w:pPr>
        <w:pStyle w:val="6"/>
        <w:spacing w:before="1"/>
        <w:ind w:left="280"/>
      </w:pPr>
      <w:r>
        <w:rPr>
          <w:color w:val="000009"/>
        </w:rPr>
        <w:t>int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main()</w:t>
      </w:r>
    </w:p>
    <w:p>
      <w:pPr>
        <w:pStyle w:val="6"/>
        <w:spacing w:before="62"/>
        <w:ind w:left="280"/>
      </w:pPr>
      <w:r>
        <w:rPr>
          <w:color w:val="000009"/>
          <w:w w:val="100"/>
        </w:rPr>
        <w:t>{</w:t>
      </w:r>
    </w:p>
    <w:p>
      <w:pPr>
        <w:pStyle w:val="6"/>
        <w:spacing w:before="60" w:line="285" w:lineRule="auto"/>
        <w:ind w:left="558" w:right="6900"/>
      </w:pPr>
      <w:r>
        <w:rPr>
          <w:color w:val="000009"/>
        </w:rPr>
        <w:t>FILE *fptr1, *fptr2;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char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filename[100],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c;</w:t>
      </w:r>
    </w:p>
    <w:p>
      <w:pPr>
        <w:pStyle w:val="6"/>
        <w:spacing w:before="1"/>
        <w:rPr>
          <w:sz w:val="33"/>
        </w:rPr>
      </w:pPr>
    </w:p>
    <w:p>
      <w:pPr>
        <w:pStyle w:val="6"/>
        <w:spacing w:line="285" w:lineRule="auto"/>
        <w:ind w:left="558" w:right="3693"/>
      </w:pPr>
      <w:r>
        <w:rPr>
          <w:color w:val="000009"/>
        </w:rPr>
        <w:t>printf("Enter the filename to open for reading \n");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scanf("%s",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filename);</w:t>
      </w:r>
    </w:p>
    <w:p>
      <w:pPr>
        <w:pStyle w:val="6"/>
        <w:spacing w:line="285" w:lineRule="auto"/>
        <w:ind w:left="558" w:right="6186"/>
      </w:pPr>
      <w:r>
        <w:rPr>
          <w:color w:val="000009"/>
        </w:rPr>
        <w:t>fptr1 = fopen(filename, "r");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if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(fptr1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==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NULL)</w:t>
      </w:r>
    </w:p>
    <w:p>
      <w:pPr>
        <w:pStyle w:val="6"/>
        <w:spacing w:line="321" w:lineRule="exact"/>
        <w:ind w:left="558"/>
      </w:pPr>
      <w:r>
        <w:rPr>
          <w:color w:val="000009"/>
          <w:w w:val="100"/>
        </w:rPr>
        <w:t>{</w:t>
      </w:r>
    </w:p>
    <w:p>
      <w:pPr>
        <w:pStyle w:val="6"/>
        <w:spacing w:before="57" w:line="285" w:lineRule="auto"/>
        <w:ind w:left="837" w:right="4292"/>
      </w:pPr>
      <w:r>
        <w:rPr>
          <w:color w:val="000009"/>
        </w:rPr>
        <w:t>printf("Cannot open file %s \n", filename);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exit(0);</w:t>
      </w:r>
    </w:p>
    <w:p>
      <w:pPr>
        <w:pStyle w:val="6"/>
        <w:ind w:left="558"/>
      </w:pPr>
      <w:r>
        <w:rPr>
          <w:color w:val="000009"/>
          <w:w w:val="100"/>
        </w:rPr>
        <w:t>}</w:t>
      </w:r>
    </w:p>
    <w:p>
      <w:pPr>
        <w:pStyle w:val="6"/>
        <w:rPr>
          <w:sz w:val="20"/>
        </w:rPr>
      </w:pPr>
    </w:p>
    <w:p>
      <w:pPr>
        <w:pStyle w:val="6"/>
        <w:spacing w:before="211" w:line="285" w:lineRule="auto"/>
        <w:ind w:left="558" w:right="3724"/>
      </w:pPr>
      <w:r>
        <w:rPr>
          <w:color w:val="000009"/>
        </w:rPr>
        <w:t>printf("Enter the filename to open for writing \n");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scanf("%s",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filename);</w:t>
      </w:r>
    </w:p>
    <w:p>
      <w:pPr>
        <w:pStyle w:val="6"/>
        <w:spacing w:line="285" w:lineRule="auto"/>
        <w:ind w:left="558" w:right="6077"/>
      </w:pPr>
      <w:r>
        <w:rPr>
          <w:color w:val="000009"/>
        </w:rPr>
        <w:t>fptr2 = fopen(filename, "w");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if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(fptr2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==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NULL)</w:t>
      </w:r>
    </w:p>
    <w:p>
      <w:pPr>
        <w:pStyle w:val="6"/>
        <w:spacing w:line="319" w:lineRule="exact"/>
        <w:ind w:left="558"/>
      </w:pPr>
      <w:r>
        <w:rPr>
          <w:color w:val="000009"/>
          <w:w w:val="100"/>
        </w:rPr>
        <w:t>{</w:t>
      </w:r>
    </w:p>
    <w:p>
      <w:pPr>
        <w:spacing w:after="0" w:line="319" w:lineRule="exact"/>
        <w:sectPr>
          <w:pgSz w:w="11910" w:h="16840"/>
          <w:pgMar w:top="1340" w:right="620" w:bottom="280" w:left="1340" w:header="720" w:footer="720" w:gutter="0"/>
          <w:cols w:space="720" w:num="1"/>
        </w:sectPr>
      </w:pPr>
    </w:p>
    <w:p>
      <w:pPr>
        <w:pStyle w:val="6"/>
        <w:spacing w:before="62" w:line="285" w:lineRule="auto"/>
        <w:ind w:left="837" w:right="4292"/>
      </w:pPr>
      <w:r>
        <w:rPr>
          <w:color w:val="000009"/>
        </w:rPr>
        <w:t>printf("Cannot open file %s \n", filename);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exit(0);</w:t>
      </w:r>
    </w:p>
    <w:p>
      <w:pPr>
        <w:pStyle w:val="6"/>
        <w:spacing w:line="321" w:lineRule="exact"/>
        <w:ind w:left="558"/>
      </w:pPr>
      <w:r>
        <w:rPr>
          <w:color w:val="000009"/>
          <w:w w:val="100"/>
        </w:rPr>
        <w:t>}</w:t>
      </w:r>
    </w:p>
    <w:p>
      <w:pPr>
        <w:pStyle w:val="6"/>
        <w:spacing w:before="60" w:line="285" w:lineRule="auto"/>
        <w:ind w:left="558" w:right="7308"/>
      </w:pPr>
      <w:r>
        <w:rPr>
          <w:color w:val="000009"/>
        </w:rPr>
        <w:t>c = fgetc(fptr1);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while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(c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!=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EOF)</w:t>
      </w:r>
    </w:p>
    <w:p>
      <w:pPr>
        <w:pStyle w:val="6"/>
        <w:spacing w:line="319" w:lineRule="exact"/>
        <w:ind w:left="558"/>
      </w:pPr>
      <w:r>
        <w:rPr>
          <w:color w:val="000009"/>
          <w:w w:val="100"/>
        </w:rPr>
        <w:t>{</w:t>
      </w:r>
    </w:p>
    <w:p>
      <w:pPr>
        <w:pStyle w:val="6"/>
        <w:spacing w:before="62" w:line="285" w:lineRule="auto"/>
        <w:ind w:left="837" w:right="7308"/>
      </w:pPr>
      <w:r>
        <w:rPr>
          <w:color w:val="000009"/>
        </w:rPr>
        <w:t>fputc(c,</w:t>
      </w:r>
      <w:r>
        <w:rPr>
          <w:color w:val="000009"/>
          <w:spacing w:val="70"/>
        </w:rPr>
        <w:t xml:space="preserve"> </w:t>
      </w:r>
      <w:r>
        <w:rPr>
          <w:color w:val="000009"/>
        </w:rPr>
        <w:t>fptr2);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fgetc(fptr1);</w:t>
      </w:r>
    </w:p>
    <w:p>
      <w:pPr>
        <w:pStyle w:val="6"/>
        <w:spacing w:line="319" w:lineRule="exact"/>
        <w:ind w:left="558"/>
      </w:pPr>
      <w:r>
        <w:rPr>
          <w:color w:val="000009"/>
          <w:w w:val="100"/>
        </w:rPr>
        <w:t>}</w:t>
      </w:r>
    </w:p>
    <w:p>
      <w:pPr>
        <w:pStyle w:val="6"/>
        <w:rPr>
          <w:sz w:val="20"/>
        </w:rPr>
      </w:pPr>
    </w:p>
    <w:p>
      <w:pPr>
        <w:pStyle w:val="6"/>
        <w:spacing w:before="214"/>
        <w:ind w:left="558"/>
      </w:pPr>
      <w:r>
        <w:rPr>
          <w:color w:val="000009"/>
        </w:rPr>
        <w:t>printf("\nContents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copied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%s",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filename);</w:t>
      </w:r>
    </w:p>
    <w:p>
      <w:pPr>
        <w:pStyle w:val="6"/>
        <w:rPr>
          <w:sz w:val="20"/>
        </w:rPr>
      </w:pPr>
    </w:p>
    <w:p>
      <w:pPr>
        <w:pStyle w:val="6"/>
        <w:spacing w:before="211" w:line="285" w:lineRule="auto"/>
        <w:ind w:left="558" w:right="7907"/>
        <w:jc w:val="both"/>
      </w:pPr>
      <w:r>
        <w:rPr>
          <w:color w:val="000009"/>
        </w:rPr>
        <w:t>fclose(fptr1);</w:t>
      </w:r>
      <w:r>
        <w:rPr>
          <w:color w:val="000009"/>
          <w:spacing w:val="-68"/>
        </w:rPr>
        <w:t xml:space="preserve"> </w:t>
      </w:r>
      <w:r>
        <w:rPr>
          <w:color w:val="000009"/>
        </w:rPr>
        <w:t>fclose(fptr2);</w:t>
      </w:r>
      <w:r>
        <w:rPr>
          <w:color w:val="000009"/>
          <w:spacing w:val="-68"/>
        </w:rPr>
        <w:t xml:space="preserve"> </w:t>
      </w:r>
      <w:r>
        <w:rPr>
          <w:color w:val="000009"/>
        </w:rPr>
        <w:t>return 0;</w:t>
      </w:r>
    </w:p>
    <w:p>
      <w:pPr>
        <w:pStyle w:val="6"/>
        <w:spacing w:line="320" w:lineRule="exact"/>
        <w:ind w:left="280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1028700</wp:posOffset>
            </wp:positionH>
            <wp:positionV relativeFrom="paragraph">
              <wp:posOffset>240665</wp:posOffset>
            </wp:positionV>
            <wp:extent cx="5772150" cy="167132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073" cy="1671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9"/>
          <w:w w:val="100"/>
        </w:rPr>
        <w:t>}</w:t>
      </w:r>
    </w:p>
    <w:p>
      <w:pPr>
        <w:pStyle w:val="6"/>
        <w:spacing w:before="5"/>
        <w:rPr>
          <w:sz w:val="26"/>
        </w:rPr>
      </w:pPr>
    </w:p>
    <w:p>
      <w:pPr>
        <w:pStyle w:val="2"/>
        <w:numPr>
          <w:ilvl w:val="0"/>
          <w:numId w:val="2"/>
        </w:numPr>
        <w:tabs>
          <w:tab w:val="left" w:pos="501"/>
        </w:tabs>
        <w:spacing w:before="86" w:after="0" w:line="360" w:lineRule="auto"/>
        <w:ind w:left="808" w:right="1345" w:hanging="622"/>
        <w:jc w:val="left"/>
      </w:pPr>
      <w:r>
        <w:rPr>
          <w:color w:val="000009"/>
        </w:rPr>
        <w:t>Design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CPU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scheduling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program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with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C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First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Come</w:t>
      </w:r>
      <w:r>
        <w:rPr>
          <w:color w:val="000009"/>
          <w:spacing w:val="-77"/>
        </w:rPr>
        <w:t xml:space="preserve"> </w:t>
      </w:r>
      <w:r>
        <w:rPr>
          <w:color w:val="000009"/>
        </w:rPr>
        <w:t>First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Served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technique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with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following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considerations.</w:t>
      </w:r>
    </w:p>
    <w:p>
      <w:pPr>
        <w:pStyle w:val="9"/>
        <w:numPr>
          <w:ilvl w:val="0"/>
          <w:numId w:val="3"/>
        </w:numPr>
        <w:tabs>
          <w:tab w:val="left" w:pos="1111"/>
        </w:tabs>
        <w:spacing w:before="15" w:after="0" w:line="240" w:lineRule="auto"/>
        <w:ind w:left="1110" w:right="0" w:hanging="303"/>
        <w:jc w:val="left"/>
        <w:rPr>
          <w:b/>
          <w:sz w:val="32"/>
        </w:rPr>
      </w:pPr>
      <w:r>
        <w:rPr>
          <w:b/>
          <w:color w:val="000009"/>
          <w:sz w:val="32"/>
        </w:rPr>
        <w:t>All</w:t>
      </w:r>
      <w:r>
        <w:rPr>
          <w:b/>
          <w:color w:val="000009"/>
          <w:spacing w:val="-5"/>
          <w:sz w:val="32"/>
        </w:rPr>
        <w:t xml:space="preserve"> </w:t>
      </w:r>
      <w:r>
        <w:rPr>
          <w:b/>
          <w:color w:val="000009"/>
          <w:sz w:val="32"/>
        </w:rPr>
        <w:t>processes</w:t>
      </w:r>
      <w:r>
        <w:rPr>
          <w:b/>
          <w:color w:val="000009"/>
          <w:spacing w:val="-4"/>
          <w:sz w:val="32"/>
        </w:rPr>
        <w:t xml:space="preserve"> </w:t>
      </w:r>
      <w:r>
        <w:rPr>
          <w:b/>
          <w:color w:val="000009"/>
          <w:sz w:val="32"/>
        </w:rPr>
        <w:t>are</w:t>
      </w:r>
      <w:r>
        <w:rPr>
          <w:b/>
          <w:color w:val="000009"/>
          <w:spacing w:val="-4"/>
          <w:sz w:val="32"/>
        </w:rPr>
        <w:t xml:space="preserve"> </w:t>
      </w:r>
      <w:r>
        <w:rPr>
          <w:b/>
          <w:color w:val="000009"/>
          <w:sz w:val="32"/>
        </w:rPr>
        <w:t>activated</w:t>
      </w:r>
      <w:r>
        <w:rPr>
          <w:b/>
          <w:color w:val="000009"/>
          <w:spacing w:val="-6"/>
          <w:sz w:val="32"/>
        </w:rPr>
        <w:t xml:space="preserve"> </w:t>
      </w:r>
      <w:r>
        <w:rPr>
          <w:b/>
          <w:color w:val="000009"/>
          <w:sz w:val="32"/>
        </w:rPr>
        <w:t>at</w:t>
      </w:r>
      <w:r>
        <w:rPr>
          <w:b/>
          <w:color w:val="000009"/>
          <w:spacing w:val="-2"/>
          <w:sz w:val="32"/>
        </w:rPr>
        <w:t xml:space="preserve"> </w:t>
      </w:r>
      <w:r>
        <w:rPr>
          <w:b/>
          <w:color w:val="000009"/>
          <w:sz w:val="32"/>
        </w:rPr>
        <w:t>time</w:t>
      </w:r>
      <w:r>
        <w:rPr>
          <w:b/>
          <w:color w:val="000009"/>
          <w:spacing w:val="-4"/>
          <w:sz w:val="32"/>
        </w:rPr>
        <w:t xml:space="preserve"> </w:t>
      </w:r>
      <w:r>
        <w:rPr>
          <w:b/>
          <w:color w:val="000009"/>
          <w:sz w:val="32"/>
        </w:rPr>
        <w:t>0.</w:t>
      </w:r>
    </w:p>
    <w:p>
      <w:pPr>
        <w:pStyle w:val="2"/>
        <w:numPr>
          <w:ilvl w:val="0"/>
          <w:numId w:val="3"/>
        </w:numPr>
        <w:tabs>
          <w:tab w:val="left" w:pos="1128"/>
        </w:tabs>
        <w:spacing w:before="199" w:after="0" w:line="240" w:lineRule="auto"/>
        <w:ind w:left="1127" w:right="0" w:hanging="320"/>
        <w:jc w:val="left"/>
      </w:pPr>
      <w:r>
        <w:rPr>
          <w:color w:val="000009"/>
        </w:rPr>
        <w:t>Assume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that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no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process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waits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on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I/O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devices.</w:t>
      </w:r>
    </w:p>
    <w:p>
      <w:pPr>
        <w:pStyle w:val="6"/>
        <w:tabs>
          <w:tab w:val="left" w:pos="1533"/>
        </w:tabs>
        <w:spacing w:before="199" w:line="362" w:lineRule="auto"/>
        <w:ind w:left="808" w:right="1896" w:hanging="288"/>
      </w:pPr>
      <w:r>
        <w:rPr>
          <w:b/>
          <w:color w:val="000009"/>
        </w:rPr>
        <w:t>AIM:</w:t>
      </w:r>
      <w:r>
        <w:rPr>
          <w:b/>
          <w:color w:val="000009"/>
          <w:spacing w:val="54"/>
        </w:rPr>
        <w:t xml:space="preserve"> </w:t>
      </w:r>
      <w:r>
        <w:rPr>
          <w:color w:val="000009"/>
        </w:rPr>
        <w:t>Design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CPU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scheduling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program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with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First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Come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First</w:t>
      </w:r>
      <w:r>
        <w:rPr>
          <w:color w:val="000009"/>
        </w:rPr>
        <w:tab/>
      </w:r>
      <w:r>
        <w:rPr>
          <w:color w:val="000009"/>
        </w:rPr>
        <w:t>Served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technique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with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the following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considerations.</w:t>
      </w:r>
    </w:p>
    <w:p>
      <w:pPr>
        <w:pStyle w:val="9"/>
        <w:numPr>
          <w:ilvl w:val="0"/>
          <w:numId w:val="4"/>
        </w:numPr>
        <w:tabs>
          <w:tab w:val="left" w:pos="1059"/>
        </w:tabs>
        <w:spacing w:before="10" w:after="0" w:line="240" w:lineRule="auto"/>
        <w:ind w:left="1058" w:right="0" w:hanging="251"/>
        <w:jc w:val="left"/>
        <w:rPr>
          <w:sz w:val="28"/>
        </w:rPr>
      </w:pPr>
      <w:r>
        <w:rPr>
          <w:color w:val="000009"/>
          <w:sz w:val="28"/>
        </w:rPr>
        <w:t>All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processes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are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activated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at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time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0.</w:t>
      </w:r>
    </w:p>
    <w:p>
      <w:pPr>
        <w:pStyle w:val="9"/>
        <w:numPr>
          <w:ilvl w:val="0"/>
          <w:numId w:val="4"/>
        </w:numPr>
        <w:tabs>
          <w:tab w:val="left" w:pos="1075"/>
        </w:tabs>
        <w:spacing w:before="177" w:after="0" w:line="240" w:lineRule="auto"/>
        <w:ind w:left="1074" w:right="0" w:hanging="267"/>
        <w:jc w:val="left"/>
        <w:rPr>
          <w:sz w:val="28"/>
        </w:rPr>
      </w:pPr>
      <w:r>
        <w:rPr>
          <w:color w:val="000009"/>
          <w:sz w:val="28"/>
        </w:rPr>
        <w:t>Assume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that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no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process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waits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on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I/O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devices.</w:t>
      </w:r>
    </w:p>
    <w:p>
      <w:pPr>
        <w:pStyle w:val="3"/>
        <w:spacing w:before="175"/>
        <w:ind w:left="294"/>
      </w:pPr>
      <w:r>
        <w:rPr>
          <w:color w:val="000009"/>
        </w:rPr>
        <w:t>ALGORITHM:</w:t>
      </w:r>
    </w:p>
    <w:p>
      <w:pPr>
        <w:spacing w:after="0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9"/>
        <w:numPr>
          <w:ilvl w:val="0"/>
          <w:numId w:val="5"/>
        </w:numPr>
        <w:tabs>
          <w:tab w:val="left" w:pos="821"/>
        </w:tabs>
        <w:spacing w:before="62" w:after="0" w:line="240" w:lineRule="auto"/>
        <w:ind w:left="820" w:right="0" w:hanging="361"/>
        <w:jc w:val="left"/>
        <w:rPr>
          <w:sz w:val="28"/>
        </w:rPr>
      </w:pPr>
      <w:r>
        <w:rPr>
          <w:color w:val="000009"/>
          <w:sz w:val="28"/>
        </w:rPr>
        <w:t>Include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necessary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headers:</w:t>
      </w:r>
    </w:p>
    <w:p>
      <w:pPr>
        <w:pStyle w:val="9"/>
        <w:numPr>
          <w:ilvl w:val="0"/>
          <w:numId w:val="5"/>
        </w:numPr>
        <w:tabs>
          <w:tab w:val="left" w:pos="821"/>
        </w:tabs>
        <w:spacing w:before="160" w:after="0" w:line="360" w:lineRule="auto"/>
        <w:ind w:left="820" w:right="1884" w:hanging="360"/>
        <w:jc w:val="left"/>
        <w:rPr>
          <w:sz w:val="28"/>
        </w:rPr>
      </w:pPr>
      <w:r>
        <w:rPr>
          <w:color w:val="000009"/>
          <w:sz w:val="28"/>
        </w:rPr>
        <w:t>Include the necessary header files like &lt;stdio.h&gt; for input/output</w:t>
      </w:r>
      <w:r>
        <w:rPr>
          <w:color w:val="000009"/>
          <w:spacing w:val="-68"/>
          <w:sz w:val="28"/>
        </w:rPr>
        <w:t xml:space="preserve"> </w:t>
      </w:r>
      <w:r>
        <w:rPr>
          <w:color w:val="000009"/>
          <w:sz w:val="28"/>
        </w:rPr>
        <w:t>operations.</w:t>
      </w:r>
    </w:p>
    <w:p>
      <w:pPr>
        <w:pStyle w:val="9"/>
        <w:numPr>
          <w:ilvl w:val="0"/>
          <w:numId w:val="5"/>
        </w:numPr>
        <w:tabs>
          <w:tab w:val="left" w:pos="821"/>
        </w:tabs>
        <w:spacing w:before="2" w:after="0" w:line="240" w:lineRule="auto"/>
        <w:ind w:left="820" w:right="0" w:hanging="361"/>
        <w:jc w:val="left"/>
        <w:rPr>
          <w:sz w:val="28"/>
        </w:rPr>
      </w:pPr>
      <w:r>
        <w:rPr>
          <w:color w:val="000009"/>
          <w:sz w:val="28"/>
        </w:rPr>
        <w:t>Define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process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structure:</w:t>
      </w:r>
    </w:p>
    <w:p>
      <w:pPr>
        <w:pStyle w:val="9"/>
        <w:numPr>
          <w:ilvl w:val="0"/>
          <w:numId w:val="5"/>
        </w:numPr>
        <w:tabs>
          <w:tab w:val="left" w:pos="821"/>
        </w:tabs>
        <w:spacing w:before="160" w:after="0" w:line="360" w:lineRule="auto"/>
        <w:ind w:left="820" w:right="1685" w:hanging="360"/>
        <w:jc w:val="left"/>
        <w:rPr>
          <w:sz w:val="28"/>
        </w:rPr>
      </w:pPr>
      <w:r>
        <w:rPr>
          <w:color w:val="000009"/>
          <w:sz w:val="28"/>
        </w:rPr>
        <w:t>Define a structure to hold the process information, such as process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ID,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arrival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time,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burst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time,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waiting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time,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and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turnaround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time.</w:t>
      </w:r>
    </w:p>
    <w:p>
      <w:pPr>
        <w:pStyle w:val="9"/>
        <w:numPr>
          <w:ilvl w:val="0"/>
          <w:numId w:val="5"/>
        </w:numPr>
        <w:tabs>
          <w:tab w:val="left" w:pos="662"/>
        </w:tabs>
        <w:spacing w:before="13" w:after="0" w:line="240" w:lineRule="auto"/>
        <w:ind w:left="661" w:right="0" w:hanging="214"/>
        <w:jc w:val="left"/>
        <w:rPr>
          <w:sz w:val="28"/>
        </w:rPr>
      </w:pPr>
      <w:r>
        <w:rPr>
          <w:color w:val="000009"/>
          <w:sz w:val="28"/>
        </w:rPr>
        <w:t>Input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number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of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processes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and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their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details:</w:t>
      </w:r>
    </w:p>
    <w:p>
      <w:pPr>
        <w:pStyle w:val="6"/>
        <w:spacing w:before="178"/>
        <w:ind w:left="669"/>
      </w:pPr>
      <w:r>
        <w:rPr>
          <w:color w:val="000009"/>
        </w:rPr>
        <w:t>Input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number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processes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their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arrival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time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burst time.</w:t>
      </w:r>
    </w:p>
    <w:p>
      <w:pPr>
        <w:pStyle w:val="9"/>
        <w:numPr>
          <w:ilvl w:val="0"/>
          <w:numId w:val="5"/>
        </w:numPr>
        <w:tabs>
          <w:tab w:val="left" w:pos="662"/>
        </w:tabs>
        <w:spacing w:before="175" w:after="0" w:line="240" w:lineRule="auto"/>
        <w:ind w:left="661" w:right="0" w:hanging="214"/>
        <w:jc w:val="left"/>
        <w:rPr>
          <w:sz w:val="28"/>
        </w:rPr>
      </w:pPr>
      <w:r>
        <w:rPr>
          <w:color w:val="000009"/>
          <w:sz w:val="28"/>
        </w:rPr>
        <w:t>Sort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processes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by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arrival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time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(if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not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given):</w:t>
      </w:r>
    </w:p>
    <w:p>
      <w:pPr>
        <w:pStyle w:val="6"/>
        <w:spacing w:before="177" w:line="369" w:lineRule="auto"/>
        <w:ind w:left="448" w:right="1429" w:firstLine="208"/>
      </w:pPr>
      <w:r>
        <w:rPr>
          <w:color w:val="000009"/>
        </w:rPr>
        <w:t>If the processes are not already sorted by arrival time, sort them based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7.Calculate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waiting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time and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turnaround time.</w:t>
      </w:r>
    </w:p>
    <w:p>
      <w:pPr>
        <w:pStyle w:val="6"/>
        <w:spacing w:before="5"/>
        <w:ind w:left="460"/>
      </w:pPr>
      <w:r>
        <w:rPr>
          <w:color w:val="000009"/>
        </w:rPr>
        <w:t>1.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Display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scheduling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information:</w:t>
      </w:r>
    </w:p>
    <w:p>
      <w:pPr>
        <w:pStyle w:val="6"/>
        <w:spacing w:before="160" w:line="362" w:lineRule="auto"/>
        <w:ind w:left="820" w:right="1575"/>
      </w:pPr>
      <w:r>
        <w:rPr>
          <w:color w:val="000009"/>
        </w:rPr>
        <w:t>Display the process details including process ID, arrival time, burst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time,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waiting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time,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and turnaround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time.</w:t>
      </w:r>
    </w:p>
    <w:p>
      <w:pPr>
        <w:pStyle w:val="3"/>
        <w:spacing w:line="317" w:lineRule="exact"/>
      </w:pPr>
      <w:r>
        <w:rPr>
          <w:color w:val="000009"/>
        </w:rPr>
        <w:t>PROGRAM:</w:t>
      </w:r>
    </w:p>
    <w:p>
      <w:pPr>
        <w:pStyle w:val="6"/>
        <w:spacing w:before="161" w:line="360" w:lineRule="auto"/>
        <w:ind w:left="820" w:right="7005"/>
      </w:pPr>
      <w:r>
        <w:rPr>
          <w:color w:val="000009"/>
        </w:rPr>
        <w:t>#include &lt;stdio.h&gt;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int main()</w:t>
      </w:r>
    </w:p>
    <w:p>
      <w:pPr>
        <w:pStyle w:val="6"/>
        <w:spacing w:line="321" w:lineRule="exact"/>
        <w:ind w:left="820"/>
      </w:pPr>
      <w:r>
        <w:rPr>
          <w:color w:val="000009"/>
          <w:w w:val="100"/>
        </w:rPr>
        <w:t>{</w:t>
      </w:r>
    </w:p>
    <w:p>
      <w:pPr>
        <w:pStyle w:val="6"/>
        <w:spacing w:before="163"/>
        <w:ind w:left="1540"/>
      </w:pPr>
      <w:r>
        <w:rPr>
          <w:color w:val="000009"/>
          <w:spacing w:val="-1"/>
        </w:rPr>
        <w:t>int</w:t>
      </w:r>
      <w:r>
        <w:rPr>
          <w:color w:val="000009"/>
          <w:spacing w:val="-14"/>
        </w:rPr>
        <w:t xml:space="preserve"> </w:t>
      </w:r>
      <w:r>
        <w:rPr>
          <w:color w:val="000009"/>
          <w:spacing w:val="-1"/>
        </w:rPr>
        <w:t>A[100][4];</w:t>
      </w:r>
    </w:p>
    <w:p>
      <w:pPr>
        <w:pStyle w:val="6"/>
        <w:spacing w:before="160" w:line="360" w:lineRule="auto"/>
        <w:ind w:left="1540" w:right="4833"/>
      </w:pPr>
      <w:r>
        <w:rPr>
          <w:color w:val="000009"/>
        </w:rPr>
        <w:t>int i, j, n, total = 0, index, temp;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float avg_wt,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avg_tat;</w:t>
      </w:r>
    </w:p>
    <w:p>
      <w:pPr>
        <w:pStyle w:val="6"/>
        <w:spacing w:line="362" w:lineRule="auto"/>
        <w:ind w:left="1540" w:right="4382"/>
      </w:pPr>
      <w:r>
        <w:rPr>
          <w:color w:val="000009"/>
        </w:rPr>
        <w:t>printf("Enter number of process: ");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scanf("%d",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&amp;n);</w:t>
      </w:r>
    </w:p>
    <w:p>
      <w:pPr>
        <w:pStyle w:val="6"/>
        <w:spacing w:line="360" w:lineRule="auto"/>
        <w:ind w:left="1540" w:right="5059"/>
      </w:pPr>
      <w:r>
        <w:rPr>
          <w:color w:val="000009"/>
        </w:rPr>
        <w:t>printf("Enter</w:t>
      </w:r>
      <w:r>
        <w:rPr>
          <w:color w:val="000009"/>
          <w:spacing w:val="-11"/>
        </w:rPr>
        <w:t xml:space="preserve"> </w:t>
      </w:r>
      <w:r>
        <w:rPr>
          <w:color w:val="000009"/>
        </w:rPr>
        <w:t>Burst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Time:\n");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for (i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0;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 &lt;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n;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i++)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{</w:t>
      </w:r>
    </w:p>
    <w:p>
      <w:pPr>
        <w:pStyle w:val="6"/>
        <w:spacing w:line="360" w:lineRule="auto"/>
        <w:ind w:left="2260" w:right="5062"/>
      </w:pPr>
      <w:r>
        <w:rPr>
          <w:color w:val="000009"/>
        </w:rPr>
        <w:t>printf("P%d: ", i + 1);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scanf("%d", &amp;A[i][1]);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A[i][0] =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+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1;</w:t>
      </w:r>
    </w:p>
    <w:p>
      <w:pPr>
        <w:pStyle w:val="6"/>
        <w:spacing w:line="316" w:lineRule="exact"/>
        <w:ind w:left="1540"/>
      </w:pPr>
      <w:r>
        <w:rPr>
          <w:color w:val="000009"/>
          <w:w w:val="100"/>
        </w:rPr>
        <w:t>}</w:t>
      </w:r>
    </w:p>
    <w:p>
      <w:pPr>
        <w:spacing w:after="0" w:line="316" w:lineRule="exact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2" w:line="360" w:lineRule="auto"/>
        <w:ind w:left="2260" w:right="5882" w:hanging="720"/>
      </w:pPr>
      <w:r>
        <w:rPr>
          <w:color w:val="000009"/>
        </w:rPr>
        <w:t>for (i = 0; i &lt; n; i++) {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index =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i;</w:t>
      </w:r>
    </w:p>
    <w:p>
      <w:pPr>
        <w:pStyle w:val="6"/>
        <w:spacing w:line="321" w:lineRule="exact"/>
        <w:ind w:left="2260"/>
      </w:pPr>
      <w:r>
        <w:rPr>
          <w:color w:val="000009"/>
        </w:rPr>
        <w:t>for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(j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+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1;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j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&lt; n;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j++)</w:t>
      </w:r>
    </w:p>
    <w:p>
      <w:pPr>
        <w:pStyle w:val="6"/>
        <w:spacing w:before="163" w:line="360" w:lineRule="auto"/>
        <w:ind w:left="3701" w:right="4105" w:hanging="720"/>
      </w:pPr>
      <w:r>
        <w:rPr>
          <w:color w:val="000009"/>
          <w:spacing w:val="-1"/>
        </w:rPr>
        <w:t xml:space="preserve">if (A[j][1] </w:t>
      </w:r>
      <w:r>
        <w:rPr>
          <w:color w:val="000009"/>
        </w:rPr>
        <w:t>&lt; A[index][1])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index =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j;</w:t>
      </w:r>
    </w:p>
    <w:p>
      <w:pPr>
        <w:pStyle w:val="6"/>
        <w:spacing w:line="360" w:lineRule="auto"/>
        <w:ind w:left="2260" w:right="5190"/>
      </w:pPr>
      <w:r>
        <w:rPr>
          <w:color w:val="000009"/>
        </w:rPr>
        <w:t>temp = A[i][1];</w:t>
      </w:r>
      <w:r>
        <w:rPr>
          <w:color w:val="000009"/>
          <w:spacing w:val="1"/>
        </w:rPr>
        <w:t xml:space="preserve"> </w:t>
      </w:r>
      <w:r>
        <w:rPr>
          <w:color w:val="000009"/>
          <w:spacing w:val="-1"/>
        </w:rPr>
        <w:t>A[i][1]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17"/>
        </w:rPr>
        <w:t xml:space="preserve"> </w:t>
      </w:r>
      <w:r>
        <w:rPr>
          <w:color w:val="000009"/>
        </w:rPr>
        <w:t>A[index][1];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A[index][1]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temp;</w:t>
      </w:r>
    </w:p>
    <w:p>
      <w:pPr>
        <w:pStyle w:val="6"/>
        <w:rPr>
          <w:sz w:val="20"/>
        </w:rPr>
      </w:pPr>
    </w:p>
    <w:p>
      <w:pPr>
        <w:pStyle w:val="6"/>
        <w:spacing w:before="252" w:line="360" w:lineRule="auto"/>
        <w:ind w:left="2260" w:right="5186"/>
      </w:pPr>
      <w:r>
        <w:rPr>
          <w:color w:val="000009"/>
        </w:rPr>
        <w:t>temp = A[i][0];</w:t>
      </w:r>
      <w:r>
        <w:rPr>
          <w:color w:val="000009"/>
          <w:spacing w:val="1"/>
        </w:rPr>
        <w:t xml:space="preserve"> </w:t>
      </w:r>
      <w:r>
        <w:rPr>
          <w:color w:val="000009"/>
          <w:spacing w:val="-1"/>
        </w:rPr>
        <w:t>A[i][0] = A[index][0];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A[index][0]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temp;</w:t>
      </w:r>
    </w:p>
    <w:p>
      <w:pPr>
        <w:pStyle w:val="6"/>
        <w:spacing w:before="1"/>
        <w:ind w:left="1540"/>
      </w:pPr>
      <w:r>
        <w:rPr>
          <w:color w:val="000009"/>
          <w:w w:val="100"/>
        </w:rPr>
        <w:t>}</w:t>
      </w:r>
    </w:p>
    <w:p>
      <w:pPr>
        <w:pStyle w:val="6"/>
        <w:spacing w:before="160"/>
        <w:ind w:left="1540"/>
      </w:pPr>
      <w:r>
        <w:rPr>
          <w:color w:val="000009"/>
        </w:rPr>
        <w:t>A[0][2]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0;</w:t>
      </w:r>
    </w:p>
    <w:p>
      <w:pPr>
        <w:pStyle w:val="6"/>
        <w:spacing w:before="161" w:line="360" w:lineRule="auto"/>
        <w:ind w:left="2260" w:right="5882" w:hanging="720"/>
      </w:pPr>
      <w:r>
        <w:rPr>
          <w:color w:val="000009"/>
        </w:rPr>
        <w:t>for (i = 1; i &lt; n; i++) {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A[i][2]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0;</w:t>
      </w:r>
    </w:p>
    <w:p>
      <w:pPr>
        <w:pStyle w:val="6"/>
        <w:spacing w:before="2"/>
        <w:ind w:left="2260"/>
      </w:pPr>
      <w:r>
        <w:rPr>
          <w:color w:val="000009"/>
        </w:rPr>
        <w:t>for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(j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0;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j &lt;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j++)</w:t>
      </w:r>
    </w:p>
    <w:p>
      <w:pPr>
        <w:pStyle w:val="6"/>
        <w:spacing w:before="160"/>
        <w:ind w:left="2981"/>
      </w:pPr>
      <w:r>
        <w:rPr>
          <w:color w:val="000009"/>
        </w:rPr>
        <w:t>A[i][2]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+=</w:t>
      </w:r>
      <w:r>
        <w:rPr>
          <w:color w:val="000009"/>
          <w:spacing w:val="-18"/>
        </w:rPr>
        <w:t xml:space="preserve"> </w:t>
      </w:r>
      <w:r>
        <w:rPr>
          <w:color w:val="000009"/>
        </w:rPr>
        <w:t>A[j][1];</w:t>
      </w:r>
    </w:p>
    <w:p>
      <w:pPr>
        <w:pStyle w:val="6"/>
        <w:spacing w:before="160"/>
        <w:ind w:left="2260"/>
      </w:pPr>
      <w:r>
        <w:rPr>
          <w:color w:val="000009"/>
          <w:spacing w:val="-1"/>
        </w:rPr>
        <w:t xml:space="preserve">total </w:t>
      </w:r>
      <w:r>
        <w:rPr>
          <w:color w:val="000009"/>
        </w:rPr>
        <w:t>+=</w:t>
      </w:r>
      <w:r>
        <w:rPr>
          <w:color w:val="000009"/>
          <w:spacing w:val="-16"/>
        </w:rPr>
        <w:t xml:space="preserve"> </w:t>
      </w:r>
      <w:r>
        <w:rPr>
          <w:color w:val="000009"/>
        </w:rPr>
        <w:t>A[i][2];</w:t>
      </w:r>
    </w:p>
    <w:p>
      <w:pPr>
        <w:pStyle w:val="6"/>
        <w:spacing w:before="161"/>
        <w:ind w:left="1540"/>
      </w:pPr>
      <w:r>
        <w:rPr>
          <w:color w:val="000009"/>
          <w:w w:val="100"/>
        </w:rPr>
        <w:t>}</w:t>
      </w:r>
    </w:p>
    <w:p>
      <w:pPr>
        <w:pStyle w:val="6"/>
        <w:spacing w:before="163" w:line="360" w:lineRule="auto"/>
        <w:ind w:left="1540" w:right="5634"/>
      </w:pPr>
      <w:r>
        <w:rPr>
          <w:color w:val="000009"/>
        </w:rPr>
        <w:t>avg_wt = (float)total / n;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total =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0;</w:t>
      </w:r>
    </w:p>
    <w:p>
      <w:pPr>
        <w:pStyle w:val="6"/>
        <w:tabs>
          <w:tab w:val="left" w:pos="3050"/>
          <w:tab w:val="left" w:pos="3765"/>
          <w:tab w:val="left" w:pos="4485"/>
        </w:tabs>
        <w:spacing w:line="321" w:lineRule="exact"/>
        <w:ind w:left="1540"/>
      </w:pPr>
      <w:r>
        <w:rPr>
          <w:color w:val="000009"/>
        </w:rPr>
        <w:t>printf("P</w:t>
      </w:r>
      <w:r>
        <w:rPr>
          <w:color w:val="000009"/>
        </w:rPr>
        <w:tab/>
      </w:r>
      <w:r>
        <w:rPr>
          <w:color w:val="000009"/>
        </w:rPr>
        <w:t>BT</w:t>
      </w:r>
      <w:r>
        <w:rPr>
          <w:color w:val="000009"/>
        </w:rPr>
        <w:tab/>
      </w:r>
      <w:r>
        <w:rPr>
          <w:color w:val="000009"/>
        </w:rPr>
        <w:t>WT</w:t>
      </w:r>
      <w:r>
        <w:rPr>
          <w:color w:val="000009"/>
        </w:rPr>
        <w:tab/>
      </w:r>
      <w:r>
        <w:rPr>
          <w:color w:val="000009"/>
        </w:rPr>
        <w:t>TAT\n");</w:t>
      </w:r>
    </w:p>
    <w:p>
      <w:pPr>
        <w:pStyle w:val="6"/>
        <w:rPr>
          <w:sz w:val="30"/>
        </w:rPr>
      </w:pPr>
    </w:p>
    <w:p>
      <w:pPr>
        <w:pStyle w:val="6"/>
        <w:spacing w:before="1"/>
        <w:rPr>
          <w:sz w:val="26"/>
        </w:rPr>
      </w:pPr>
    </w:p>
    <w:p>
      <w:pPr>
        <w:pStyle w:val="6"/>
        <w:spacing w:before="1"/>
        <w:ind w:left="1540"/>
      </w:pPr>
      <w:r>
        <w:rPr>
          <w:color w:val="000009"/>
        </w:rPr>
        <w:t>for (i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0;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 &lt;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n;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i++)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{</w:t>
      </w:r>
    </w:p>
    <w:p>
      <w:pPr>
        <w:pStyle w:val="6"/>
        <w:spacing w:before="160"/>
        <w:ind w:left="2260"/>
      </w:pPr>
      <w:r>
        <w:rPr>
          <w:color w:val="000009"/>
          <w:spacing w:val="-1"/>
        </w:rPr>
        <w:t>A[i][3]</w:t>
      </w:r>
      <w:r>
        <w:rPr>
          <w:color w:val="000009"/>
          <w:spacing w:val="1"/>
        </w:rPr>
        <w:t xml:space="preserve"> </w:t>
      </w:r>
      <w:r>
        <w:rPr>
          <w:color w:val="000009"/>
          <w:spacing w:val="-1"/>
        </w:rPr>
        <w:t>=</w:t>
      </w:r>
      <w:r>
        <w:rPr>
          <w:color w:val="000009"/>
          <w:spacing w:val="-15"/>
        </w:rPr>
        <w:t xml:space="preserve"> </w:t>
      </w:r>
      <w:r>
        <w:rPr>
          <w:color w:val="000009"/>
          <w:spacing w:val="-1"/>
        </w:rPr>
        <w:t>A[i][1]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+</w:t>
      </w:r>
      <w:r>
        <w:rPr>
          <w:color w:val="000009"/>
          <w:spacing w:val="-16"/>
        </w:rPr>
        <w:t xml:space="preserve"> </w:t>
      </w:r>
      <w:r>
        <w:rPr>
          <w:color w:val="000009"/>
        </w:rPr>
        <w:t>A[i][2];</w:t>
      </w:r>
    </w:p>
    <w:p>
      <w:pPr>
        <w:pStyle w:val="6"/>
        <w:spacing w:before="160"/>
        <w:ind w:left="2260"/>
      </w:pPr>
      <w:r>
        <w:rPr>
          <w:color w:val="000009"/>
          <w:spacing w:val="-1"/>
        </w:rPr>
        <w:t xml:space="preserve">total </w:t>
      </w:r>
      <w:r>
        <w:rPr>
          <w:color w:val="000009"/>
        </w:rPr>
        <w:t>+=</w:t>
      </w:r>
      <w:r>
        <w:rPr>
          <w:color w:val="000009"/>
          <w:spacing w:val="-16"/>
        </w:rPr>
        <w:t xml:space="preserve"> </w:t>
      </w:r>
      <w:r>
        <w:rPr>
          <w:color w:val="000009"/>
        </w:rPr>
        <w:t>A[i][3];</w:t>
      </w:r>
    </w:p>
    <w:p>
      <w:pPr>
        <w:pStyle w:val="6"/>
        <w:tabs>
          <w:tab w:val="left" w:pos="4490"/>
          <w:tab w:val="left" w:pos="5210"/>
        </w:tabs>
        <w:spacing w:before="161"/>
        <w:ind w:left="2260"/>
      </w:pPr>
      <w:r>
        <w:rPr>
          <w:color w:val="000009"/>
        </w:rPr>
        <w:t>printf("P%d</w:t>
      </w:r>
      <w:r>
        <w:rPr>
          <w:color w:val="000009"/>
          <w:spacing w:val="79"/>
        </w:rPr>
        <w:t xml:space="preserve"> </w:t>
      </w:r>
      <w:r>
        <w:rPr>
          <w:color w:val="000009"/>
        </w:rPr>
        <w:t>%d</w:t>
      </w:r>
      <w:r>
        <w:rPr>
          <w:color w:val="000009"/>
        </w:rPr>
        <w:tab/>
      </w:r>
      <w:r>
        <w:rPr>
          <w:color w:val="000009"/>
        </w:rPr>
        <w:t>%d</w:t>
      </w:r>
      <w:r>
        <w:rPr>
          <w:color w:val="000009"/>
        </w:rPr>
        <w:tab/>
      </w:r>
      <w:r>
        <w:rPr>
          <w:color w:val="000009"/>
          <w:spacing w:val="-1"/>
        </w:rPr>
        <w:t>%d\n",</w:t>
      </w:r>
      <w:r>
        <w:rPr>
          <w:color w:val="000009"/>
          <w:spacing w:val="-16"/>
        </w:rPr>
        <w:t xml:space="preserve"> </w:t>
      </w:r>
      <w:r>
        <w:rPr>
          <w:color w:val="000009"/>
        </w:rPr>
        <w:t>A[i][0],A[i][1],</w:t>
      </w:r>
    </w:p>
    <w:p>
      <w:pPr>
        <w:pStyle w:val="6"/>
        <w:spacing w:before="163"/>
        <w:ind w:left="820"/>
      </w:pPr>
      <w:r>
        <w:rPr>
          <w:color w:val="000009"/>
          <w:spacing w:val="-1"/>
        </w:rPr>
        <w:t>A[i][2],</w:t>
      </w:r>
      <w:r>
        <w:rPr>
          <w:color w:val="000009"/>
          <w:spacing w:val="-16"/>
        </w:rPr>
        <w:t xml:space="preserve"> </w:t>
      </w:r>
      <w:r>
        <w:rPr>
          <w:color w:val="000009"/>
        </w:rPr>
        <w:t>A[i][3]);</w:t>
      </w:r>
    </w:p>
    <w:p>
      <w:pPr>
        <w:spacing w:after="0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2"/>
        <w:ind w:left="1540"/>
      </w:pPr>
      <w:r>
        <w:rPr>
          <w:color w:val="000009"/>
          <w:w w:val="100"/>
        </w:rPr>
        <w:t>}</w:t>
      </w:r>
    </w:p>
    <w:p>
      <w:pPr>
        <w:pStyle w:val="6"/>
        <w:spacing w:before="160"/>
        <w:ind w:left="1540"/>
      </w:pPr>
      <w:r>
        <w:rPr>
          <w:color w:val="000009"/>
        </w:rPr>
        <w:t>avg_tat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(float)total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/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n;</w:t>
      </w:r>
    </w:p>
    <w:p>
      <w:pPr>
        <w:pStyle w:val="6"/>
        <w:spacing w:before="161" w:line="362" w:lineRule="auto"/>
        <w:ind w:left="1540" w:right="1939"/>
      </w:pPr>
      <w:r>
        <w:rPr>
          <w:color w:val="000009"/>
        </w:rPr>
        <w:t>printf("Average Waiting Time= %f", avg_wt);</w:t>
      </w:r>
      <w:r>
        <w:rPr>
          <w:color w:val="000009"/>
          <w:spacing w:val="1"/>
        </w:rPr>
        <w:t xml:space="preserve"> </w:t>
      </w:r>
      <w:r>
        <w:rPr>
          <w:color w:val="000009"/>
          <w:spacing w:val="-1"/>
        </w:rPr>
        <w:t>printf("\nAverage</w:t>
      </w:r>
      <w:r>
        <w:rPr>
          <w:color w:val="000009"/>
          <w:spacing w:val="-16"/>
        </w:rPr>
        <w:t xml:space="preserve"> </w:t>
      </w:r>
      <w:r>
        <w:rPr>
          <w:color w:val="000009"/>
        </w:rPr>
        <w:t>Turnaround</w:t>
      </w:r>
      <w:r>
        <w:rPr>
          <w:color w:val="000009"/>
          <w:spacing w:val="-15"/>
        </w:rPr>
        <w:t xml:space="preserve"> </w:t>
      </w:r>
      <w:r>
        <w:rPr>
          <w:color w:val="000009"/>
        </w:rPr>
        <w:t>Time=</w:t>
      </w:r>
      <w:r>
        <w:rPr>
          <w:color w:val="000009"/>
          <w:spacing w:val="-11"/>
        </w:rPr>
        <w:t xml:space="preserve"> </w:t>
      </w:r>
      <w:r>
        <w:rPr>
          <w:color w:val="000009"/>
        </w:rPr>
        <w:t>%f",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avg_tat);</w:t>
      </w:r>
    </w:p>
    <w:p>
      <w:pPr>
        <w:pStyle w:val="6"/>
        <w:spacing w:line="317" w:lineRule="exact"/>
        <w:ind w:left="820"/>
      </w:pPr>
      <w:r>
        <w:rPr>
          <w:color w:val="000009"/>
          <w:w w:val="100"/>
        </w:rPr>
        <w:t>}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6"/>
        <w:rPr>
          <w:sz w:val="1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116205</wp:posOffset>
            </wp:positionV>
            <wp:extent cx="5729605" cy="299656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628" cy="299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20"/>
        </w:rPr>
      </w:pPr>
    </w:p>
    <w:p>
      <w:pPr>
        <w:pStyle w:val="6"/>
        <w:spacing w:before="2"/>
        <w:rPr>
          <w:sz w:val="25"/>
        </w:rPr>
      </w:pPr>
    </w:p>
    <w:p>
      <w:pPr>
        <w:pStyle w:val="2"/>
        <w:numPr>
          <w:ilvl w:val="0"/>
          <w:numId w:val="6"/>
        </w:numPr>
        <w:tabs>
          <w:tab w:val="left" w:pos="703"/>
        </w:tabs>
        <w:spacing w:before="85" w:after="0" w:line="360" w:lineRule="auto"/>
        <w:ind w:left="460" w:right="1340" w:firstLine="0"/>
        <w:jc w:val="both"/>
        <w:rPr>
          <w:sz w:val="30"/>
        </w:rPr>
      </w:pPr>
      <w:r>
        <w:t>Construct a scheduling program with C that selects the</w:t>
      </w:r>
      <w:r>
        <w:rPr>
          <w:spacing w:val="1"/>
        </w:rPr>
        <w:t xml:space="preserve"> </w:t>
      </w:r>
      <w:r>
        <w:t>waiting process with the smallest execution time to execute</w:t>
      </w:r>
      <w:r>
        <w:rPr>
          <w:spacing w:val="1"/>
        </w:rPr>
        <w:t xml:space="preserve"> </w:t>
      </w:r>
      <w:r>
        <w:t>next.</w:t>
      </w:r>
    </w:p>
    <w:p>
      <w:pPr>
        <w:pStyle w:val="6"/>
        <w:spacing w:before="16" w:line="360" w:lineRule="auto"/>
        <w:ind w:left="820" w:right="1342"/>
        <w:jc w:val="both"/>
      </w:pPr>
      <w:r>
        <w:rPr>
          <w:b/>
        </w:rPr>
        <w:t xml:space="preserve">AIM: </w:t>
      </w:r>
      <w:r>
        <w:t>Construct a scheduling program with C that selects the waiting</w:t>
      </w:r>
      <w:r>
        <w:rPr>
          <w:spacing w:val="-67"/>
        </w:rPr>
        <w:t xml:space="preserve"> </w:t>
      </w:r>
      <w:r>
        <w:t>process with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smallest execution</w:t>
      </w:r>
      <w:r>
        <w:rPr>
          <w:spacing w:val="-3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execute</w:t>
      </w:r>
      <w:r>
        <w:rPr>
          <w:spacing w:val="-1"/>
        </w:rPr>
        <w:t xml:space="preserve"> </w:t>
      </w:r>
      <w:r>
        <w:t>next.</w:t>
      </w:r>
    </w:p>
    <w:p>
      <w:pPr>
        <w:pStyle w:val="3"/>
        <w:spacing w:before="2"/>
      </w:pPr>
      <w:r>
        <w:t>ALGORITHM:</w:t>
      </w:r>
    </w:p>
    <w:p>
      <w:pPr>
        <w:pStyle w:val="9"/>
        <w:numPr>
          <w:ilvl w:val="1"/>
          <w:numId w:val="6"/>
        </w:numPr>
        <w:tabs>
          <w:tab w:val="left" w:pos="1034"/>
        </w:tabs>
        <w:spacing w:before="161" w:after="0" w:line="240" w:lineRule="auto"/>
        <w:ind w:left="1033" w:right="0" w:hanging="214"/>
        <w:jc w:val="left"/>
        <w:rPr>
          <w:color w:val="000009"/>
          <w:sz w:val="26"/>
        </w:rPr>
      </w:pPr>
      <w:r>
        <w:rPr>
          <w:color w:val="000009"/>
          <w:sz w:val="28"/>
        </w:rPr>
        <w:t>Include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necessary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headers:</w:t>
      </w:r>
    </w:p>
    <w:p>
      <w:pPr>
        <w:pStyle w:val="6"/>
        <w:spacing w:before="160" w:line="360" w:lineRule="auto"/>
        <w:ind w:left="820" w:right="1132"/>
      </w:pPr>
      <w:r>
        <w:rPr>
          <w:color w:val="000009"/>
        </w:rPr>
        <w:t>Include</w:t>
      </w:r>
      <w:r>
        <w:rPr>
          <w:color w:val="000009"/>
          <w:spacing w:val="6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62"/>
        </w:rPr>
        <w:t xml:space="preserve"> </w:t>
      </w:r>
      <w:r>
        <w:rPr>
          <w:color w:val="000009"/>
        </w:rPr>
        <w:t>necessary</w:t>
      </w:r>
      <w:r>
        <w:rPr>
          <w:color w:val="000009"/>
          <w:spacing w:val="63"/>
        </w:rPr>
        <w:t xml:space="preserve"> </w:t>
      </w:r>
      <w:r>
        <w:rPr>
          <w:color w:val="000009"/>
        </w:rPr>
        <w:t>header</w:t>
      </w:r>
      <w:r>
        <w:rPr>
          <w:color w:val="000009"/>
          <w:spacing w:val="62"/>
        </w:rPr>
        <w:t xml:space="preserve"> </w:t>
      </w:r>
      <w:r>
        <w:rPr>
          <w:color w:val="000009"/>
        </w:rPr>
        <w:t>files</w:t>
      </w:r>
      <w:r>
        <w:rPr>
          <w:color w:val="000009"/>
          <w:spacing w:val="63"/>
        </w:rPr>
        <w:t xml:space="preserve"> </w:t>
      </w:r>
      <w:r>
        <w:rPr>
          <w:color w:val="000009"/>
        </w:rPr>
        <w:t>like</w:t>
      </w:r>
      <w:r>
        <w:rPr>
          <w:color w:val="000009"/>
          <w:spacing w:val="62"/>
        </w:rPr>
        <w:t xml:space="preserve"> </w:t>
      </w:r>
      <w:r>
        <w:rPr>
          <w:color w:val="000009"/>
        </w:rPr>
        <w:t>&lt;stdio.h&gt;</w:t>
      </w:r>
      <w:r>
        <w:rPr>
          <w:color w:val="000009"/>
          <w:spacing w:val="62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62"/>
        </w:rPr>
        <w:t xml:space="preserve"> </w:t>
      </w:r>
      <w:r>
        <w:rPr>
          <w:color w:val="000009"/>
        </w:rPr>
        <w:t>input/output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operations.</w:t>
      </w:r>
    </w:p>
    <w:p>
      <w:pPr>
        <w:pStyle w:val="9"/>
        <w:numPr>
          <w:ilvl w:val="1"/>
          <w:numId w:val="6"/>
        </w:numPr>
        <w:tabs>
          <w:tab w:val="left" w:pos="1010"/>
        </w:tabs>
        <w:spacing w:before="16" w:after="0" w:line="240" w:lineRule="auto"/>
        <w:ind w:left="1010" w:right="0" w:hanging="281"/>
        <w:jc w:val="left"/>
        <w:rPr>
          <w:color w:val="000009"/>
          <w:sz w:val="28"/>
        </w:rPr>
      </w:pPr>
      <w:r>
        <w:rPr>
          <w:color w:val="000009"/>
          <w:sz w:val="28"/>
        </w:rPr>
        <w:t>Define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process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structure: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2" w:line="360" w:lineRule="auto"/>
        <w:ind w:left="820" w:right="1132"/>
      </w:pPr>
      <w:r>
        <w:rPr>
          <w:color w:val="000009"/>
        </w:rPr>
        <w:t>Define</w:t>
      </w:r>
      <w:r>
        <w:rPr>
          <w:color w:val="000009"/>
          <w:spacing w:val="-11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12"/>
        </w:rPr>
        <w:t xml:space="preserve"> </w:t>
      </w:r>
      <w:r>
        <w:rPr>
          <w:color w:val="000009"/>
        </w:rPr>
        <w:t>structure</w:t>
      </w:r>
      <w:r>
        <w:rPr>
          <w:color w:val="000009"/>
          <w:spacing w:val="-12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hold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2"/>
        </w:rPr>
        <w:t xml:space="preserve"> </w:t>
      </w:r>
      <w:r>
        <w:rPr>
          <w:color w:val="000009"/>
        </w:rPr>
        <w:t>process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information,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such</w:t>
      </w:r>
      <w:r>
        <w:rPr>
          <w:color w:val="000009"/>
          <w:spacing w:val="-11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-11"/>
        </w:rPr>
        <w:t xml:space="preserve"> </w:t>
      </w:r>
      <w:r>
        <w:rPr>
          <w:color w:val="000009"/>
        </w:rPr>
        <w:t>process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ID,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arrival time,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burst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time,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waiting time,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and turnaround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time.</w:t>
      </w:r>
    </w:p>
    <w:p>
      <w:pPr>
        <w:pStyle w:val="9"/>
        <w:numPr>
          <w:ilvl w:val="1"/>
          <w:numId w:val="6"/>
        </w:numPr>
        <w:tabs>
          <w:tab w:val="left" w:pos="1034"/>
        </w:tabs>
        <w:spacing w:before="0" w:after="0" w:line="321" w:lineRule="exact"/>
        <w:ind w:left="1033" w:right="0" w:hanging="214"/>
        <w:jc w:val="left"/>
        <w:rPr>
          <w:color w:val="000009"/>
          <w:sz w:val="26"/>
        </w:rPr>
      </w:pPr>
      <w:r>
        <w:rPr>
          <w:color w:val="000009"/>
          <w:sz w:val="28"/>
        </w:rPr>
        <w:t>Input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number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of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processes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and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their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details:</w:t>
      </w:r>
    </w:p>
    <w:p>
      <w:pPr>
        <w:pStyle w:val="6"/>
        <w:spacing w:before="163" w:line="360" w:lineRule="auto"/>
        <w:ind w:left="820" w:right="1567"/>
      </w:pPr>
      <w:r>
        <w:rPr>
          <w:color w:val="000009"/>
        </w:rPr>
        <w:t>Input the number of processes and their arrival time and burst time.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4.Sort processes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burst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time:</w:t>
      </w:r>
    </w:p>
    <w:p>
      <w:pPr>
        <w:pStyle w:val="6"/>
        <w:spacing w:line="360" w:lineRule="auto"/>
        <w:ind w:left="820" w:right="1939"/>
      </w:pPr>
      <w:r>
        <w:rPr>
          <w:color w:val="000009"/>
        </w:rPr>
        <w:t>Sort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processes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based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on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burst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time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ascending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order.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5.Calculate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waiting time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and turnaround time:</w:t>
      </w:r>
    </w:p>
    <w:p>
      <w:pPr>
        <w:pStyle w:val="6"/>
        <w:spacing w:line="360" w:lineRule="auto"/>
        <w:ind w:left="820" w:right="1132"/>
      </w:pPr>
      <w:r>
        <w:rPr>
          <w:color w:val="000009"/>
        </w:rPr>
        <w:t>Calculate</w:t>
      </w:r>
      <w:r>
        <w:rPr>
          <w:color w:val="000009"/>
          <w:spacing w:val="-16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2"/>
        </w:rPr>
        <w:t xml:space="preserve"> </w:t>
      </w:r>
      <w:r>
        <w:rPr>
          <w:color w:val="000009"/>
        </w:rPr>
        <w:t>waiting</w:t>
      </w:r>
      <w:r>
        <w:rPr>
          <w:color w:val="000009"/>
          <w:spacing w:val="-14"/>
        </w:rPr>
        <w:t xml:space="preserve"> </w:t>
      </w:r>
      <w:r>
        <w:rPr>
          <w:color w:val="000009"/>
        </w:rPr>
        <w:t>time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14"/>
        </w:rPr>
        <w:t xml:space="preserve"> </w:t>
      </w:r>
      <w:r>
        <w:rPr>
          <w:color w:val="000009"/>
        </w:rPr>
        <w:t>turnaround</w:t>
      </w:r>
      <w:r>
        <w:rPr>
          <w:color w:val="000009"/>
          <w:spacing w:val="-14"/>
        </w:rPr>
        <w:t xml:space="preserve"> </w:t>
      </w:r>
      <w:r>
        <w:rPr>
          <w:color w:val="000009"/>
        </w:rPr>
        <w:t>time</w:t>
      </w:r>
      <w:r>
        <w:rPr>
          <w:color w:val="000009"/>
          <w:spacing w:val="-12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each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process</w:t>
      </w:r>
      <w:r>
        <w:rPr>
          <w:color w:val="000009"/>
          <w:spacing w:val="-14"/>
        </w:rPr>
        <w:t xml:space="preserve"> </w:t>
      </w:r>
      <w:r>
        <w:rPr>
          <w:color w:val="000009"/>
        </w:rPr>
        <w:t>based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on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the SJF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scheduling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algorithm.</w:t>
      </w:r>
    </w:p>
    <w:p>
      <w:pPr>
        <w:pStyle w:val="6"/>
        <w:spacing w:line="321" w:lineRule="exact"/>
        <w:ind w:left="820"/>
      </w:pPr>
      <w:r>
        <w:rPr>
          <w:color w:val="000009"/>
        </w:rPr>
        <w:t>6.Display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scheduling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information:</w:t>
      </w:r>
    </w:p>
    <w:p>
      <w:pPr>
        <w:pStyle w:val="6"/>
        <w:spacing w:before="160" w:line="362" w:lineRule="auto"/>
        <w:ind w:left="820" w:right="1132"/>
      </w:pPr>
      <w:r>
        <w:rPr>
          <w:color w:val="000009"/>
        </w:rPr>
        <w:t>Display</w:t>
      </w:r>
      <w:r>
        <w:rPr>
          <w:color w:val="000009"/>
          <w:spacing w:val="2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22"/>
        </w:rPr>
        <w:t xml:space="preserve"> </w:t>
      </w:r>
      <w:r>
        <w:rPr>
          <w:color w:val="000009"/>
        </w:rPr>
        <w:t>process</w:t>
      </w:r>
      <w:r>
        <w:rPr>
          <w:color w:val="000009"/>
          <w:spacing w:val="24"/>
        </w:rPr>
        <w:t xml:space="preserve"> </w:t>
      </w:r>
      <w:r>
        <w:rPr>
          <w:color w:val="000009"/>
        </w:rPr>
        <w:t>details</w:t>
      </w:r>
      <w:r>
        <w:rPr>
          <w:color w:val="000009"/>
          <w:spacing w:val="23"/>
        </w:rPr>
        <w:t xml:space="preserve"> </w:t>
      </w:r>
      <w:r>
        <w:rPr>
          <w:color w:val="000009"/>
        </w:rPr>
        <w:t>including</w:t>
      </w:r>
      <w:r>
        <w:rPr>
          <w:color w:val="000009"/>
          <w:spacing w:val="23"/>
        </w:rPr>
        <w:t xml:space="preserve"> </w:t>
      </w:r>
      <w:r>
        <w:rPr>
          <w:color w:val="000009"/>
        </w:rPr>
        <w:t>process</w:t>
      </w:r>
      <w:r>
        <w:rPr>
          <w:color w:val="000009"/>
          <w:spacing w:val="25"/>
        </w:rPr>
        <w:t xml:space="preserve"> </w:t>
      </w:r>
      <w:r>
        <w:rPr>
          <w:color w:val="000009"/>
        </w:rPr>
        <w:t>ID,</w:t>
      </w:r>
      <w:r>
        <w:rPr>
          <w:color w:val="000009"/>
          <w:spacing w:val="25"/>
        </w:rPr>
        <w:t xml:space="preserve"> </w:t>
      </w:r>
      <w:r>
        <w:rPr>
          <w:color w:val="000009"/>
        </w:rPr>
        <w:t>arrival</w:t>
      </w:r>
      <w:r>
        <w:rPr>
          <w:color w:val="000009"/>
          <w:spacing w:val="23"/>
        </w:rPr>
        <w:t xml:space="preserve"> </w:t>
      </w:r>
      <w:r>
        <w:rPr>
          <w:color w:val="000009"/>
        </w:rPr>
        <w:t>time,</w:t>
      </w:r>
      <w:r>
        <w:rPr>
          <w:color w:val="000009"/>
          <w:spacing w:val="22"/>
        </w:rPr>
        <w:t xml:space="preserve"> </w:t>
      </w:r>
      <w:r>
        <w:rPr>
          <w:color w:val="000009"/>
        </w:rPr>
        <w:t>burst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time,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waiting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time,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and turnaround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time.</w:t>
      </w:r>
    </w:p>
    <w:p>
      <w:pPr>
        <w:pStyle w:val="3"/>
        <w:spacing w:line="317" w:lineRule="exact"/>
      </w:pPr>
      <w:r>
        <w:rPr>
          <w:color w:val="000009"/>
        </w:rPr>
        <w:t>PROGRAM:</w:t>
      </w:r>
    </w:p>
    <w:p>
      <w:pPr>
        <w:pStyle w:val="6"/>
        <w:spacing w:before="175" w:line="372" w:lineRule="auto"/>
        <w:ind w:left="170" w:right="7097" w:firstLine="628"/>
      </w:pPr>
      <w:r>
        <w:rPr>
          <w:color w:val="000009"/>
        </w:rPr>
        <w:t>#include&lt;stdio.h&gt;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int main()</w:t>
      </w:r>
    </w:p>
    <w:p>
      <w:pPr>
        <w:pStyle w:val="6"/>
        <w:spacing w:line="320" w:lineRule="exact"/>
        <w:ind w:left="100"/>
      </w:pPr>
      <w:r>
        <w:rPr>
          <w:color w:val="000009"/>
          <w:w w:val="100"/>
        </w:rPr>
        <w:t>{</w:t>
      </w:r>
    </w:p>
    <w:p>
      <w:pPr>
        <w:pStyle w:val="6"/>
        <w:spacing w:before="175" w:line="372" w:lineRule="auto"/>
        <w:ind w:left="378" w:right="3332"/>
      </w:pPr>
      <w:r>
        <w:rPr>
          <w:color w:val="000009"/>
          <w:spacing w:val="-1"/>
        </w:rPr>
        <w:t>int</w:t>
      </w:r>
      <w:r>
        <w:rPr>
          <w:color w:val="000009"/>
          <w:spacing w:val="13"/>
        </w:rPr>
        <w:t xml:space="preserve"> </w:t>
      </w:r>
      <w:r>
        <w:rPr>
          <w:color w:val="000009"/>
          <w:spacing w:val="-1"/>
        </w:rPr>
        <w:t>bt[20],p[20],wt[20],tat[20],i,j,n,total=0,pos,temp;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float avg_wt,avg_tat;</w:t>
      </w:r>
    </w:p>
    <w:p>
      <w:pPr>
        <w:pStyle w:val="6"/>
        <w:spacing w:line="372" w:lineRule="auto"/>
        <w:ind w:left="378" w:right="5614"/>
      </w:pPr>
      <w:r>
        <w:rPr>
          <w:color w:val="000009"/>
        </w:rPr>
        <w:t>printf("Enter number of process:");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scanf("%d",&amp;n);</w:t>
      </w:r>
    </w:p>
    <w:p>
      <w:pPr>
        <w:pStyle w:val="6"/>
        <w:spacing w:line="372" w:lineRule="auto"/>
        <w:ind w:left="378" w:right="4659"/>
      </w:pPr>
      <w:r>
        <w:rPr>
          <w:color w:val="000009"/>
        </w:rPr>
        <w:t>printf("nEnter</w:t>
      </w:r>
      <w:r>
        <w:rPr>
          <w:color w:val="000009"/>
          <w:spacing w:val="-11"/>
        </w:rPr>
        <w:t xml:space="preserve"> </w:t>
      </w:r>
      <w:r>
        <w:rPr>
          <w:color w:val="000009"/>
        </w:rPr>
        <w:t>Burst</w:t>
      </w:r>
      <w:r>
        <w:rPr>
          <w:color w:val="000009"/>
          <w:spacing w:val="-14"/>
        </w:rPr>
        <w:t xml:space="preserve"> </w:t>
      </w:r>
      <w:r>
        <w:rPr>
          <w:color w:val="000009"/>
        </w:rPr>
        <w:t>Time:\n");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for(i=0;i&lt;n;i++)</w:t>
      </w:r>
    </w:p>
    <w:p>
      <w:pPr>
        <w:pStyle w:val="6"/>
        <w:spacing w:line="320" w:lineRule="exact"/>
        <w:ind w:left="378"/>
      </w:pPr>
      <w:r>
        <w:rPr>
          <w:color w:val="000009"/>
          <w:w w:val="100"/>
        </w:rPr>
        <w:t>{</w:t>
      </w:r>
    </w:p>
    <w:p>
      <w:pPr>
        <w:pStyle w:val="6"/>
        <w:spacing w:before="173"/>
        <w:ind w:left="657"/>
      </w:pPr>
      <w:r>
        <w:rPr>
          <w:color w:val="000009"/>
        </w:rPr>
        <w:t>printf("p%d:",i+1);</w:t>
      </w:r>
    </w:p>
    <w:p>
      <w:pPr>
        <w:pStyle w:val="6"/>
        <w:spacing w:before="175" w:line="372" w:lineRule="auto"/>
        <w:ind w:left="657" w:right="7046"/>
      </w:pPr>
      <w:r>
        <w:rPr>
          <w:color w:val="000009"/>
        </w:rPr>
        <w:t>scanf("%d",&amp;bt[i]);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p[i]=i+1;</w:t>
      </w:r>
    </w:p>
    <w:p>
      <w:pPr>
        <w:pStyle w:val="6"/>
        <w:spacing w:line="320" w:lineRule="exact"/>
        <w:ind w:left="378"/>
      </w:pPr>
      <w:r>
        <w:rPr>
          <w:color w:val="000009"/>
          <w:w w:val="100"/>
        </w:rPr>
        <w:t>}</w:t>
      </w:r>
    </w:p>
    <w:p>
      <w:pPr>
        <w:pStyle w:val="6"/>
        <w:spacing w:before="177"/>
        <w:ind w:left="378"/>
      </w:pPr>
      <w:r>
        <w:rPr>
          <w:color w:val="000009"/>
        </w:rPr>
        <w:t>for(i=0;i&lt;n;i++)</w:t>
      </w:r>
    </w:p>
    <w:p>
      <w:pPr>
        <w:spacing w:after="0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2"/>
        <w:ind w:left="378"/>
      </w:pPr>
      <w:r>
        <w:rPr>
          <w:color w:val="000009"/>
          <w:w w:val="100"/>
        </w:rPr>
        <w:t>{</w:t>
      </w:r>
    </w:p>
    <w:p>
      <w:pPr>
        <w:pStyle w:val="6"/>
        <w:spacing w:before="175" w:line="372" w:lineRule="auto"/>
        <w:ind w:left="657" w:right="7223"/>
      </w:pPr>
      <w:r>
        <w:rPr>
          <w:color w:val="000009"/>
        </w:rPr>
        <w:t>pos=i;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for(j=i+1;j&lt;n;j++)</w:t>
      </w:r>
    </w:p>
    <w:p>
      <w:pPr>
        <w:pStyle w:val="6"/>
        <w:spacing w:line="320" w:lineRule="exact"/>
        <w:ind w:left="657"/>
      </w:pPr>
      <w:r>
        <w:rPr>
          <w:color w:val="000009"/>
          <w:w w:val="100"/>
        </w:rPr>
        <w:t>{</w:t>
      </w:r>
    </w:p>
    <w:p>
      <w:pPr>
        <w:pStyle w:val="6"/>
        <w:spacing w:before="177" w:line="369" w:lineRule="auto"/>
        <w:ind w:left="1218" w:right="7202" w:hanging="281"/>
      </w:pPr>
      <w:r>
        <w:rPr>
          <w:color w:val="000009"/>
        </w:rPr>
        <w:t>if(bt[j]&lt;bt[pos])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pos=j;</w:t>
      </w:r>
    </w:p>
    <w:p>
      <w:pPr>
        <w:pStyle w:val="6"/>
        <w:spacing w:before="4"/>
        <w:ind w:left="657"/>
      </w:pPr>
      <w:r>
        <w:rPr>
          <w:color w:val="000009"/>
          <w:w w:val="100"/>
        </w:rPr>
        <w:t>}</w:t>
      </w:r>
    </w:p>
    <w:p>
      <w:pPr>
        <w:pStyle w:val="6"/>
        <w:spacing w:before="175" w:line="372" w:lineRule="auto"/>
        <w:ind w:left="657" w:right="7684"/>
      </w:pPr>
      <w:r>
        <w:rPr>
          <w:color w:val="000009"/>
        </w:rPr>
        <w:t>temp=bt[i];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bt[i]=bt[pos];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bt[pos]=temp;</w:t>
      </w:r>
    </w:p>
    <w:p>
      <w:pPr>
        <w:pStyle w:val="6"/>
        <w:rPr>
          <w:sz w:val="20"/>
        </w:rPr>
      </w:pPr>
    </w:p>
    <w:p>
      <w:pPr>
        <w:pStyle w:val="6"/>
        <w:spacing w:before="266" w:line="372" w:lineRule="auto"/>
        <w:ind w:left="657" w:right="7761"/>
      </w:pPr>
      <w:r>
        <w:rPr>
          <w:color w:val="000009"/>
        </w:rPr>
        <w:t>temp=p[i];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p[i]=p[pos];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p[pos]=temp;</w:t>
      </w:r>
    </w:p>
    <w:p>
      <w:pPr>
        <w:pStyle w:val="6"/>
        <w:spacing w:line="320" w:lineRule="exact"/>
        <w:ind w:left="378"/>
      </w:pPr>
      <w:r>
        <w:rPr>
          <w:color w:val="000009"/>
          <w:w w:val="100"/>
        </w:rPr>
        <w:t>}</w:t>
      </w:r>
    </w:p>
    <w:p>
      <w:pPr>
        <w:pStyle w:val="6"/>
        <w:spacing w:before="175"/>
        <w:ind w:left="378"/>
      </w:pPr>
      <w:r>
        <w:rPr>
          <w:color w:val="000009"/>
        </w:rPr>
        <w:t>wt[0]=0;</w:t>
      </w:r>
    </w:p>
    <w:p>
      <w:pPr>
        <w:pStyle w:val="6"/>
        <w:spacing w:before="175"/>
        <w:ind w:left="378"/>
      </w:pPr>
      <w:r>
        <w:rPr>
          <w:color w:val="000009"/>
        </w:rPr>
        <w:t>for(i=1;i&lt;n;i++)</w:t>
      </w:r>
    </w:p>
    <w:p>
      <w:pPr>
        <w:pStyle w:val="6"/>
        <w:spacing w:before="177"/>
        <w:ind w:left="378"/>
      </w:pPr>
      <w:r>
        <w:rPr>
          <w:color w:val="000009"/>
          <w:w w:val="100"/>
        </w:rPr>
        <w:t>{</w:t>
      </w:r>
    </w:p>
    <w:p>
      <w:pPr>
        <w:pStyle w:val="6"/>
        <w:spacing w:before="175" w:line="372" w:lineRule="auto"/>
        <w:ind w:left="657" w:right="7521" w:firstLine="2"/>
      </w:pPr>
      <w:r>
        <w:rPr>
          <w:color w:val="000009"/>
        </w:rPr>
        <w:t>wt[i]=0;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for(j=0;j&lt;i;j++)</w:t>
      </w:r>
    </w:p>
    <w:p>
      <w:pPr>
        <w:pStyle w:val="6"/>
        <w:spacing w:line="320" w:lineRule="exact"/>
        <w:ind w:left="938"/>
      </w:pPr>
      <w:r>
        <w:rPr>
          <w:color w:val="000009"/>
        </w:rPr>
        <w:t>wt[i]+=bt[j];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214"/>
        <w:ind w:left="657"/>
      </w:pPr>
      <w:r>
        <w:rPr>
          <w:color w:val="000009"/>
        </w:rPr>
        <w:t>total+=wt[i];</w:t>
      </w:r>
    </w:p>
    <w:p>
      <w:pPr>
        <w:pStyle w:val="6"/>
        <w:spacing w:before="178"/>
        <w:ind w:left="378"/>
      </w:pPr>
      <w:r>
        <w:rPr>
          <w:color w:val="000009"/>
          <w:w w:val="100"/>
        </w:rPr>
        <w:t>}</w:t>
      </w:r>
    </w:p>
    <w:p>
      <w:pPr>
        <w:pStyle w:val="6"/>
        <w:spacing w:before="174" w:line="372" w:lineRule="auto"/>
        <w:ind w:left="378" w:right="7076"/>
      </w:pPr>
      <w:r>
        <w:rPr>
          <w:color w:val="000009"/>
        </w:rPr>
        <w:t>avg_wt=(float)total/n;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total=0;</w:t>
      </w:r>
    </w:p>
    <w:p>
      <w:pPr>
        <w:pStyle w:val="6"/>
        <w:tabs>
          <w:tab w:val="left" w:pos="2561"/>
          <w:tab w:val="left" w:pos="4094"/>
        </w:tabs>
        <w:spacing w:line="372" w:lineRule="auto"/>
        <w:ind w:left="378" w:right="1703"/>
      </w:pPr>
      <w:r>
        <w:rPr>
          <w:color w:val="000009"/>
        </w:rPr>
        <w:t>printf("nProcesst</w:t>
      </w:r>
      <w:r>
        <w:rPr>
          <w:color w:val="000009"/>
        </w:rPr>
        <w:tab/>
      </w:r>
      <w:r>
        <w:rPr>
          <w:color w:val="000009"/>
        </w:rPr>
        <w:t>Burst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Time</w:t>
      </w:r>
      <w:r>
        <w:rPr>
          <w:color w:val="000009"/>
        </w:rPr>
        <w:tab/>
      </w:r>
      <w:r>
        <w:rPr>
          <w:color w:val="000009"/>
          <w:spacing w:val="-2"/>
        </w:rPr>
        <w:t xml:space="preserve">tWaiting TimetTurnaround </w:t>
      </w:r>
      <w:r>
        <w:rPr>
          <w:color w:val="000009"/>
          <w:spacing w:val="-1"/>
        </w:rPr>
        <w:t>Time\n");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for(i=0;i&lt;n;i++)</w:t>
      </w:r>
    </w:p>
    <w:p>
      <w:pPr>
        <w:spacing w:after="0" w:line="372" w:lineRule="auto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2"/>
        <w:ind w:left="378"/>
      </w:pPr>
      <w:r>
        <w:rPr>
          <w:color w:val="000009"/>
          <w:w w:val="100"/>
        </w:rPr>
        <w:t>{</w:t>
      </w:r>
    </w:p>
    <w:p>
      <w:pPr>
        <w:pStyle w:val="6"/>
        <w:spacing w:before="175" w:line="372" w:lineRule="auto"/>
        <w:ind w:left="657" w:right="7308"/>
      </w:pPr>
      <w:r>
        <w:rPr>
          <w:color w:val="000009"/>
        </w:rPr>
        <w:t>tat[i]=bt[i]+wt[i];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total+=tat[i];</w:t>
      </w:r>
    </w:p>
    <w:p>
      <w:pPr>
        <w:pStyle w:val="6"/>
        <w:tabs>
          <w:tab w:val="left" w:pos="3243"/>
        </w:tabs>
        <w:spacing w:line="320" w:lineRule="exact"/>
        <w:ind w:left="657"/>
      </w:pPr>
      <w:r>
        <w:rPr>
          <w:color w:val="000009"/>
        </w:rPr>
        <w:t>printf("np%dtt</w:t>
      </w:r>
      <w:r>
        <w:rPr>
          <w:color w:val="000009"/>
          <w:spacing w:val="62"/>
        </w:rPr>
        <w:t xml:space="preserve"> </w:t>
      </w:r>
      <w:r>
        <w:rPr>
          <w:color w:val="000009"/>
        </w:rPr>
        <w:t>%dtt</w:t>
      </w:r>
      <w:r>
        <w:rPr>
          <w:color w:val="000009"/>
        </w:rPr>
        <w:tab/>
      </w:r>
      <w:r>
        <w:rPr>
          <w:color w:val="000009"/>
        </w:rPr>
        <w:t>%dttt%d",p[i],bt[i],wt[i],tat[i]);</w:t>
      </w:r>
    </w:p>
    <w:p>
      <w:pPr>
        <w:pStyle w:val="6"/>
        <w:spacing w:before="177"/>
        <w:ind w:left="378"/>
      </w:pPr>
      <w:r>
        <w:rPr>
          <w:color w:val="000009"/>
          <w:w w:val="100"/>
        </w:rPr>
        <w:t>}</w:t>
      </w:r>
    </w:p>
    <w:p>
      <w:pPr>
        <w:pStyle w:val="6"/>
        <w:spacing w:before="175"/>
        <w:ind w:left="378"/>
      </w:pPr>
      <w:r>
        <w:rPr>
          <w:color w:val="000009"/>
        </w:rPr>
        <w:t>avg_tat=(float)total/n;</w:t>
      </w:r>
    </w:p>
    <w:p>
      <w:pPr>
        <w:pStyle w:val="6"/>
        <w:spacing w:before="177" w:line="369" w:lineRule="auto"/>
        <w:ind w:left="378" w:right="3693"/>
      </w:pPr>
      <w:r>
        <w:rPr>
          <w:color w:val="000009"/>
        </w:rPr>
        <w:t>printf("nnAverage Waiting Time=%f",avg_wt);</w:t>
      </w:r>
      <w:r>
        <w:rPr>
          <w:color w:val="000009"/>
          <w:spacing w:val="1"/>
        </w:rPr>
        <w:t xml:space="preserve"> </w:t>
      </w:r>
      <w:r>
        <w:rPr>
          <w:color w:val="000009"/>
          <w:spacing w:val="-1"/>
        </w:rPr>
        <w:t>printf("nAverage</w:t>
      </w:r>
      <w:r>
        <w:rPr>
          <w:color w:val="000009"/>
          <w:spacing w:val="-16"/>
        </w:rPr>
        <w:t xml:space="preserve"> </w:t>
      </w:r>
      <w:r>
        <w:rPr>
          <w:color w:val="000009"/>
          <w:spacing w:val="-1"/>
        </w:rPr>
        <w:t>Turnaround</w:t>
      </w:r>
      <w:r>
        <w:rPr>
          <w:color w:val="000009"/>
          <w:spacing w:val="-14"/>
        </w:rPr>
        <w:t xml:space="preserve"> </w:t>
      </w:r>
      <w:r>
        <w:rPr>
          <w:color w:val="000009"/>
          <w:spacing w:val="-1"/>
        </w:rPr>
        <w:t>Time=%fn",avg_tat);</w:t>
      </w:r>
    </w:p>
    <w:p>
      <w:pPr>
        <w:pStyle w:val="6"/>
        <w:spacing w:before="5"/>
        <w:ind w:left="100"/>
      </w:pPr>
      <w:r>
        <w:rPr>
          <w:color w:val="000009"/>
          <w:w w:val="100"/>
        </w:rPr>
        <w:t>}</w:t>
      </w:r>
    </w:p>
    <w:p>
      <w:pPr>
        <w:pStyle w:val="6"/>
        <w:spacing w:before="9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110490</wp:posOffset>
            </wp:positionV>
            <wp:extent cx="5656580" cy="90868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6407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20"/>
        </w:rPr>
      </w:pPr>
    </w:p>
    <w:p>
      <w:pPr>
        <w:pStyle w:val="6"/>
        <w:spacing w:before="5"/>
        <w:rPr>
          <w:sz w:val="26"/>
        </w:rPr>
      </w:pPr>
    </w:p>
    <w:p>
      <w:pPr>
        <w:pStyle w:val="3"/>
        <w:numPr>
          <w:ilvl w:val="0"/>
          <w:numId w:val="6"/>
        </w:numPr>
        <w:tabs>
          <w:tab w:val="left" w:pos="372"/>
        </w:tabs>
        <w:spacing w:before="89" w:after="0" w:line="259" w:lineRule="auto"/>
        <w:ind w:left="100" w:right="1085" w:firstLine="0"/>
        <w:jc w:val="left"/>
        <w:rPr>
          <w:color w:val="000009"/>
        </w:rPr>
      </w:pPr>
      <w:r>
        <w:rPr>
          <w:color w:val="000009"/>
        </w:rPr>
        <w:t>Construct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scheduling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program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with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that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selects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waiting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process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with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highest priority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execute next.</w:t>
      </w:r>
    </w:p>
    <w:p>
      <w:pPr>
        <w:pStyle w:val="6"/>
        <w:spacing w:before="160" w:line="259" w:lineRule="auto"/>
        <w:ind w:left="100" w:right="1132"/>
      </w:pPr>
      <w:r>
        <w:rPr>
          <w:b/>
          <w:color w:val="000009"/>
        </w:rPr>
        <w:t>Aim:-</w:t>
      </w:r>
      <w:r>
        <w:rPr>
          <w:b/>
          <w:color w:val="000009"/>
          <w:spacing w:val="-16"/>
        </w:rPr>
        <w:t xml:space="preserve"> </w:t>
      </w:r>
      <w:r>
        <w:rPr>
          <w:color w:val="000009"/>
        </w:rPr>
        <w:t>Construct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scheduling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program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with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that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selects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waiting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process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with the highest priority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execute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next.</w:t>
      </w:r>
    </w:p>
    <w:p>
      <w:pPr>
        <w:pStyle w:val="3"/>
        <w:spacing w:before="159"/>
        <w:ind w:left="100"/>
      </w:pPr>
      <w:r>
        <w:rPr>
          <w:color w:val="000009"/>
        </w:rPr>
        <w:t>Algorithm:-</w:t>
      </w:r>
    </w:p>
    <w:p>
      <w:pPr>
        <w:pStyle w:val="9"/>
        <w:numPr>
          <w:ilvl w:val="1"/>
          <w:numId w:val="6"/>
        </w:numPr>
        <w:tabs>
          <w:tab w:val="left" w:pos="821"/>
        </w:tabs>
        <w:spacing w:before="186" w:after="0" w:line="256" w:lineRule="auto"/>
        <w:ind w:left="820" w:right="1591" w:hanging="360"/>
        <w:jc w:val="left"/>
        <w:rPr>
          <w:color w:val="000009"/>
          <w:sz w:val="28"/>
        </w:rPr>
      </w:pPr>
      <w:r>
        <w:rPr>
          <w:color w:val="000009"/>
          <w:sz w:val="28"/>
        </w:rPr>
        <w:t>Initialize the necessary data structures to store process information,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including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process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ID,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arrival time,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burst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time,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and priority.</w:t>
      </w:r>
    </w:p>
    <w:p>
      <w:pPr>
        <w:pStyle w:val="9"/>
        <w:numPr>
          <w:ilvl w:val="1"/>
          <w:numId w:val="6"/>
        </w:numPr>
        <w:tabs>
          <w:tab w:val="left" w:pos="821"/>
        </w:tabs>
        <w:spacing w:before="0" w:after="0" w:line="319" w:lineRule="exact"/>
        <w:ind w:left="820" w:right="0" w:hanging="361"/>
        <w:jc w:val="left"/>
        <w:rPr>
          <w:color w:val="000009"/>
          <w:sz w:val="28"/>
        </w:rPr>
      </w:pPr>
      <w:r>
        <w:rPr>
          <w:color w:val="000009"/>
          <w:sz w:val="28"/>
        </w:rPr>
        <w:t>Read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number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of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processes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(N)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from</w:t>
      </w:r>
      <w:r>
        <w:rPr>
          <w:color w:val="000009"/>
          <w:spacing w:val="-6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user.</w:t>
      </w:r>
    </w:p>
    <w:p>
      <w:pPr>
        <w:pStyle w:val="9"/>
        <w:numPr>
          <w:ilvl w:val="1"/>
          <w:numId w:val="6"/>
        </w:numPr>
        <w:tabs>
          <w:tab w:val="left" w:pos="821"/>
        </w:tabs>
        <w:spacing w:before="22" w:after="0" w:line="240" w:lineRule="auto"/>
        <w:ind w:left="820" w:right="0" w:hanging="361"/>
        <w:jc w:val="left"/>
        <w:rPr>
          <w:color w:val="000009"/>
          <w:sz w:val="28"/>
        </w:rPr>
      </w:pPr>
      <w:r>
        <w:rPr>
          <w:color w:val="000009"/>
          <w:sz w:val="28"/>
        </w:rPr>
        <w:t>For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each</w:t>
      </w:r>
      <w:r>
        <w:rPr>
          <w:color w:val="000009"/>
          <w:spacing w:val="-6"/>
          <w:sz w:val="28"/>
        </w:rPr>
        <w:t xml:space="preserve"> </w:t>
      </w:r>
      <w:r>
        <w:rPr>
          <w:color w:val="000009"/>
          <w:sz w:val="28"/>
        </w:rPr>
        <w:t>process,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read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following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information:</w:t>
      </w:r>
    </w:p>
    <w:p>
      <w:pPr>
        <w:pStyle w:val="9"/>
        <w:numPr>
          <w:ilvl w:val="1"/>
          <w:numId w:val="6"/>
        </w:numPr>
        <w:tabs>
          <w:tab w:val="left" w:pos="821"/>
        </w:tabs>
        <w:spacing w:before="21" w:after="0" w:line="240" w:lineRule="auto"/>
        <w:ind w:left="820" w:right="0" w:hanging="361"/>
        <w:jc w:val="left"/>
        <w:rPr>
          <w:color w:val="000009"/>
          <w:sz w:val="28"/>
        </w:rPr>
      </w:pPr>
      <w:r>
        <w:rPr>
          <w:color w:val="000009"/>
          <w:sz w:val="28"/>
        </w:rPr>
        <w:t>Process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ID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(PID)</w:t>
      </w:r>
    </w:p>
    <w:p>
      <w:pPr>
        <w:pStyle w:val="9"/>
        <w:numPr>
          <w:ilvl w:val="1"/>
          <w:numId w:val="6"/>
        </w:numPr>
        <w:tabs>
          <w:tab w:val="left" w:pos="821"/>
        </w:tabs>
        <w:spacing w:before="21" w:after="0" w:line="240" w:lineRule="auto"/>
        <w:ind w:left="820" w:right="0" w:hanging="361"/>
        <w:jc w:val="left"/>
        <w:rPr>
          <w:color w:val="000009"/>
          <w:sz w:val="28"/>
        </w:rPr>
      </w:pPr>
      <w:r>
        <w:rPr>
          <w:color w:val="000009"/>
          <w:sz w:val="28"/>
        </w:rPr>
        <w:t>Arrival</w:t>
      </w:r>
      <w:r>
        <w:rPr>
          <w:color w:val="000009"/>
          <w:spacing w:val="-11"/>
          <w:sz w:val="28"/>
        </w:rPr>
        <w:t xml:space="preserve"> </w:t>
      </w:r>
      <w:r>
        <w:rPr>
          <w:color w:val="000009"/>
          <w:sz w:val="28"/>
        </w:rPr>
        <w:t>Time</w:t>
      </w:r>
    </w:p>
    <w:p>
      <w:pPr>
        <w:pStyle w:val="9"/>
        <w:numPr>
          <w:ilvl w:val="1"/>
          <w:numId w:val="6"/>
        </w:numPr>
        <w:tabs>
          <w:tab w:val="left" w:pos="821"/>
        </w:tabs>
        <w:spacing w:before="22" w:after="0" w:line="240" w:lineRule="auto"/>
        <w:ind w:left="820" w:right="0" w:hanging="361"/>
        <w:jc w:val="left"/>
        <w:rPr>
          <w:color w:val="000009"/>
          <w:sz w:val="28"/>
        </w:rPr>
      </w:pPr>
      <w:r>
        <w:rPr>
          <w:color w:val="000009"/>
          <w:sz w:val="28"/>
        </w:rPr>
        <w:t>Burst</w:t>
      </w:r>
      <w:r>
        <w:rPr>
          <w:color w:val="000009"/>
          <w:spacing w:val="-10"/>
          <w:sz w:val="28"/>
        </w:rPr>
        <w:t xml:space="preserve"> </w:t>
      </w:r>
      <w:r>
        <w:rPr>
          <w:color w:val="000009"/>
          <w:sz w:val="28"/>
        </w:rPr>
        <w:t>Time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(time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required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for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execution)</w:t>
      </w:r>
    </w:p>
    <w:p>
      <w:pPr>
        <w:pStyle w:val="9"/>
        <w:numPr>
          <w:ilvl w:val="1"/>
          <w:numId w:val="6"/>
        </w:numPr>
        <w:tabs>
          <w:tab w:val="left" w:pos="821"/>
        </w:tabs>
        <w:spacing w:before="24" w:after="0" w:line="240" w:lineRule="auto"/>
        <w:ind w:left="820" w:right="0" w:hanging="361"/>
        <w:jc w:val="left"/>
        <w:rPr>
          <w:color w:val="000009"/>
          <w:sz w:val="28"/>
        </w:rPr>
      </w:pPr>
      <w:r>
        <w:rPr>
          <w:color w:val="000009"/>
          <w:sz w:val="28"/>
        </w:rPr>
        <w:t>Priority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(lower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values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indicate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higher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priority)</w:t>
      </w:r>
    </w:p>
    <w:p>
      <w:pPr>
        <w:pStyle w:val="9"/>
        <w:numPr>
          <w:ilvl w:val="1"/>
          <w:numId w:val="6"/>
        </w:numPr>
        <w:tabs>
          <w:tab w:val="left" w:pos="821"/>
        </w:tabs>
        <w:spacing w:before="21" w:after="0" w:line="240" w:lineRule="auto"/>
        <w:ind w:left="820" w:right="0" w:hanging="361"/>
        <w:jc w:val="left"/>
        <w:rPr>
          <w:color w:val="000009"/>
          <w:sz w:val="28"/>
        </w:rPr>
      </w:pPr>
      <w:r>
        <w:rPr>
          <w:color w:val="000009"/>
          <w:sz w:val="28"/>
        </w:rPr>
        <w:t>Sort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processes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based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on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their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arrival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time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in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ascending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order.</w:t>
      </w:r>
    </w:p>
    <w:p>
      <w:pPr>
        <w:pStyle w:val="9"/>
        <w:numPr>
          <w:ilvl w:val="1"/>
          <w:numId w:val="6"/>
        </w:numPr>
        <w:tabs>
          <w:tab w:val="left" w:pos="821"/>
        </w:tabs>
        <w:spacing w:before="21" w:after="0" w:line="256" w:lineRule="auto"/>
        <w:ind w:left="820" w:right="878" w:hanging="360"/>
        <w:jc w:val="left"/>
        <w:rPr>
          <w:color w:val="000009"/>
          <w:sz w:val="28"/>
        </w:rPr>
      </w:pPr>
      <w:r>
        <w:rPr>
          <w:color w:val="000009"/>
          <w:sz w:val="28"/>
        </w:rPr>
        <w:t>Initialize a variable current_time to 0 (representing the current time in the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simulation).</w:t>
      </w:r>
    </w:p>
    <w:p>
      <w:pPr>
        <w:pStyle w:val="9"/>
        <w:numPr>
          <w:ilvl w:val="1"/>
          <w:numId w:val="6"/>
        </w:numPr>
        <w:tabs>
          <w:tab w:val="left" w:pos="821"/>
        </w:tabs>
        <w:spacing w:before="0" w:after="0" w:line="256" w:lineRule="auto"/>
        <w:ind w:left="820" w:right="1682" w:hanging="360"/>
        <w:jc w:val="left"/>
        <w:rPr>
          <w:color w:val="000009"/>
          <w:sz w:val="28"/>
        </w:rPr>
      </w:pPr>
      <w:r>
        <w:rPr>
          <w:color w:val="000009"/>
          <w:sz w:val="28"/>
        </w:rPr>
        <w:t>Initialize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a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variable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completed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to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0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(to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keep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track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of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number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of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completed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processes).</w:t>
      </w:r>
    </w:p>
    <w:p>
      <w:pPr>
        <w:pStyle w:val="9"/>
        <w:numPr>
          <w:ilvl w:val="1"/>
          <w:numId w:val="6"/>
        </w:numPr>
        <w:tabs>
          <w:tab w:val="left" w:pos="821"/>
        </w:tabs>
        <w:spacing w:before="0" w:after="0" w:line="256" w:lineRule="auto"/>
        <w:ind w:left="820" w:right="977" w:hanging="360"/>
        <w:jc w:val="left"/>
        <w:rPr>
          <w:color w:val="000009"/>
          <w:sz w:val="28"/>
        </w:rPr>
      </w:pPr>
      <w:r>
        <w:rPr>
          <w:color w:val="000009"/>
          <w:sz w:val="28"/>
        </w:rPr>
        <w:t>Create a priority queue or data structure to store processes based on their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priority.</w:t>
      </w:r>
    </w:p>
    <w:p>
      <w:pPr>
        <w:spacing w:after="0" w:line="256" w:lineRule="auto"/>
        <w:jc w:val="left"/>
        <w:rPr>
          <w:sz w:val="28"/>
        </w:rPr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9"/>
        <w:numPr>
          <w:ilvl w:val="1"/>
          <w:numId w:val="6"/>
        </w:numPr>
        <w:tabs>
          <w:tab w:val="left" w:pos="821"/>
        </w:tabs>
        <w:spacing w:before="62" w:after="0" w:line="240" w:lineRule="auto"/>
        <w:ind w:left="820" w:right="0" w:hanging="361"/>
        <w:jc w:val="left"/>
        <w:rPr>
          <w:color w:val="000009"/>
          <w:sz w:val="28"/>
        </w:rPr>
      </w:pPr>
      <w:r>
        <w:rPr>
          <w:color w:val="000009"/>
          <w:sz w:val="28"/>
        </w:rPr>
        <w:t>Initialize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a</w:t>
      </w:r>
      <w:r>
        <w:rPr>
          <w:color w:val="000009"/>
          <w:spacing w:val="-6"/>
          <w:sz w:val="28"/>
        </w:rPr>
        <w:t xml:space="preserve"> </w:t>
      </w:r>
      <w:r>
        <w:rPr>
          <w:color w:val="000009"/>
          <w:sz w:val="28"/>
        </w:rPr>
        <w:t>variable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total_waiting_time</w:t>
      </w:r>
      <w:r>
        <w:rPr>
          <w:color w:val="000009"/>
          <w:spacing w:val="-7"/>
          <w:sz w:val="28"/>
        </w:rPr>
        <w:t xml:space="preserve"> </w:t>
      </w:r>
      <w:r>
        <w:rPr>
          <w:color w:val="000009"/>
          <w:sz w:val="28"/>
        </w:rPr>
        <w:t>to</w:t>
      </w:r>
      <w:r>
        <w:rPr>
          <w:color w:val="000009"/>
          <w:spacing w:val="-6"/>
          <w:sz w:val="28"/>
        </w:rPr>
        <w:t xml:space="preserve"> </w:t>
      </w:r>
      <w:r>
        <w:rPr>
          <w:color w:val="000009"/>
          <w:sz w:val="28"/>
        </w:rPr>
        <w:t>0.</w:t>
      </w:r>
    </w:p>
    <w:p>
      <w:pPr>
        <w:pStyle w:val="9"/>
        <w:numPr>
          <w:ilvl w:val="1"/>
          <w:numId w:val="6"/>
        </w:numPr>
        <w:tabs>
          <w:tab w:val="left" w:pos="821"/>
        </w:tabs>
        <w:spacing w:before="21" w:after="0" w:line="256" w:lineRule="auto"/>
        <w:ind w:left="820" w:right="911" w:hanging="360"/>
        <w:jc w:val="left"/>
        <w:rPr>
          <w:color w:val="000009"/>
          <w:sz w:val="28"/>
        </w:rPr>
      </w:pPr>
      <w:r>
        <w:rPr>
          <w:color w:val="000009"/>
          <w:sz w:val="28"/>
        </w:rPr>
        <w:t>While there are still processes to execute (i.e., completed &lt; N), repeat the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following:</w:t>
      </w:r>
    </w:p>
    <w:p>
      <w:pPr>
        <w:pStyle w:val="9"/>
        <w:numPr>
          <w:ilvl w:val="2"/>
          <w:numId w:val="6"/>
        </w:numPr>
        <w:tabs>
          <w:tab w:val="left" w:pos="1541"/>
        </w:tabs>
        <w:spacing w:before="0" w:after="0" w:line="256" w:lineRule="auto"/>
        <w:ind w:left="1540" w:right="824" w:hanging="360"/>
        <w:jc w:val="left"/>
        <w:rPr>
          <w:sz w:val="28"/>
        </w:rPr>
      </w:pPr>
      <w:r>
        <w:rPr>
          <w:color w:val="000009"/>
          <w:sz w:val="28"/>
        </w:rPr>
        <w:t>For each process that has arrived but has not been completed, add it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to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the priority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queue.</w:t>
      </w:r>
    </w:p>
    <w:p>
      <w:pPr>
        <w:pStyle w:val="9"/>
        <w:numPr>
          <w:ilvl w:val="2"/>
          <w:numId w:val="6"/>
        </w:numPr>
        <w:tabs>
          <w:tab w:val="left" w:pos="1541"/>
        </w:tabs>
        <w:spacing w:before="0" w:after="0" w:line="319" w:lineRule="exact"/>
        <w:ind w:left="1540" w:right="0" w:hanging="361"/>
        <w:jc w:val="left"/>
        <w:rPr>
          <w:sz w:val="28"/>
        </w:rPr>
      </w:pPr>
      <w:r>
        <w:rPr>
          <w:color w:val="000009"/>
          <w:sz w:val="28"/>
        </w:rPr>
        <w:t>Pop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process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with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highest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priority from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queue.</w:t>
      </w:r>
    </w:p>
    <w:p>
      <w:pPr>
        <w:pStyle w:val="9"/>
        <w:numPr>
          <w:ilvl w:val="2"/>
          <w:numId w:val="6"/>
        </w:numPr>
        <w:tabs>
          <w:tab w:val="left" w:pos="1541"/>
        </w:tabs>
        <w:spacing w:before="21" w:after="0" w:line="256" w:lineRule="auto"/>
        <w:ind w:left="1540" w:right="968" w:hanging="360"/>
        <w:jc w:val="left"/>
        <w:rPr>
          <w:sz w:val="28"/>
        </w:rPr>
      </w:pPr>
      <w:r>
        <w:rPr>
          <w:color w:val="000009"/>
          <w:sz w:val="28"/>
        </w:rPr>
        <w:t>Calculate the waiting time for the process as current_time - arrival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time.</w:t>
      </w:r>
    </w:p>
    <w:p>
      <w:pPr>
        <w:pStyle w:val="9"/>
        <w:numPr>
          <w:ilvl w:val="2"/>
          <w:numId w:val="6"/>
        </w:numPr>
        <w:tabs>
          <w:tab w:val="left" w:pos="1541"/>
        </w:tabs>
        <w:spacing w:before="0" w:after="0" w:line="319" w:lineRule="exact"/>
        <w:ind w:left="1540" w:right="0" w:hanging="361"/>
        <w:jc w:val="left"/>
        <w:rPr>
          <w:sz w:val="28"/>
        </w:rPr>
      </w:pPr>
      <w:r>
        <w:rPr>
          <w:color w:val="000009"/>
          <w:sz w:val="28"/>
        </w:rPr>
        <w:t>Add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waiting</w:t>
      </w:r>
      <w:r>
        <w:rPr>
          <w:color w:val="000009"/>
          <w:spacing w:val="-7"/>
          <w:sz w:val="28"/>
        </w:rPr>
        <w:t xml:space="preserve"> </w:t>
      </w:r>
      <w:r>
        <w:rPr>
          <w:color w:val="000009"/>
          <w:sz w:val="28"/>
        </w:rPr>
        <w:t>time</w:t>
      </w:r>
      <w:r>
        <w:rPr>
          <w:color w:val="000009"/>
          <w:spacing w:val="-8"/>
          <w:sz w:val="28"/>
        </w:rPr>
        <w:t xml:space="preserve"> </w:t>
      </w:r>
      <w:r>
        <w:rPr>
          <w:color w:val="000009"/>
          <w:sz w:val="28"/>
        </w:rPr>
        <w:t>to</w:t>
      </w:r>
      <w:r>
        <w:rPr>
          <w:color w:val="000009"/>
          <w:spacing w:val="-7"/>
          <w:sz w:val="28"/>
        </w:rPr>
        <w:t xml:space="preserve"> </w:t>
      </w:r>
      <w:r>
        <w:rPr>
          <w:color w:val="000009"/>
          <w:sz w:val="28"/>
        </w:rPr>
        <w:t>total_waiting_time.</w:t>
      </w:r>
    </w:p>
    <w:p>
      <w:pPr>
        <w:pStyle w:val="9"/>
        <w:numPr>
          <w:ilvl w:val="2"/>
          <w:numId w:val="6"/>
        </w:numPr>
        <w:tabs>
          <w:tab w:val="left" w:pos="1541"/>
        </w:tabs>
        <w:spacing w:before="21" w:after="0" w:line="240" w:lineRule="auto"/>
        <w:ind w:left="1540" w:right="0" w:hanging="361"/>
        <w:jc w:val="left"/>
        <w:rPr>
          <w:sz w:val="28"/>
        </w:rPr>
      </w:pPr>
      <w:r>
        <w:rPr>
          <w:color w:val="000009"/>
          <w:sz w:val="28"/>
        </w:rPr>
        <w:t>Update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current_time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by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adding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process's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burst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time.</w:t>
      </w:r>
    </w:p>
    <w:p>
      <w:pPr>
        <w:pStyle w:val="9"/>
        <w:numPr>
          <w:ilvl w:val="2"/>
          <w:numId w:val="6"/>
        </w:numPr>
        <w:tabs>
          <w:tab w:val="left" w:pos="1541"/>
        </w:tabs>
        <w:spacing w:before="22" w:after="0" w:line="256" w:lineRule="auto"/>
        <w:ind w:left="1540" w:right="1381" w:hanging="360"/>
        <w:jc w:val="left"/>
        <w:rPr>
          <w:sz w:val="28"/>
        </w:rPr>
      </w:pPr>
      <w:r>
        <w:rPr>
          <w:color w:val="000009"/>
          <w:sz w:val="28"/>
        </w:rPr>
        <w:t>Print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process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ID,</w:t>
      </w:r>
      <w:r>
        <w:rPr>
          <w:color w:val="000009"/>
          <w:spacing w:val="-6"/>
          <w:sz w:val="28"/>
        </w:rPr>
        <w:t xml:space="preserve"> </w:t>
      </w:r>
      <w:r>
        <w:rPr>
          <w:color w:val="000009"/>
          <w:sz w:val="28"/>
        </w:rPr>
        <w:t>arrival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time,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burst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time,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waiting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time,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and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turnaround time.</w:t>
      </w:r>
    </w:p>
    <w:p>
      <w:pPr>
        <w:pStyle w:val="9"/>
        <w:numPr>
          <w:ilvl w:val="2"/>
          <w:numId w:val="6"/>
        </w:numPr>
        <w:tabs>
          <w:tab w:val="left" w:pos="1541"/>
        </w:tabs>
        <w:spacing w:before="0" w:after="0" w:line="320" w:lineRule="exact"/>
        <w:ind w:left="1540" w:right="0" w:hanging="361"/>
        <w:jc w:val="left"/>
        <w:rPr>
          <w:sz w:val="28"/>
        </w:rPr>
      </w:pPr>
      <w:r>
        <w:rPr>
          <w:color w:val="000009"/>
          <w:sz w:val="28"/>
        </w:rPr>
        <w:t>Mark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process</w:t>
      </w:r>
      <w:r>
        <w:rPr>
          <w:color w:val="000009"/>
          <w:spacing w:val="-6"/>
          <w:sz w:val="28"/>
        </w:rPr>
        <w:t xml:space="preserve"> </w:t>
      </w:r>
      <w:r>
        <w:rPr>
          <w:color w:val="000009"/>
          <w:sz w:val="28"/>
        </w:rPr>
        <w:t>as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completed.</w:t>
      </w:r>
    </w:p>
    <w:p>
      <w:pPr>
        <w:pStyle w:val="9"/>
        <w:numPr>
          <w:ilvl w:val="1"/>
          <w:numId w:val="6"/>
        </w:numPr>
        <w:tabs>
          <w:tab w:val="left" w:pos="821"/>
        </w:tabs>
        <w:spacing w:before="21" w:after="0" w:line="256" w:lineRule="auto"/>
        <w:ind w:left="460" w:right="2258" w:firstLine="0"/>
        <w:jc w:val="left"/>
        <w:rPr>
          <w:color w:val="000009"/>
          <w:sz w:val="26"/>
        </w:rPr>
      </w:pPr>
      <w:r>
        <w:rPr>
          <w:color w:val="000009"/>
          <w:sz w:val="28"/>
        </w:rPr>
        <w:t>Calculate the average waiting time as total_waiting_time / N.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15.Print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the average waiting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time.</w:t>
      </w:r>
    </w:p>
    <w:p>
      <w:pPr>
        <w:pStyle w:val="3"/>
        <w:spacing w:before="158"/>
        <w:ind w:left="100"/>
      </w:pPr>
      <w:r>
        <w:rPr>
          <w:color w:val="000009"/>
        </w:rPr>
        <w:t>Program:-</w:t>
      </w:r>
    </w:p>
    <w:p>
      <w:pPr>
        <w:pStyle w:val="6"/>
        <w:spacing w:before="187"/>
        <w:ind w:left="172"/>
      </w:pPr>
      <w:r>
        <w:rPr>
          <w:color w:val="000009"/>
        </w:rPr>
        <w:t>#include&lt;stdio.h&gt;</w:t>
      </w:r>
    </w:p>
    <w:p>
      <w:pPr>
        <w:pStyle w:val="6"/>
        <w:spacing w:before="175" w:line="369" w:lineRule="auto"/>
        <w:ind w:left="311" w:right="6669" w:hanging="140"/>
      </w:pPr>
      <w:r>
        <w:rPr>
          <w:color w:val="000009"/>
        </w:rPr>
        <w:t>struct priority_scheduling {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char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process_name;</w:t>
      </w:r>
    </w:p>
    <w:p>
      <w:pPr>
        <w:pStyle w:val="6"/>
        <w:spacing w:line="369" w:lineRule="auto"/>
        <w:ind w:left="311" w:right="7706"/>
      </w:pPr>
      <w:r>
        <w:rPr>
          <w:color w:val="000009"/>
        </w:rPr>
        <w:t>int burst_time;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int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waiting_time;</w:t>
      </w:r>
    </w:p>
    <w:p>
      <w:pPr>
        <w:pStyle w:val="6"/>
        <w:spacing w:line="369" w:lineRule="auto"/>
        <w:ind w:left="311" w:right="7169"/>
      </w:pPr>
      <w:r>
        <w:rPr>
          <w:color w:val="000009"/>
        </w:rPr>
        <w:t>int turn_around_time;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int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priority;</w:t>
      </w:r>
    </w:p>
    <w:p>
      <w:pPr>
        <w:pStyle w:val="6"/>
        <w:spacing w:before="1"/>
        <w:ind w:left="172"/>
      </w:pPr>
      <w:r>
        <w:rPr>
          <w:color w:val="000009"/>
        </w:rPr>
        <w:t>};</w:t>
      </w:r>
    </w:p>
    <w:p>
      <w:pPr>
        <w:pStyle w:val="6"/>
        <w:spacing w:before="172"/>
        <w:ind w:left="172"/>
      </w:pPr>
      <w:r>
        <w:rPr>
          <w:color w:val="000009"/>
        </w:rPr>
        <w:t>int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main()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{</w:t>
      </w:r>
    </w:p>
    <w:p>
      <w:pPr>
        <w:pStyle w:val="6"/>
        <w:spacing w:before="175" w:line="369" w:lineRule="auto"/>
        <w:ind w:left="311" w:right="6967"/>
      </w:pPr>
      <w:r>
        <w:rPr>
          <w:color w:val="000009"/>
        </w:rPr>
        <w:t>int number_of_process;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int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total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0;</w:t>
      </w:r>
    </w:p>
    <w:p>
      <w:pPr>
        <w:pStyle w:val="6"/>
        <w:spacing w:line="369" w:lineRule="auto"/>
        <w:ind w:left="311" w:right="5046"/>
      </w:pPr>
      <w:r>
        <w:rPr>
          <w:color w:val="000009"/>
        </w:rPr>
        <w:t>struct priority_scheduling temp_process;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int</w:t>
      </w:r>
      <w:r>
        <w:rPr>
          <w:color w:val="000009"/>
          <w:spacing w:val="-17"/>
        </w:rPr>
        <w:t xml:space="preserve"> </w:t>
      </w:r>
      <w:r>
        <w:rPr>
          <w:color w:val="000009"/>
        </w:rPr>
        <w:t>ASCII_number =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65;</w:t>
      </w:r>
    </w:p>
    <w:p>
      <w:pPr>
        <w:pStyle w:val="6"/>
        <w:spacing w:before="2"/>
        <w:ind w:left="311"/>
      </w:pPr>
      <w:r>
        <w:rPr>
          <w:color w:val="000009"/>
        </w:rPr>
        <w:t>int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position;</w:t>
      </w:r>
    </w:p>
    <w:p>
      <w:pPr>
        <w:pStyle w:val="6"/>
        <w:spacing w:before="173" w:line="369" w:lineRule="auto"/>
        <w:ind w:left="311" w:right="6095"/>
      </w:pPr>
      <w:r>
        <w:rPr>
          <w:color w:val="000009"/>
        </w:rPr>
        <w:t>float average_waiting_time;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float</w:t>
      </w:r>
      <w:r>
        <w:rPr>
          <w:color w:val="000009"/>
          <w:spacing w:val="-14"/>
        </w:rPr>
        <w:t xml:space="preserve"> </w:t>
      </w:r>
      <w:r>
        <w:rPr>
          <w:color w:val="000009"/>
        </w:rPr>
        <w:t>average_turnaround_time;</w:t>
      </w:r>
    </w:p>
    <w:p>
      <w:pPr>
        <w:spacing w:after="0" w:line="369" w:lineRule="auto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4" w:line="369" w:lineRule="auto"/>
        <w:ind w:left="311" w:right="4382"/>
      </w:pPr>
      <w:r>
        <w:rPr>
          <w:color w:val="000009"/>
        </w:rPr>
        <w:t>printf("Enter the total number of Processes: ");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scanf("%d",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&amp;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number_of_process);</w:t>
      </w:r>
    </w:p>
    <w:p>
      <w:pPr>
        <w:pStyle w:val="6"/>
        <w:spacing w:line="369" w:lineRule="auto"/>
        <w:ind w:left="311" w:right="1609"/>
      </w:pPr>
      <w:r>
        <w:rPr>
          <w:color w:val="000009"/>
        </w:rPr>
        <w:t>struct priority_scheduling process[number_of_process];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printf("\nPlease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Enter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62"/>
        </w:rPr>
        <w:t xml:space="preserve"> </w:t>
      </w:r>
      <w:r>
        <w:rPr>
          <w:color w:val="000009"/>
        </w:rPr>
        <w:t>Burst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Time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Priority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each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process:\n");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(int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0;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 &lt;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number_of_process; i++) {</w:t>
      </w:r>
    </w:p>
    <w:p>
      <w:pPr>
        <w:pStyle w:val="6"/>
        <w:ind w:left="450"/>
      </w:pPr>
      <w:r>
        <w:rPr>
          <w:color w:val="000009"/>
          <w:spacing w:val="-1"/>
        </w:rPr>
        <w:t>process[i].process_name</w:t>
      </w:r>
      <w:r>
        <w:rPr>
          <w:color w:val="000009"/>
        </w:rPr>
        <w:t xml:space="preserve"> =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(char)</w:t>
      </w:r>
      <w:r>
        <w:rPr>
          <w:color w:val="000009"/>
          <w:spacing w:val="-15"/>
        </w:rPr>
        <w:t xml:space="preserve"> </w:t>
      </w:r>
      <w:r>
        <w:rPr>
          <w:color w:val="000009"/>
        </w:rPr>
        <w:t>ASCII_number;</w:t>
      </w:r>
    </w:p>
    <w:p>
      <w:pPr>
        <w:pStyle w:val="6"/>
        <w:tabs>
          <w:tab w:val="left" w:pos="2569"/>
          <w:tab w:val="left" w:pos="3377"/>
          <w:tab w:val="left" w:pos="4571"/>
          <w:tab w:val="left" w:pos="5267"/>
          <w:tab w:val="left" w:pos="6075"/>
          <w:tab w:val="left" w:pos="7377"/>
          <w:tab w:val="left" w:pos="8204"/>
        </w:tabs>
        <w:spacing w:before="173" w:line="360" w:lineRule="auto"/>
        <w:ind w:left="808" w:right="1334" w:hanging="358"/>
      </w:pPr>
      <w:r>
        <w:rPr>
          <w:color w:val="000009"/>
        </w:rPr>
        <w:t>printf("\nEnter</w:t>
      </w:r>
      <w:r>
        <w:rPr>
          <w:color w:val="000009"/>
        </w:rPr>
        <w:tab/>
      </w:r>
      <w:r>
        <w:rPr>
          <w:color w:val="000009"/>
        </w:rPr>
        <w:t>the</w:t>
      </w:r>
      <w:r>
        <w:rPr>
          <w:color w:val="000009"/>
        </w:rPr>
        <w:tab/>
      </w:r>
      <w:r>
        <w:rPr>
          <w:color w:val="000009"/>
        </w:rPr>
        <w:t>details</w:t>
      </w:r>
      <w:r>
        <w:rPr>
          <w:color w:val="000009"/>
        </w:rPr>
        <w:tab/>
      </w:r>
      <w:r>
        <w:rPr>
          <w:color w:val="000009"/>
        </w:rPr>
        <w:t>of</w:t>
      </w:r>
      <w:r>
        <w:rPr>
          <w:color w:val="000009"/>
        </w:rPr>
        <w:tab/>
      </w:r>
      <w:r>
        <w:rPr>
          <w:color w:val="000009"/>
        </w:rPr>
        <w:t>the</w:t>
      </w:r>
      <w:r>
        <w:rPr>
          <w:color w:val="000009"/>
        </w:rPr>
        <w:tab/>
      </w:r>
      <w:r>
        <w:rPr>
          <w:color w:val="000009"/>
        </w:rPr>
        <w:t>process</w:t>
      </w:r>
      <w:r>
        <w:rPr>
          <w:color w:val="000009"/>
        </w:rPr>
        <w:tab/>
      </w:r>
      <w:r>
        <w:rPr>
          <w:color w:val="000009"/>
        </w:rPr>
        <w:t>%c</w:t>
      </w:r>
      <w:r>
        <w:rPr>
          <w:color w:val="000009"/>
        </w:rPr>
        <w:tab/>
      </w:r>
      <w:r>
        <w:rPr>
          <w:color w:val="000009"/>
        </w:rPr>
        <w:t>\n",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process[i].process_name);</w:t>
      </w:r>
    </w:p>
    <w:p>
      <w:pPr>
        <w:pStyle w:val="6"/>
        <w:spacing w:before="14" w:line="369" w:lineRule="auto"/>
        <w:ind w:left="436" w:right="5059" w:firstLine="14"/>
      </w:pPr>
      <w:r>
        <w:rPr>
          <w:color w:val="000009"/>
        </w:rPr>
        <w:t>printf("Enter the burst time: ");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scanf("%d", &amp; process[i].burst_time);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printf("Enter the priority: ");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scanf("%d", &amp; process[i].priority);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ASCII_number++;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}</w:t>
      </w:r>
    </w:p>
    <w:p>
      <w:pPr>
        <w:pStyle w:val="6"/>
        <w:spacing w:before="2" w:line="369" w:lineRule="auto"/>
        <w:ind w:left="450" w:right="4678" w:hanging="140"/>
      </w:pPr>
      <w:r>
        <w:rPr>
          <w:color w:val="000009"/>
        </w:rPr>
        <w:t>for (int i = 0; i &lt; number_of_process; i++) {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position =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i;</w:t>
      </w:r>
    </w:p>
    <w:p>
      <w:pPr>
        <w:pStyle w:val="6"/>
        <w:ind w:left="450"/>
      </w:pPr>
      <w:r>
        <w:rPr>
          <w:color w:val="000009"/>
        </w:rPr>
        <w:t>for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(int j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 +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1;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j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&lt;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number_of_process;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j++)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{</w:t>
      </w:r>
    </w:p>
    <w:p>
      <w:pPr>
        <w:pStyle w:val="6"/>
        <w:spacing w:before="175" w:line="369" w:lineRule="auto"/>
        <w:ind w:left="729" w:right="3763" w:hanging="140"/>
      </w:pPr>
      <w:r>
        <w:rPr>
          <w:color w:val="000009"/>
        </w:rPr>
        <w:t>if (process[j].priority &gt; process[position].priority)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position =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j;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}</w:t>
      </w:r>
    </w:p>
    <w:p>
      <w:pPr>
        <w:pStyle w:val="6"/>
        <w:spacing w:line="369" w:lineRule="auto"/>
        <w:ind w:left="311" w:right="5491" w:firstLine="139"/>
      </w:pPr>
      <w:r>
        <w:rPr>
          <w:color w:val="000009"/>
        </w:rPr>
        <w:t>temp_process = process[i];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process[i] = process[position];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process[position] = temp_process; }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process[0].waiting_time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0;</w:t>
      </w:r>
    </w:p>
    <w:p>
      <w:pPr>
        <w:pStyle w:val="6"/>
        <w:spacing w:line="369" w:lineRule="auto"/>
        <w:ind w:left="450" w:right="4678" w:hanging="140"/>
      </w:pPr>
      <w:r>
        <w:rPr>
          <w:color w:val="000009"/>
        </w:rPr>
        <w:t>for (int i = 1; i &lt; number_of_process; i++) {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process[i].waiting_time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0;</w:t>
      </w:r>
    </w:p>
    <w:p>
      <w:pPr>
        <w:pStyle w:val="6"/>
        <w:spacing w:before="1"/>
        <w:ind w:left="450"/>
      </w:pPr>
      <w:r>
        <w:rPr>
          <w:color w:val="000009"/>
        </w:rPr>
        <w:t>for (int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j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= 0;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j &lt; i;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j++)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{</w:t>
      </w:r>
    </w:p>
    <w:p>
      <w:pPr>
        <w:pStyle w:val="6"/>
        <w:tabs>
          <w:tab w:val="left" w:pos="6426"/>
        </w:tabs>
        <w:spacing w:before="172" w:line="369" w:lineRule="auto"/>
        <w:ind w:left="450" w:right="3383" w:firstLine="139"/>
      </w:pPr>
      <w:r>
        <w:rPr>
          <w:color w:val="000009"/>
        </w:rPr>
        <w:t>process[i].waiting_time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+=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process[j].burst_time;</w:t>
      </w:r>
      <w:r>
        <w:rPr>
          <w:color w:val="000009"/>
        </w:rPr>
        <w:tab/>
      </w:r>
      <w:r>
        <w:rPr>
          <w:color w:val="000009"/>
          <w:spacing w:val="-2"/>
        </w:rPr>
        <w:t>}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total +=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process[i].waiting_time;</w:t>
      </w:r>
      <w:r>
        <w:rPr>
          <w:color w:val="000009"/>
          <w:spacing w:val="69"/>
        </w:rPr>
        <w:t xml:space="preserve"> </w:t>
      </w:r>
      <w:r>
        <w:rPr>
          <w:color w:val="000009"/>
        </w:rPr>
        <w:t>}</w:t>
      </w:r>
    </w:p>
    <w:p>
      <w:pPr>
        <w:pStyle w:val="6"/>
        <w:spacing w:before="2"/>
        <w:ind w:left="311"/>
      </w:pPr>
      <w:r>
        <w:rPr>
          <w:color w:val="000009"/>
        </w:rPr>
        <w:t>average_waiting_time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(float)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total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/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(float)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number_of_process;</w:t>
      </w:r>
    </w:p>
    <w:p>
      <w:pPr>
        <w:spacing w:after="0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4"/>
        <w:ind w:left="311"/>
      </w:pPr>
      <w:r>
        <w:rPr>
          <w:color w:val="000009"/>
        </w:rPr>
        <w:t>total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0;</w:t>
      </w:r>
    </w:p>
    <w:p>
      <w:pPr>
        <w:pStyle w:val="6"/>
        <w:tabs>
          <w:tab w:val="left" w:pos="7293"/>
        </w:tabs>
        <w:spacing w:before="173" w:line="360" w:lineRule="auto"/>
        <w:ind w:left="808" w:right="1337" w:hanging="497"/>
      </w:pPr>
      <w:r>
        <w:rPr>
          <w:color w:val="000009"/>
        </w:rPr>
        <w:t>printf("\n\nProcess_name</w:t>
      </w:r>
      <w:r>
        <w:rPr>
          <w:color w:val="000009"/>
          <w:spacing w:val="35"/>
        </w:rPr>
        <w:t xml:space="preserve"> </w:t>
      </w:r>
      <w:r>
        <w:rPr>
          <w:color w:val="000009"/>
        </w:rPr>
        <w:t>\t</w:t>
      </w:r>
      <w:r>
        <w:rPr>
          <w:color w:val="000009"/>
          <w:spacing w:val="37"/>
        </w:rPr>
        <w:t xml:space="preserve"> </w:t>
      </w:r>
      <w:r>
        <w:rPr>
          <w:color w:val="000009"/>
        </w:rPr>
        <w:t>Burst</w:t>
      </w:r>
      <w:r>
        <w:rPr>
          <w:color w:val="000009"/>
          <w:spacing w:val="29"/>
        </w:rPr>
        <w:t xml:space="preserve"> </w:t>
      </w:r>
      <w:r>
        <w:rPr>
          <w:color w:val="000009"/>
        </w:rPr>
        <w:t>Time</w:t>
      </w:r>
      <w:r>
        <w:rPr>
          <w:color w:val="000009"/>
          <w:spacing w:val="37"/>
        </w:rPr>
        <w:t xml:space="preserve"> </w:t>
      </w:r>
      <w:r>
        <w:rPr>
          <w:color w:val="000009"/>
        </w:rPr>
        <w:t>\t</w:t>
      </w:r>
      <w:r>
        <w:rPr>
          <w:color w:val="000009"/>
          <w:spacing w:val="29"/>
        </w:rPr>
        <w:t xml:space="preserve"> </w:t>
      </w:r>
      <w:r>
        <w:rPr>
          <w:color w:val="000009"/>
        </w:rPr>
        <w:t>Waiting</w:t>
      </w:r>
      <w:r>
        <w:rPr>
          <w:color w:val="000009"/>
          <w:spacing w:val="28"/>
        </w:rPr>
        <w:t xml:space="preserve"> </w:t>
      </w:r>
      <w:r>
        <w:rPr>
          <w:color w:val="000009"/>
        </w:rPr>
        <w:t>Time</w:t>
      </w:r>
      <w:r>
        <w:rPr>
          <w:color w:val="000009"/>
          <w:spacing w:val="37"/>
        </w:rPr>
        <w:t xml:space="preserve"> </w:t>
      </w:r>
      <w:r>
        <w:rPr>
          <w:color w:val="000009"/>
        </w:rPr>
        <w:t>\t</w:t>
      </w:r>
      <w:r>
        <w:rPr>
          <w:color w:val="000009"/>
        </w:rPr>
        <w:tab/>
      </w:r>
      <w:r>
        <w:rPr>
          <w:color w:val="000009"/>
          <w:spacing w:val="-1"/>
        </w:rPr>
        <w:t>Turnaround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Time\n");</w:t>
      </w:r>
    </w:p>
    <w:p>
      <w:pPr>
        <w:pStyle w:val="6"/>
        <w:tabs>
          <w:tab w:val="left" w:pos="6739"/>
        </w:tabs>
        <w:spacing w:before="13" w:line="369" w:lineRule="auto"/>
        <w:ind w:left="311" w:right="2702"/>
      </w:pPr>
      <w:r>
        <w:rPr>
          <w:color w:val="000009"/>
        </w:rPr>
        <w:t>printf("</w:t>
      </w:r>
      <w:r>
        <w:rPr>
          <w:color w:val="000009"/>
          <w:u w:val="thick" w:color="000008"/>
        </w:rPr>
        <w:tab/>
      </w:r>
      <w:r>
        <w:rPr>
          <w:color w:val="000009"/>
          <w:spacing w:val="-1"/>
        </w:rPr>
        <w:t>\n");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(int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 =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0;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&lt;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number_of_process; i++) {</w:t>
      </w:r>
    </w:p>
    <w:p>
      <w:pPr>
        <w:pStyle w:val="6"/>
        <w:tabs>
          <w:tab w:val="left" w:pos="4393"/>
          <w:tab w:val="left" w:pos="5310"/>
          <w:tab w:val="left" w:pos="8445"/>
        </w:tabs>
        <w:spacing w:line="360" w:lineRule="auto"/>
        <w:ind w:left="808" w:right="1340" w:hanging="358"/>
        <w:jc w:val="both"/>
      </w:pPr>
      <w:r>
        <w:rPr>
          <w:color w:val="000009"/>
        </w:rPr>
        <w:t>process[i].turn_around_time</w:t>
      </w:r>
      <w:r>
        <w:rPr>
          <w:color w:val="000009"/>
        </w:rPr>
        <w:tab/>
      </w:r>
      <w:r>
        <w:rPr>
          <w:color w:val="000009"/>
        </w:rPr>
        <w:t>=</w:t>
      </w:r>
      <w:r>
        <w:rPr>
          <w:color w:val="000009"/>
        </w:rPr>
        <w:tab/>
      </w:r>
      <w:r>
        <w:rPr>
          <w:color w:val="000009"/>
        </w:rPr>
        <w:t>process[i].burst_time</w:t>
      </w:r>
      <w:r>
        <w:rPr>
          <w:color w:val="000009"/>
        </w:rPr>
        <w:tab/>
      </w:r>
      <w:r>
        <w:rPr>
          <w:color w:val="000009"/>
          <w:spacing w:val="-1"/>
        </w:rPr>
        <w:t>+</w:t>
      </w:r>
      <w:r>
        <w:rPr>
          <w:color w:val="000009"/>
          <w:spacing w:val="-68"/>
        </w:rPr>
        <w:t xml:space="preserve"> </w:t>
      </w:r>
      <w:r>
        <w:rPr>
          <w:color w:val="000009"/>
        </w:rPr>
        <w:t>process[i].waiting_time;</w:t>
      </w:r>
    </w:p>
    <w:p>
      <w:pPr>
        <w:pStyle w:val="6"/>
        <w:tabs>
          <w:tab w:val="left" w:pos="5884"/>
        </w:tabs>
        <w:spacing w:before="13" w:line="360" w:lineRule="auto"/>
        <w:ind w:left="808" w:right="1338" w:hanging="358"/>
        <w:jc w:val="both"/>
      </w:pPr>
      <w:r>
        <w:rPr>
          <w:color w:val="000009"/>
        </w:rPr>
        <w:t>printf("\t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%c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\t\t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%d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\t\t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%d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\t\t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%d",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process[i].process_name,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process[i].burst_time,</w:t>
      </w:r>
      <w:r>
        <w:rPr>
          <w:color w:val="000009"/>
        </w:rPr>
        <w:tab/>
      </w:r>
      <w:r>
        <w:rPr>
          <w:color w:val="000009"/>
        </w:rPr>
        <w:t>process[i].waiting_time,</w:t>
      </w:r>
      <w:r>
        <w:rPr>
          <w:color w:val="000009"/>
          <w:spacing w:val="-68"/>
        </w:rPr>
        <w:t xml:space="preserve"> </w:t>
      </w:r>
      <w:r>
        <w:rPr>
          <w:color w:val="000009"/>
        </w:rPr>
        <w:t>process[i].turn_around_time);</w:t>
      </w:r>
    </w:p>
    <w:p>
      <w:pPr>
        <w:pStyle w:val="6"/>
        <w:tabs>
          <w:tab w:val="left" w:pos="7001"/>
        </w:tabs>
        <w:spacing w:before="13" w:line="369" w:lineRule="auto"/>
        <w:ind w:left="311" w:right="1584" w:firstLine="139"/>
      </w:pPr>
      <w:r>
        <w:rPr>
          <w:color w:val="000009"/>
        </w:rPr>
        <w:t>printf("\n</w:t>
      </w:r>
      <w:r>
        <w:rPr>
          <w:color w:val="000009"/>
          <w:u w:val="thick" w:color="000008"/>
        </w:rPr>
        <w:tab/>
      </w:r>
      <w:r>
        <w:rPr>
          <w:color w:val="000009"/>
        </w:rPr>
        <w:t>\n");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}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average_turnaround_time = (float) total / (float) number_of_process;</w:t>
      </w:r>
      <w:r>
        <w:rPr>
          <w:color w:val="000009"/>
          <w:spacing w:val="1"/>
        </w:rPr>
        <w:t xml:space="preserve"> </w:t>
      </w:r>
      <w:r>
        <w:rPr>
          <w:color w:val="000009"/>
          <w:spacing w:val="-2"/>
        </w:rPr>
        <w:t xml:space="preserve">printf("\n\n Average Waiting </w:t>
      </w:r>
      <w:r>
        <w:rPr>
          <w:color w:val="000009"/>
          <w:spacing w:val="-1"/>
        </w:rPr>
        <w:t>Time : %f", average_waiting_time);</w:t>
      </w:r>
      <w:r>
        <w:rPr>
          <w:color w:val="000009"/>
        </w:rPr>
        <w:t xml:space="preserve"> </w:t>
      </w:r>
      <w:r>
        <w:rPr>
          <w:color w:val="000009"/>
          <w:spacing w:val="-2"/>
        </w:rPr>
        <w:t xml:space="preserve">printf("\n </w:t>
      </w:r>
      <w:r>
        <w:rPr>
          <w:color w:val="000009"/>
          <w:spacing w:val="-1"/>
        </w:rPr>
        <w:t>Average Turnaround Time: %f\n", average_turnaround_time);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return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0;</w:t>
      </w:r>
    </w:p>
    <w:p>
      <w:pPr>
        <w:spacing w:after="0" w:line="369" w:lineRule="auto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ind w:left="173"/>
        <w:rPr>
          <w:sz w:val="20"/>
        </w:rPr>
      </w:pPr>
      <w:r>
        <w:rPr>
          <w:sz w:val="20"/>
        </w:rPr>
        <w:drawing>
          <wp:inline distT="0" distB="0" distL="0" distR="0">
            <wp:extent cx="5702300" cy="5172075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933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3"/>
        <w:numPr>
          <w:ilvl w:val="0"/>
          <w:numId w:val="6"/>
        </w:numPr>
        <w:tabs>
          <w:tab w:val="left" w:pos="451"/>
        </w:tabs>
        <w:spacing w:before="243" w:after="0" w:line="259" w:lineRule="auto"/>
        <w:ind w:left="100" w:right="1025" w:firstLine="0"/>
        <w:jc w:val="left"/>
        <w:rPr>
          <w:color w:val="000009"/>
        </w:rPr>
      </w:pPr>
      <w:r>
        <w:rPr>
          <w:color w:val="000009"/>
        </w:rPr>
        <w:t>Construct a C program to simulate Round Robin scheduling algorithm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with C.</w:t>
      </w:r>
    </w:p>
    <w:p>
      <w:pPr>
        <w:pStyle w:val="6"/>
        <w:spacing w:before="159" w:line="259" w:lineRule="auto"/>
        <w:ind w:left="100" w:right="1132"/>
      </w:pPr>
      <w:r>
        <w:rPr>
          <w:b/>
          <w:color w:val="000009"/>
        </w:rPr>
        <w:t>Aim:-</w:t>
      </w:r>
      <w:r>
        <w:rPr>
          <w:b/>
          <w:color w:val="000009"/>
          <w:spacing w:val="-16"/>
        </w:rPr>
        <w:t xml:space="preserve"> </w:t>
      </w:r>
      <w:r>
        <w:rPr>
          <w:color w:val="000009"/>
        </w:rPr>
        <w:t>Construct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C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program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simulate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Round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Robin scheduling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algorithm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with C.</w:t>
      </w:r>
    </w:p>
    <w:p>
      <w:pPr>
        <w:pStyle w:val="3"/>
        <w:spacing w:before="161"/>
        <w:ind w:left="100"/>
      </w:pPr>
      <w:r>
        <w:rPr>
          <w:color w:val="000009"/>
        </w:rPr>
        <w:t>Algorithm:-</w:t>
      </w:r>
    </w:p>
    <w:p>
      <w:pPr>
        <w:pStyle w:val="9"/>
        <w:numPr>
          <w:ilvl w:val="1"/>
          <w:numId w:val="6"/>
        </w:numPr>
        <w:tabs>
          <w:tab w:val="left" w:pos="821"/>
        </w:tabs>
        <w:spacing w:before="185" w:after="0" w:line="256" w:lineRule="auto"/>
        <w:ind w:left="820" w:right="1591" w:hanging="360"/>
        <w:jc w:val="left"/>
        <w:rPr>
          <w:color w:val="000009"/>
          <w:sz w:val="28"/>
        </w:rPr>
      </w:pPr>
      <w:r>
        <w:rPr>
          <w:color w:val="000009"/>
          <w:sz w:val="28"/>
        </w:rPr>
        <w:t>Initialize the necessary data structures to store process information,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including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process ID,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burst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time,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and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remaining time.</w:t>
      </w:r>
    </w:p>
    <w:p>
      <w:pPr>
        <w:pStyle w:val="9"/>
        <w:numPr>
          <w:ilvl w:val="1"/>
          <w:numId w:val="6"/>
        </w:numPr>
        <w:tabs>
          <w:tab w:val="left" w:pos="821"/>
        </w:tabs>
        <w:spacing w:before="0" w:after="0" w:line="319" w:lineRule="exact"/>
        <w:ind w:left="820" w:right="0" w:hanging="361"/>
        <w:jc w:val="left"/>
        <w:rPr>
          <w:color w:val="000009"/>
          <w:sz w:val="28"/>
        </w:rPr>
      </w:pPr>
      <w:r>
        <w:rPr>
          <w:color w:val="000009"/>
          <w:sz w:val="28"/>
        </w:rPr>
        <w:t>Read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number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of processes (N)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from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user.</w:t>
      </w:r>
    </w:p>
    <w:p>
      <w:pPr>
        <w:pStyle w:val="9"/>
        <w:numPr>
          <w:ilvl w:val="1"/>
          <w:numId w:val="6"/>
        </w:numPr>
        <w:tabs>
          <w:tab w:val="left" w:pos="821"/>
        </w:tabs>
        <w:spacing w:before="21" w:after="0" w:line="240" w:lineRule="auto"/>
        <w:ind w:left="820" w:right="0" w:hanging="361"/>
        <w:jc w:val="left"/>
        <w:rPr>
          <w:color w:val="000009"/>
          <w:sz w:val="28"/>
        </w:rPr>
      </w:pPr>
      <w:r>
        <w:rPr>
          <w:color w:val="000009"/>
          <w:sz w:val="28"/>
        </w:rPr>
        <w:t>Read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the time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quantum (slice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time)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from the user.</w:t>
      </w:r>
    </w:p>
    <w:p>
      <w:pPr>
        <w:pStyle w:val="9"/>
        <w:numPr>
          <w:ilvl w:val="1"/>
          <w:numId w:val="6"/>
        </w:numPr>
        <w:tabs>
          <w:tab w:val="left" w:pos="821"/>
        </w:tabs>
        <w:spacing w:before="21" w:after="0" w:line="240" w:lineRule="auto"/>
        <w:ind w:left="820" w:right="0" w:hanging="361"/>
        <w:jc w:val="left"/>
        <w:rPr>
          <w:color w:val="000009"/>
          <w:sz w:val="28"/>
        </w:rPr>
      </w:pPr>
      <w:r>
        <w:rPr>
          <w:color w:val="000009"/>
          <w:sz w:val="28"/>
        </w:rPr>
        <w:t>For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each</w:t>
      </w:r>
      <w:r>
        <w:rPr>
          <w:color w:val="000009"/>
          <w:spacing w:val="-6"/>
          <w:sz w:val="28"/>
        </w:rPr>
        <w:t xml:space="preserve"> </w:t>
      </w:r>
      <w:r>
        <w:rPr>
          <w:color w:val="000009"/>
          <w:sz w:val="28"/>
        </w:rPr>
        <w:t>process,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read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following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information:</w:t>
      </w:r>
    </w:p>
    <w:p>
      <w:pPr>
        <w:pStyle w:val="9"/>
        <w:numPr>
          <w:ilvl w:val="1"/>
          <w:numId w:val="6"/>
        </w:numPr>
        <w:tabs>
          <w:tab w:val="left" w:pos="821"/>
        </w:tabs>
        <w:spacing w:before="24" w:after="0" w:line="240" w:lineRule="auto"/>
        <w:ind w:left="820" w:right="0" w:hanging="361"/>
        <w:jc w:val="left"/>
        <w:rPr>
          <w:color w:val="000009"/>
          <w:sz w:val="28"/>
        </w:rPr>
      </w:pPr>
      <w:r>
        <w:rPr>
          <w:color w:val="000009"/>
          <w:sz w:val="28"/>
        </w:rPr>
        <w:t>Process ID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(PID)</w:t>
      </w:r>
    </w:p>
    <w:p>
      <w:pPr>
        <w:pStyle w:val="9"/>
        <w:numPr>
          <w:ilvl w:val="1"/>
          <w:numId w:val="6"/>
        </w:numPr>
        <w:tabs>
          <w:tab w:val="left" w:pos="821"/>
        </w:tabs>
        <w:spacing w:before="21" w:after="0" w:line="240" w:lineRule="auto"/>
        <w:ind w:left="820" w:right="0" w:hanging="361"/>
        <w:jc w:val="left"/>
        <w:rPr>
          <w:color w:val="000009"/>
          <w:sz w:val="28"/>
        </w:rPr>
      </w:pPr>
      <w:r>
        <w:rPr>
          <w:color w:val="000009"/>
          <w:sz w:val="28"/>
        </w:rPr>
        <w:t>Burst</w:t>
      </w:r>
      <w:r>
        <w:rPr>
          <w:color w:val="000009"/>
          <w:spacing w:val="-6"/>
          <w:sz w:val="28"/>
        </w:rPr>
        <w:t xml:space="preserve"> </w:t>
      </w:r>
      <w:r>
        <w:rPr>
          <w:color w:val="000009"/>
          <w:sz w:val="28"/>
        </w:rPr>
        <w:t>Time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(time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required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for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execution)</w:t>
      </w:r>
    </w:p>
    <w:p>
      <w:pPr>
        <w:pStyle w:val="9"/>
        <w:numPr>
          <w:ilvl w:val="1"/>
          <w:numId w:val="6"/>
        </w:numPr>
        <w:tabs>
          <w:tab w:val="left" w:pos="821"/>
        </w:tabs>
        <w:spacing w:before="21" w:after="0" w:line="240" w:lineRule="auto"/>
        <w:ind w:left="820" w:right="0" w:hanging="361"/>
        <w:jc w:val="left"/>
        <w:rPr>
          <w:color w:val="000009"/>
          <w:sz w:val="28"/>
        </w:rPr>
      </w:pPr>
      <w:r>
        <w:rPr>
          <w:color w:val="000009"/>
          <w:sz w:val="28"/>
        </w:rPr>
        <w:t>Create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a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queue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data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structure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to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store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processes.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top="1420" w:right="620" w:bottom="280" w:left="1340" w:header="720" w:footer="720" w:gutter="0"/>
          <w:cols w:space="720" w:num="1"/>
        </w:sectPr>
      </w:pPr>
    </w:p>
    <w:p>
      <w:pPr>
        <w:pStyle w:val="9"/>
        <w:numPr>
          <w:ilvl w:val="1"/>
          <w:numId w:val="6"/>
        </w:numPr>
        <w:tabs>
          <w:tab w:val="left" w:pos="821"/>
        </w:tabs>
        <w:spacing w:before="62" w:after="0" w:line="240" w:lineRule="auto"/>
        <w:ind w:left="820" w:right="0" w:hanging="361"/>
        <w:jc w:val="left"/>
        <w:rPr>
          <w:color w:val="000009"/>
          <w:sz w:val="28"/>
        </w:rPr>
      </w:pPr>
      <w:r>
        <w:rPr>
          <w:color w:val="000009"/>
          <w:sz w:val="28"/>
        </w:rPr>
        <w:t>Enqueue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all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processes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into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queue.</w:t>
      </w:r>
    </w:p>
    <w:p>
      <w:pPr>
        <w:pStyle w:val="9"/>
        <w:numPr>
          <w:ilvl w:val="1"/>
          <w:numId w:val="6"/>
        </w:numPr>
        <w:tabs>
          <w:tab w:val="left" w:pos="821"/>
        </w:tabs>
        <w:spacing w:before="21" w:after="0" w:line="256" w:lineRule="auto"/>
        <w:ind w:left="820" w:right="875" w:hanging="360"/>
        <w:jc w:val="left"/>
        <w:rPr>
          <w:color w:val="000009"/>
          <w:sz w:val="28"/>
        </w:rPr>
      </w:pPr>
      <w:r>
        <w:rPr>
          <w:color w:val="000009"/>
          <w:sz w:val="28"/>
        </w:rPr>
        <w:t>Initialize a variable current_time to 0 (representing the current time in the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simulation).</w:t>
      </w:r>
    </w:p>
    <w:p>
      <w:pPr>
        <w:pStyle w:val="9"/>
        <w:numPr>
          <w:ilvl w:val="1"/>
          <w:numId w:val="6"/>
        </w:numPr>
        <w:tabs>
          <w:tab w:val="left" w:pos="821"/>
        </w:tabs>
        <w:spacing w:before="0" w:after="0" w:line="256" w:lineRule="auto"/>
        <w:ind w:left="460" w:right="3364" w:firstLine="0"/>
        <w:jc w:val="left"/>
        <w:rPr>
          <w:color w:val="000009"/>
          <w:sz w:val="26"/>
        </w:rPr>
      </w:pPr>
      <w:r>
        <w:rPr>
          <w:color w:val="000009"/>
          <w:sz w:val="28"/>
        </w:rPr>
        <w:t>Initialize a variable total_waiting_time to 0.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11.While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queue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is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not empty,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repeat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the following:</w:t>
      </w:r>
    </w:p>
    <w:p>
      <w:pPr>
        <w:pStyle w:val="9"/>
        <w:numPr>
          <w:ilvl w:val="2"/>
          <w:numId w:val="6"/>
        </w:numPr>
        <w:tabs>
          <w:tab w:val="left" w:pos="1541"/>
        </w:tabs>
        <w:spacing w:before="0" w:after="0" w:line="319" w:lineRule="exact"/>
        <w:ind w:left="1540" w:right="0" w:hanging="361"/>
        <w:jc w:val="left"/>
        <w:rPr>
          <w:sz w:val="28"/>
        </w:rPr>
      </w:pPr>
      <w:r>
        <w:rPr>
          <w:color w:val="000009"/>
          <w:sz w:val="28"/>
        </w:rPr>
        <w:t>Dequeue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a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process from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front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of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queue.</w:t>
      </w:r>
    </w:p>
    <w:p>
      <w:pPr>
        <w:pStyle w:val="9"/>
        <w:numPr>
          <w:ilvl w:val="2"/>
          <w:numId w:val="6"/>
        </w:numPr>
        <w:tabs>
          <w:tab w:val="left" w:pos="1541"/>
        </w:tabs>
        <w:spacing w:before="21" w:after="0" w:line="256" w:lineRule="auto"/>
        <w:ind w:left="1540" w:right="836" w:hanging="360"/>
        <w:jc w:val="left"/>
        <w:rPr>
          <w:sz w:val="28"/>
        </w:rPr>
      </w:pPr>
      <w:r>
        <w:rPr>
          <w:color w:val="000009"/>
          <w:sz w:val="28"/>
        </w:rPr>
        <w:t>Calculate the execution time for the process, which is the minimum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of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time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quantum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and the remaining time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for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process.</w:t>
      </w:r>
    </w:p>
    <w:p>
      <w:pPr>
        <w:pStyle w:val="9"/>
        <w:numPr>
          <w:ilvl w:val="2"/>
          <w:numId w:val="6"/>
        </w:numPr>
        <w:tabs>
          <w:tab w:val="left" w:pos="1541"/>
        </w:tabs>
        <w:spacing w:before="0" w:after="0" w:line="319" w:lineRule="exact"/>
        <w:ind w:left="1540" w:right="0" w:hanging="361"/>
        <w:jc w:val="left"/>
        <w:rPr>
          <w:sz w:val="28"/>
        </w:rPr>
      </w:pPr>
      <w:r>
        <w:rPr>
          <w:color w:val="000009"/>
          <w:sz w:val="28"/>
        </w:rPr>
        <w:t>Update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process's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remaining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time.</w:t>
      </w:r>
    </w:p>
    <w:p>
      <w:pPr>
        <w:pStyle w:val="9"/>
        <w:numPr>
          <w:ilvl w:val="2"/>
          <w:numId w:val="6"/>
        </w:numPr>
        <w:tabs>
          <w:tab w:val="left" w:pos="1541"/>
        </w:tabs>
        <w:spacing w:before="21" w:after="0" w:line="240" w:lineRule="auto"/>
        <w:ind w:left="1540" w:right="0" w:hanging="361"/>
        <w:jc w:val="left"/>
        <w:rPr>
          <w:sz w:val="28"/>
        </w:rPr>
      </w:pPr>
      <w:r>
        <w:rPr>
          <w:color w:val="000009"/>
          <w:sz w:val="28"/>
        </w:rPr>
        <w:t>Update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current_time</w:t>
      </w:r>
      <w:r>
        <w:rPr>
          <w:color w:val="000009"/>
          <w:spacing w:val="-6"/>
          <w:sz w:val="28"/>
        </w:rPr>
        <w:t xml:space="preserve"> </w:t>
      </w:r>
      <w:r>
        <w:rPr>
          <w:color w:val="000009"/>
          <w:sz w:val="28"/>
        </w:rPr>
        <w:t>by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adding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execution</w:t>
      </w:r>
      <w:r>
        <w:rPr>
          <w:color w:val="000009"/>
          <w:spacing w:val="-6"/>
          <w:sz w:val="28"/>
        </w:rPr>
        <w:t xml:space="preserve"> </w:t>
      </w:r>
      <w:r>
        <w:rPr>
          <w:color w:val="000009"/>
          <w:sz w:val="28"/>
        </w:rPr>
        <w:t>time.</w:t>
      </w:r>
    </w:p>
    <w:p>
      <w:pPr>
        <w:pStyle w:val="9"/>
        <w:numPr>
          <w:ilvl w:val="2"/>
          <w:numId w:val="6"/>
        </w:numPr>
        <w:tabs>
          <w:tab w:val="left" w:pos="1541"/>
        </w:tabs>
        <w:spacing w:before="22" w:after="0" w:line="256" w:lineRule="auto"/>
        <w:ind w:left="1540" w:right="1378" w:hanging="360"/>
        <w:jc w:val="left"/>
        <w:rPr>
          <w:sz w:val="28"/>
        </w:rPr>
      </w:pPr>
      <w:r>
        <w:rPr>
          <w:color w:val="000009"/>
          <w:sz w:val="28"/>
        </w:rPr>
        <w:t>If the process still has remaining time, enqueue it back into the</w:t>
      </w:r>
      <w:r>
        <w:rPr>
          <w:color w:val="000009"/>
          <w:spacing w:val="-68"/>
          <w:sz w:val="28"/>
        </w:rPr>
        <w:t xml:space="preserve"> </w:t>
      </w:r>
      <w:r>
        <w:rPr>
          <w:color w:val="000009"/>
          <w:sz w:val="28"/>
        </w:rPr>
        <w:t>queue.</w:t>
      </w:r>
    </w:p>
    <w:p>
      <w:pPr>
        <w:pStyle w:val="9"/>
        <w:numPr>
          <w:ilvl w:val="2"/>
          <w:numId w:val="6"/>
        </w:numPr>
        <w:tabs>
          <w:tab w:val="left" w:pos="1541"/>
        </w:tabs>
        <w:spacing w:before="0" w:after="0" w:line="256" w:lineRule="auto"/>
        <w:ind w:left="1540" w:right="968" w:hanging="360"/>
        <w:jc w:val="left"/>
        <w:rPr>
          <w:sz w:val="28"/>
        </w:rPr>
      </w:pPr>
      <w:r>
        <w:rPr>
          <w:color w:val="000009"/>
          <w:sz w:val="28"/>
        </w:rPr>
        <w:t>Calculate the waiting time for the process as current_time - arrival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time, where arrival time is the time when the process was first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enqueued.</w:t>
      </w:r>
    </w:p>
    <w:p>
      <w:pPr>
        <w:pStyle w:val="9"/>
        <w:numPr>
          <w:ilvl w:val="2"/>
          <w:numId w:val="6"/>
        </w:numPr>
        <w:tabs>
          <w:tab w:val="left" w:pos="1541"/>
        </w:tabs>
        <w:spacing w:before="0" w:after="0" w:line="256" w:lineRule="auto"/>
        <w:ind w:left="460" w:right="2259" w:firstLine="719"/>
        <w:jc w:val="left"/>
        <w:rPr>
          <w:sz w:val="28"/>
        </w:rPr>
      </w:pPr>
      <w:r>
        <w:rPr>
          <w:color w:val="000009"/>
          <w:sz w:val="28"/>
        </w:rPr>
        <w:t>Add the waiting time to total_waiting_time.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12.Calculate the average waiting time as total_waiting_time / N.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13.Print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the average waiting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time.</w:t>
      </w:r>
    </w:p>
    <w:p>
      <w:pPr>
        <w:pStyle w:val="6"/>
        <w:spacing w:before="150" w:line="374" w:lineRule="auto"/>
        <w:ind w:left="100" w:right="7717"/>
      </w:pPr>
      <w:r>
        <w:rPr>
          <w:b/>
          <w:color w:val="000009"/>
        </w:rPr>
        <w:t>Program:-</w:t>
      </w:r>
      <w:r>
        <w:rPr>
          <w:b/>
          <w:color w:val="000009"/>
          <w:spacing w:val="1"/>
        </w:rPr>
        <w:t xml:space="preserve"> </w:t>
      </w:r>
      <w:r>
        <w:rPr>
          <w:color w:val="000009"/>
        </w:rPr>
        <w:t>#include&lt;stdio.h&gt;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#include&lt;conio.h&gt;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int main()</w:t>
      </w:r>
    </w:p>
    <w:p>
      <w:pPr>
        <w:pStyle w:val="6"/>
        <w:spacing w:line="315" w:lineRule="exact"/>
        <w:ind w:left="100"/>
      </w:pPr>
      <w:r>
        <w:rPr>
          <w:color w:val="000009"/>
          <w:w w:val="100"/>
        </w:rPr>
        <w:t>{</w:t>
      </w:r>
    </w:p>
    <w:p>
      <w:pPr>
        <w:pStyle w:val="6"/>
        <w:spacing w:before="178" w:line="369" w:lineRule="auto"/>
        <w:ind w:left="378" w:right="1337"/>
      </w:pPr>
      <w:r>
        <w:rPr>
          <w:color w:val="000009"/>
          <w:spacing w:val="-1"/>
        </w:rPr>
        <w:t>int</w:t>
      </w:r>
      <w:r>
        <w:rPr>
          <w:color w:val="000009"/>
          <w:spacing w:val="-16"/>
        </w:rPr>
        <w:t xml:space="preserve"> </w:t>
      </w:r>
      <w:r>
        <w:rPr>
          <w:color w:val="000009"/>
          <w:spacing w:val="-1"/>
        </w:rPr>
        <w:t>i,</w:t>
      </w:r>
      <w:r>
        <w:rPr>
          <w:color w:val="000009"/>
          <w:spacing w:val="-16"/>
        </w:rPr>
        <w:t xml:space="preserve"> </w:t>
      </w:r>
      <w:r>
        <w:rPr>
          <w:color w:val="000009"/>
          <w:spacing w:val="-1"/>
        </w:rPr>
        <w:t>NOP,</w:t>
      </w:r>
      <w:r>
        <w:rPr>
          <w:color w:val="000009"/>
          <w:spacing w:val="-17"/>
        </w:rPr>
        <w:t xml:space="preserve"> </w:t>
      </w:r>
      <w:r>
        <w:rPr>
          <w:color w:val="000009"/>
          <w:spacing w:val="-1"/>
        </w:rPr>
        <w:t>sum=0,count=0,</w:t>
      </w:r>
      <w:r>
        <w:rPr>
          <w:color w:val="000009"/>
          <w:spacing w:val="-16"/>
        </w:rPr>
        <w:t xml:space="preserve"> </w:t>
      </w:r>
      <w:r>
        <w:rPr>
          <w:color w:val="000009"/>
          <w:spacing w:val="-1"/>
        </w:rPr>
        <w:t>y,</w:t>
      </w:r>
      <w:r>
        <w:rPr>
          <w:color w:val="000009"/>
          <w:spacing w:val="-16"/>
        </w:rPr>
        <w:t xml:space="preserve"> </w:t>
      </w:r>
      <w:r>
        <w:rPr>
          <w:color w:val="000009"/>
          <w:spacing w:val="-1"/>
        </w:rPr>
        <w:t>quant,</w:t>
      </w:r>
      <w:r>
        <w:rPr>
          <w:color w:val="000009"/>
          <w:spacing w:val="-17"/>
        </w:rPr>
        <w:t xml:space="preserve"> </w:t>
      </w:r>
      <w:r>
        <w:rPr>
          <w:color w:val="000009"/>
          <w:spacing w:val="-1"/>
        </w:rPr>
        <w:t>wt=0,</w:t>
      </w:r>
      <w:r>
        <w:rPr>
          <w:color w:val="000009"/>
          <w:spacing w:val="-16"/>
        </w:rPr>
        <w:t xml:space="preserve"> </w:t>
      </w:r>
      <w:r>
        <w:rPr>
          <w:color w:val="000009"/>
          <w:spacing w:val="-1"/>
        </w:rPr>
        <w:t>tat=0,</w:t>
      </w:r>
      <w:r>
        <w:rPr>
          <w:color w:val="000009"/>
          <w:spacing w:val="-16"/>
        </w:rPr>
        <w:t xml:space="preserve"> </w:t>
      </w:r>
      <w:r>
        <w:rPr>
          <w:color w:val="000009"/>
        </w:rPr>
        <w:t>at[10],</w:t>
      </w:r>
      <w:r>
        <w:rPr>
          <w:color w:val="000009"/>
          <w:spacing w:val="-17"/>
        </w:rPr>
        <w:t xml:space="preserve"> </w:t>
      </w:r>
      <w:r>
        <w:rPr>
          <w:color w:val="000009"/>
        </w:rPr>
        <w:t>bt[10],</w:t>
      </w:r>
      <w:r>
        <w:rPr>
          <w:color w:val="000009"/>
          <w:spacing w:val="-16"/>
        </w:rPr>
        <w:t xml:space="preserve"> </w:t>
      </w:r>
      <w:r>
        <w:rPr>
          <w:color w:val="000009"/>
        </w:rPr>
        <w:t>temp[10];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float avg_wt,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avg_tat;</w:t>
      </w:r>
    </w:p>
    <w:p>
      <w:pPr>
        <w:pStyle w:val="6"/>
        <w:spacing w:before="4" w:line="369" w:lineRule="auto"/>
        <w:ind w:left="378" w:right="3693"/>
      </w:pPr>
      <w:r>
        <w:rPr>
          <w:color w:val="000009"/>
        </w:rPr>
        <w:t>printf("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Total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number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process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system: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");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scanf("%d",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&amp;NOP);</w:t>
      </w:r>
    </w:p>
    <w:p>
      <w:pPr>
        <w:pStyle w:val="6"/>
        <w:spacing w:before="5"/>
        <w:ind w:left="378"/>
      </w:pPr>
      <w:r>
        <w:rPr>
          <w:color w:val="000009"/>
        </w:rPr>
        <w:t>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NOP;</w:t>
      </w:r>
    </w:p>
    <w:p>
      <w:pPr>
        <w:pStyle w:val="6"/>
        <w:spacing w:before="175"/>
        <w:ind w:left="100"/>
      </w:pPr>
      <w:r>
        <w:rPr>
          <w:color w:val="000009"/>
        </w:rPr>
        <w:t>for(i=0;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i&lt;NOP;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i++)</w:t>
      </w:r>
    </w:p>
    <w:p>
      <w:pPr>
        <w:pStyle w:val="6"/>
        <w:spacing w:before="175"/>
        <w:ind w:left="100"/>
      </w:pPr>
      <w:r>
        <w:rPr>
          <w:color w:val="000009"/>
          <w:w w:val="100"/>
        </w:rPr>
        <w:t>{</w:t>
      </w:r>
    </w:p>
    <w:p>
      <w:pPr>
        <w:pStyle w:val="6"/>
        <w:spacing w:before="177" w:line="369" w:lineRule="auto"/>
        <w:ind w:left="100" w:right="1429"/>
      </w:pPr>
      <w:r>
        <w:rPr>
          <w:color w:val="000009"/>
        </w:rPr>
        <w:t>printf("\n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Enter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7"/>
        </w:rPr>
        <w:t xml:space="preserve"> </w:t>
      </w:r>
      <w:r>
        <w:rPr>
          <w:color w:val="000009"/>
        </w:rPr>
        <w:t>Arrival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Burst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time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Process[%d]\n",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i+1);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printf("</w:t>
      </w:r>
      <w:r>
        <w:rPr>
          <w:color w:val="000009"/>
          <w:spacing w:val="-18"/>
        </w:rPr>
        <w:t xml:space="preserve"> </w:t>
      </w:r>
      <w:r>
        <w:rPr>
          <w:color w:val="000009"/>
        </w:rPr>
        <w:t>Arrival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time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is: \t");</w:t>
      </w:r>
    </w:p>
    <w:p>
      <w:pPr>
        <w:pStyle w:val="6"/>
        <w:spacing w:before="4"/>
        <w:ind w:left="100"/>
      </w:pPr>
      <w:r>
        <w:rPr>
          <w:color w:val="000009"/>
        </w:rPr>
        <w:t>scanf("%d",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&amp;at[i]);</w:t>
      </w:r>
    </w:p>
    <w:p>
      <w:pPr>
        <w:spacing w:after="0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2" w:line="372" w:lineRule="auto"/>
        <w:ind w:left="100" w:right="6692"/>
      </w:pPr>
      <w:r>
        <w:rPr>
          <w:color w:val="000009"/>
        </w:rPr>
        <w:t>printf(" \nBurst time is: \t");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scanf("%d",</w:t>
      </w:r>
      <w:r>
        <w:rPr>
          <w:color w:val="000009"/>
          <w:spacing w:val="70"/>
        </w:rPr>
        <w:t xml:space="preserve"> </w:t>
      </w:r>
      <w:r>
        <w:rPr>
          <w:color w:val="000009"/>
        </w:rPr>
        <w:t>&amp;bt[i]);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temp[i]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bt[i];</w:t>
      </w:r>
    </w:p>
    <w:p>
      <w:pPr>
        <w:pStyle w:val="6"/>
        <w:spacing w:line="318" w:lineRule="exact"/>
        <w:ind w:left="100"/>
      </w:pPr>
      <w:r>
        <w:rPr>
          <w:color w:val="000009"/>
          <w:w w:val="100"/>
        </w:rPr>
        <w:t>}</w:t>
      </w:r>
    </w:p>
    <w:p>
      <w:pPr>
        <w:pStyle w:val="6"/>
        <w:spacing w:before="177" w:line="369" w:lineRule="auto"/>
        <w:ind w:left="100" w:right="3693"/>
      </w:pPr>
      <w:r>
        <w:rPr>
          <w:color w:val="000009"/>
        </w:rPr>
        <w:t>printf("Enter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Time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Quantum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process: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\t");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scanf("%d",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&amp;quant);</w:t>
      </w:r>
    </w:p>
    <w:p>
      <w:pPr>
        <w:pStyle w:val="6"/>
        <w:spacing w:before="4" w:line="369" w:lineRule="auto"/>
        <w:ind w:left="100" w:right="1939"/>
      </w:pPr>
      <w:r>
        <w:rPr>
          <w:color w:val="000009"/>
        </w:rPr>
        <w:t>printf("\n</w:t>
      </w:r>
      <w:r>
        <w:rPr>
          <w:color w:val="000009"/>
          <w:spacing w:val="-11"/>
        </w:rPr>
        <w:t xml:space="preserve"> </w:t>
      </w:r>
      <w:r>
        <w:rPr>
          <w:color w:val="000009"/>
        </w:rPr>
        <w:t>Process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No</w:t>
      </w:r>
      <w:r>
        <w:rPr>
          <w:color w:val="000009"/>
          <w:spacing w:val="-12"/>
        </w:rPr>
        <w:t xml:space="preserve"> </w:t>
      </w:r>
      <w:r>
        <w:rPr>
          <w:color w:val="000009"/>
        </w:rPr>
        <w:t>\t\t</w:t>
      </w:r>
      <w:r>
        <w:rPr>
          <w:color w:val="000009"/>
          <w:spacing w:val="-11"/>
        </w:rPr>
        <w:t xml:space="preserve"> </w:t>
      </w:r>
      <w:r>
        <w:rPr>
          <w:color w:val="000009"/>
        </w:rPr>
        <w:t>Burst</w:t>
      </w:r>
      <w:r>
        <w:rPr>
          <w:color w:val="000009"/>
          <w:spacing w:val="-15"/>
        </w:rPr>
        <w:t xml:space="preserve"> </w:t>
      </w:r>
      <w:r>
        <w:rPr>
          <w:color w:val="000009"/>
        </w:rPr>
        <w:t>Time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\t\t</w:t>
      </w:r>
      <w:r>
        <w:rPr>
          <w:color w:val="000009"/>
          <w:spacing w:val="-16"/>
        </w:rPr>
        <w:t xml:space="preserve"> </w:t>
      </w:r>
      <w:r>
        <w:rPr>
          <w:color w:val="000009"/>
        </w:rPr>
        <w:t>TAT</w:t>
      </w:r>
      <w:r>
        <w:rPr>
          <w:color w:val="000009"/>
          <w:spacing w:val="-16"/>
        </w:rPr>
        <w:t xml:space="preserve"> </w:t>
      </w:r>
      <w:r>
        <w:rPr>
          <w:color w:val="000009"/>
        </w:rPr>
        <w:t>\t\t</w:t>
      </w:r>
      <w:r>
        <w:rPr>
          <w:color w:val="000009"/>
          <w:spacing w:val="-16"/>
        </w:rPr>
        <w:t xml:space="preserve"> </w:t>
      </w:r>
      <w:r>
        <w:rPr>
          <w:color w:val="000009"/>
        </w:rPr>
        <w:t>Waiting</w:t>
      </w:r>
      <w:r>
        <w:rPr>
          <w:color w:val="000009"/>
          <w:spacing w:val="-15"/>
        </w:rPr>
        <w:t xml:space="preserve"> </w:t>
      </w:r>
      <w:r>
        <w:rPr>
          <w:color w:val="000009"/>
        </w:rPr>
        <w:t>Time</w:t>
      </w:r>
      <w:r>
        <w:rPr>
          <w:color w:val="000009"/>
          <w:spacing w:val="-11"/>
        </w:rPr>
        <w:t xml:space="preserve"> </w:t>
      </w:r>
      <w:r>
        <w:rPr>
          <w:color w:val="000009"/>
        </w:rPr>
        <w:t>");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for(sum=0,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i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0;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y!=0;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)</w:t>
      </w:r>
    </w:p>
    <w:p>
      <w:pPr>
        <w:pStyle w:val="6"/>
        <w:spacing w:before="5"/>
        <w:ind w:left="100"/>
      </w:pPr>
      <w:r>
        <w:rPr>
          <w:color w:val="000009"/>
          <w:w w:val="100"/>
        </w:rPr>
        <w:t>{</w:t>
      </w:r>
    </w:p>
    <w:p>
      <w:pPr>
        <w:pStyle w:val="6"/>
        <w:spacing w:before="175"/>
        <w:ind w:left="100"/>
      </w:pPr>
      <w:r>
        <w:rPr>
          <w:color w:val="000009"/>
        </w:rPr>
        <w:t>if(temp[i]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&lt;=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quant &amp;&amp;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temp[i]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&gt;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0)</w:t>
      </w:r>
    </w:p>
    <w:p>
      <w:pPr>
        <w:pStyle w:val="6"/>
        <w:spacing w:before="177"/>
        <w:ind w:left="100"/>
      </w:pPr>
      <w:r>
        <w:rPr>
          <w:color w:val="000009"/>
          <w:w w:val="100"/>
        </w:rPr>
        <w:t>{</w:t>
      </w:r>
    </w:p>
    <w:p>
      <w:pPr>
        <w:pStyle w:val="6"/>
        <w:spacing w:before="175" w:line="372" w:lineRule="auto"/>
        <w:ind w:left="378" w:right="7120"/>
      </w:pPr>
      <w:r>
        <w:rPr>
          <w:color w:val="000009"/>
        </w:rPr>
        <w:t>sum = sum + temp[i];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temp[i]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0;</w:t>
      </w:r>
    </w:p>
    <w:p>
      <w:pPr>
        <w:pStyle w:val="6"/>
        <w:spacing w:line="320" w:lineRule="exact"/>
        <w:ind w:left="378"/>
      </w:pPr>
      <w:r>
        <w:rPr>
          <w:color w:val="000009"/>
        </w:rPr>
        <w:t>count=1;</w:t>
      </w:r>
    </w:p>
    <w:p>
      <w:pPr>
        <w:pStyle w:val="6"/>
        <w:spacing w:before="177"/>
        <w:ind w:left="378"/>
      </w:pPr>
      <w:r>
        <w:rPr>
          <w:color w:val="000009"/>
          <w:w w:val="100"/>
        </w:rPr>
        <w:t>}</w:t>
      </w:r>
    </w:p>
    <w:p>
      <w:pPr>
        <w:pStyle w:val="6"/>
        <w:spacing w:before="176"/>
        <w:ind w:left="378"/>
      </w:pPr>
      <w:r>
        <w:rPr>
          <w:color w:val="000009"/>
        </w:rPr>
        <w:t>else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if(temp[i]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&gt;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0)</w:t>
      </w:r>
    </w:p>
    <w:p>
      <w:pPr>
        <w:pStyle w:val="6"/>
        <w:spacing w:before="175"/>
        <w:ind w:left="378"/>
      </w:pPr>
      <w:r>
        <w:rPr>
          <w:color w:val="000009"/>
          <w:w w:val="100"/>
        </w:rPr>
        <w:t>{</w:t>
      </w:r>
    </w:p>
    <w:p>
      <w:pPr>
        <w:pStyle w:val="6"/>
        <w:spacing w:before="177" w:line="369" w:lineRule="auto"/>
        <w:ind w:left="657" w:right="6393"/>
      </w:pPr>
      <w:r>
        <w:rPr>
          <w:color w:val="000009"/>
        </w:rPr>
        <w:t>temp[i] = temp[i] - quant;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sum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sum +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quant;</w:t>
      </w:r>
    </w:p>
    <w:p>
      <w:pPr>
        <w:pStyle w:val="6"/>
        <w:spacing w:before="4"/>
        <w:ind w:left="378"/>
      </w:pPr>
      <w:r>
        <w:rPr>
          <w:color w:val="000009"/>
          <w:w w:val="100"/>
        </w:rPr>
        <w:t>}</w:t>
      </w:r>
    </w:p>
    <w:p>
      <w:pPr>
        <w:pStyle w:val="6"/>
        <w:spacing w:before="175"/>
        <w:ind w:left="378"/>
      </w:pPr>
      <w:r>
        <w:rPr>
          <w:color w:val="000009"/>
        </w:rPr>
        <w:t>if(temp[i]==0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&amp;&amp;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count==1)</w:t>
      </w:r>
    </w:p>
    <w:p>
      <w:pPr>
        <w:pStyle w:val="6"/>
        <w:spacing w:before="177"/>
        <w:ind w:left="378"/>
      </w:pPr>
      <w:r>
        <w:rPr>
          <w:color w:val="000009"/>
          <w:w w:val="100"/>
        </w:rPr>
        <w:t>{</w:t>
      </w:r>
    </w:p>
    <w:p>
      <w:pPr>
        <w:pStyle w:val="6"/>
        <w:spacing w:before="176"/>
        <w:ind w:left="657"/>
      </w:pPr>
      <w:r>
        <w:rPr>
          <w:color w:val="000009"/>
        </w:rPr>
        <w:t>y--;</w:t>
      </w:r>
    </w:p>
    <w:p>
      <w:pPr>
        <w:pStyle w:val="6"/>
        <w:spacing w:before="177" w:line="360" w:lineRule="auto"/>
        <w:ind w:left="100" w:right="1132" w:firstLine="556"/>
      </w:pPr>
      <w:r>
        <w:rPr>
          <w:color w:val="000009"/>
        </w:rPr>
        <w:t>printf("\nProcess</w:t>
      </w:r>
      <w:r>
        <w:rPr>
          <w:color w:val="000009"/>
          <w:spacing w:val="37"/>
        </w:rPr>
        <w:t xml:space="preserve"> </w:t>
      </w:r>
      <w:r>
        <w:rPr>
          <w:color w:val="000009"/>
        </w:rPr>
        <w:t>No[%d]</w:t>
      </w:r>
      <w:r>
        <w:rPr>
          <w:color w:val="000009"/>
          <w:spacing w:val="38"/>
        </w:rPr>
        <w:t xml:space="preserve"> </w:t>
      </w:r>
      <w:r>
        <w:rPr>
          <w:color w:val="000009"/>
        </w:rPr>
        <w:t>\t\t</w:t>
      </w:r>
      <w:r>
        <w:rPr>
          <w:color w:val="000009"/>
          <w:spacing w:val="36"/>
        </w:rPr>
        <w:t xml:space="preserve"> </w:t>
      </w:r>
      <w:r>
        <w:rPr>
          <w:color w:val="000009"/>
        </w:rPr>
        <w:t>%d\t\t\t\t</w:t>
      </w:r>
      <w:r>
        <w:rPr>
          <w:color w:val="000009"/>
          <w:spacing w:val="38"/>
        </w:rPr>
        <w:t xml:space="preserve"> </w:t>
      </w:r>
      <w:r>
        <w:rPr>
          <w:color w:val="000009"/>
        </w:rPr>
        <w:t>%d\t\t\t</w:t>
      </w:r>
      <w:r>
        <w:rPr>
          <w:color w:val="000009"/>
          <w:spacing w:val="37"/>
        </w:rPr>
        <w:t xml:space="preserve"> </w:t>
      </w:r>
      <w:r>
        <w:rPr>
          <w:color w:val="000009"/>
        </w:rPr>
        <w:t>%d",</w:t>
      </w:r>
      <w:r>
        <w:rPr>
          <w:color w:val="000009"/>
          <w:spacing w:val="37"/>
        </w:rPr>
        <w:t xml:space="preserve"> </w:t>
      </w:r>
      <w:r>
        <w:rPr>
          <w:color w:val="000009"/>
        </w:rPr>
        <w:t>i+1,</w:t>
      </w:r>
      <w:r>
        <w:rPr>
          <w:color w:val="000009"/>
          <w:spacing w:val="33"/>
        </w:rPr>
        <w:t xml:space="preserve"> </w:t>
      </w:r>
      <w:r>
        <w:rPr>
          <w:color w:val="000009"/>
        </w:rPr>
        <w:t>bt[i],</w:t>
      </w:r>
      <w:r>
        <w:rPr>
          <w:color w:val="000009"/>
          <w:spacing w:val="35"/>
        </w:rPr>
        <w:t xml:space="preserve"> </w:t>
      </w:r>
      <w:r>
        <w:rPr>
          <w:color w:val="000009"/>
        </w:rPr>
        <w:t>sum-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at[i],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sum-at[i]-bt[i]);</w:t>
      </w:r>
    </w:p>
    <w:p>
      <w:pPr>
        <w:pStyle w:val="6"/>
        <w:spacing w:before="15" w:line="372" w:lineRule="auto"/>
        <w:ind w:left="657" w:right="6575" w:firstLine="2"/>
      </w:pPr>
      <w:r>
        <w:rPr>
          <w:color w:val="000009"/>
        </w:rPr>
        <w:t>wt = wt+sum-at[i]-bt[i];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tat = tat+sum-at[i];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count =0;</w:t>
      </w:r>
    </w:p>
    <w:p>
      <w:pPr>
        <w:spacing w:after="0" w:line="372" w:lineRule="auto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2"/>
        <w:ind w:left="378"/>
      </w:pPr>
      <w:r>
        <w:rPr>
          <w:color w:val="000009"/>
          <w:w w:val="100"/>
        </w:rPr>
        <w:t>}</w:t>
      </w:r>
    </w:p>
    <w:p>
      <w:pPr>
        <w:pStyle w:val="6"/>
        <w:spacing w:before="175"/>
        <w:ind w:left="378"/>
      </w:pPr>
      <w:r>
        <w:rPr>
          <w:color w:val="000009"/>
        </w:rPr>
        <w:t>if(i==NOP-1)</w:t>
      </w:r>
    </w:p>
    <w:p>
      <w:pPr>
        <w:pStyle w:val="6"/>
        <w:spacing w:before="177"/>
        <w:ind w:left="378"/>
      </w:pPr>
      <w:r>
        <w:rPr>
          <w:color w:val="000009"/>
          <w:w w:val="100"/>
        </w:rPr>
        <w:t>{</w:t>
      </w:r>
    </w:p>
    <w:p>
      <w:pPr>
        <w:pStyle w:val="6"/>
        <w:spacing w:before="175"/>
        <w:ind w:left="657"/>
      </w:pPr>
      <w:r>
        <w:rPr>
          <w:color w:val="000009"/>
        </w:rPr>
        <w:t>i=0;</w:t>
      </w:r>
    </w:p>
    <w:p>
      <w:pPr>
        <w:pStyle w:val="6"/>
        <w:spacing w:before="177"/>
        <w:ind w:left="378"/>
      </w:pPr>
      <w:r>
        <w:rPr>
          <w:color w:val="000009"/>
          <w:w w:val="100"/>
        </w:rPr>
        <w:t>}</w:t>
      </w:r>
    </w:p>
    <w:p>
      <w:pPr>
        <w:pStyle w:val="6"/>
        <w:spacing w:before="175"/>
        <w:ind w:left="378"/>
      </w:pPr>
      <w:r>
        <w:rPr>
          <w:color w:val="000009"/>
        </w:rPr>
        <w:t>else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if(at[i+1]&lt;=sum)</w:t>
      </w:r>
    </w:p>
    <w:p>
      <w:pPr>
        <w:pStyle w:val="6"/>
        <w:spacing w:before="177"/>
        <w:ind w:left="378"/>
      </w:pPr>
      <w:r>
        <w:rPr>
          <w:color w:val="000009"/>
          <w:w w:val="100"/>
        </w:rPr>
        <w:t>{</w:t>
      </w:r>
    </w:p>
    <w:p>
      <w:pPr>
        <w:pStyle w:val="6"/>
        <w:spacing w:before="175"/>
        <w:ind w:left="657"/>
      </w:pPr>
      <w:r>
        <w:rPr>
          <w:color w:val="000009"/>
        </w:rPr>
        <w:t>i++;</w:t>
      </w:r>
    </w:p>
    <w:p>
      <w:pPr>
        <w:pStyle w:val="6"/>
        <w:spacing w:before="178"/>
        <w:ind w:left="378"/>
      </w:pPr>
      <w:r>
        <w:rPr>
          <w:color w:val="000009"/>
          <w:w w:val="100"/>
        </w:rPr>
        <w:t>}</w:t>
      </w:r>
    </w:p>
    <w:p>
      <w:pPr>
        <w:pStyle w:val="6"/>
        <w:spacing w:before="175"/>
        <w:ind w:left="378"/>
      </w:pPr>
      <w:r>
        <w:rPr>
          <w:color w:val="000009"/>
        </w:rPr>
        <w:t>else</w:t>
      </w:r>
    </w:p>
    <w:p>
      <w:pPr>
        <w:pStyle w:val="6"/>
        <w:spacing w:before="177"/>
        <w:ind w:left="378"/>
      </w:pPr>
      <w:r>
        <w:rPr>
          <w:color w:val="000009"/>
          <w:w w:val="100"/>
        </w:rPr>
        <w:t>{</w:t>
      </w:r>
    </w:p>
    <w:p>
      <w:pPr>
        <w:pStyle w:val="6"/>
        <w:spacing w:before="175"/>
        <w:ind w:left="657"/>
      </w:pPr>
      <w:r>
        <w:rPr>
          <w:color w:val="000009"/>
        </w:rPr>
        <w:t>i=0;</w:t>
      </w:r>
    </w:p>
    <w:p>
      <w:pPr>
        <w:pStyle w:val="6"/>
        <w:spacing w:before="177"/>
        <w:ind w:left="378"/>
      </w:pPr>
      <w:r>
        <w:rPr>
          <w:color w:val="000009"/>
          <w:w w:val="100"/>
        </w:rPr>
        <w:t>}</w:t>
      </w:r>
    </w:p>
    <w:p>
      <w:pPr>
        <w:pStyle w:val="6"/>
        <w:spacing w:before="175"/>
        <w:ind w:left="100"/>
      </w:pPr>
      <w:r>
        <w:rPr>
          <w:color w:val="000009"/>
          <w:w w:val="100"/>
        </w:rPr>
        <w:t>}</w:t>
      </w:r>
    </w:p>
    <w:p>
      <w:pPr>
        <w:pStyle w:val="6"/>
        <w:spacing w:before="177" w:line="369" w:lineRule="auto"/>
        <w:ind w:left="100" w:right="7082"/>
      </w:pPr>
      <w:r>
        <w:rPr>
          <w:color w:val="000009"/>
        </w:rPr>
        <w:t>avg_wt = wt * 1.0/NOP;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avg_tat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tat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*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1.0/NOP;</w:t>
      </w:r>
    </w:p>
    <w:p>
      <w:pPr>
        <w:pStyle w:val="6"/>
        <w:spacing w:before="2" w:line="372" w:lineRule="auto"/>
        <w:ind w:left="100" w:right="3693"/>
      </w:pPr>
      <w:r>
        <w:rPr>
          <w:color w:val="000009"/>
          <w:spacing w:val="-2"/>
        </w:rPr>
        <w:t>printf("\n</w:t>
      </w:r>
      <w:r>
        <w:rPr>
          <w:color w:val="000009"/>
          <w:spacing w:val="-15"/>
        </w:rPr>
        <w:t xml:space="preserve"> </w:t>
      </w:r>
      <w:r>
        <w:rPr>
          <w:color w:val="000009"/>
          <w:spacing w:val="-2"/>
        </w:rPr>
        <w:t>Average</w:t>
      </w:r>
      <w:r>
        <w:rPr>
          <w:color w:val="000009"/>
          <w:spacing w:val="-7"/>
        </w:rPr>
        <w:t xml:space="preserve"> </w:t>
      </w:r>
      <w:r>
        <w:rPr>
          <w:color w:val="000009"/>
          <w:spacing w:val="-1"/>
        </w:rPr>
        <w:t>Turn</w:t>
      </w:r>
      <w:r>
        <w:rPr>
          <w:color w:val="000009"/>
          <w:spacing w:val="-15"/>
        </w:rPr>
        <w:t xml:space="preserve"> </w:t>
      </w:r>
      <w:r>
        <w:rPr>
          <w:color w:val="000009"/>
          <w:spacing w:val="-1"/>
        </w:rPr>
        <w:t>Around</w:t>
      </w:r>
      <w:r>
        <w:rPr>
          <w:color w:val="000009"/>
          <w:spacing w:val="-6"/>
        </w:rPr>
        <w:t xml:space="preserve"> </w:t>
      </w:r>
      <w:r>
        <w:rPr>
          <w:color w:val="000009"/>
          <w:spacing w:val="-1"/>
        </w:rPr>
        <w:t>Time:</w:t>
      </w:r>
      <w:r>
        <w:rPr>
          <w:color w:val="000009"/>
          <w:spacing w:val="1"/>
        </w:rPr>
        <w:t xml:space="preserve"> </w:t>
      </w:r>
      <w:r>
        <w:rPr>
          <w:color w:val="000009"/>
          <w:spacing w:val="-1"/>
        </w:rPr>
        <w:t>\t%f",</w:t>
      </w:r>
      <w:r>
        <w:rPr>
          <w:color w:val="000009"/>
          <w:spacing w:val="-2"/>
        </w:rPr>
        <w:t xml:space="preserve"> </w:t>
      </w:r>
      <w:r>
        <w:rPr>
          <w:color w:val="000009"/>
          <w:spacing w:val="-1"/>
        </w:rPr>
        <w:t>avg_wt);</w:t>
      </w:r>
      <w:r>
        <w:rPr>
          <w:color w:val="000009"/>
          <w:spacing w:val="-67"/>
        </w:rPr>
        <w:t xml:space="preserve"> </w:t>
      </w:r>
      <w:r>
        <w:rPr>
          <w:color w:val="000009"/>
          <w:spacing w:val="-1"/>
        </w:rPr>
        <w:t>printf("\n Average Waiting Time: \t%f", avg_tat);</w:t>
      </w:r>
      <w:r>
        <w:rPr>
          <w:color w:val="000009"/>
        </w:rPr>
        <w:t xml:space="preserve"> getch();</w:t>
      </w:r>
    </w:p>
    <w:p>
      <w:pPr>
        <w:pStyle w:val="6"/>
        <w:spacing w:line="320" w:lineRule="exact"/>
        <w:ind w:left="100"/>
      </w:pPr>
      <w:r>
        <w:rPr>
          <w:color w:val="000009"/>
          <w:w w:val="100"/>
        </w:rPr>
        <w:t>}</w:t>
      </w:r>
    </w:p>
    <w:p>
      <w:pPr>
        <w:spacing w:before="161"/>
        <w:ind w:left="100" w:right="0" w:firstLine="0"/>
        <w:jc w:val="left"/>
        <w:rPr>
          <w:b/>
          <w:sz w:val="28"/>
        </w:rPr>
      </w:pPr>
      <w:r>
        <w:rPr>
          <w:b/>
          <w:color w:val="000009"/>
          <w:sz w:val="28"/>
        </w:rPr>
        <w:t>Output:-</w:t>
      </w:r>
    </w:p>
    <w:p>
      <w:pPr>
        <w:spacing w:after="0"/>
        <w:jc w:val="left"/>
        <w:rPr>
          <w:sz w:val="28"/>
        </w:rPr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775325" cy="3286760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5425" cy="328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spacing w:before="10"/>
        <w:rPr>
          <w:b/>
          <w:sz w:val="18"/>
        </w:rPr>
      </w:pPr>
    </w:p>
    <w:p>
      <w:pPr>
        <w:pStyle w:val="2"/>
        <w:numPr>
          <w:ilvl w:val="0"/>
          <w:numId w:val="6"/>
        </w:numPr>
        <w:tabs>
          <w:tab w:val="left" w:pos="391"/>
        </w:tabs>
        <w:spacing w:before="86" w:after="0" w:line="360" w:lineRule="auto"/>
        <w:ind w:left="100" w:right="1613" w:firstLine="0"/>
        <w:jc w:val="left"/>
      </w:pPr>
      <w:r>
        <w:t>Construct</w:t>
      </w:r>
      <w:r>
        <w:rPr>
          <w:spacing w:val="-7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</w:t>
      </w:r>
      <w:r>
        <w:rPr>
          <w:spacing w:val="-4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implement</w:t>
      </w:r>
      <w:r>
        <w:rPr>
          <w:spacing w:val="-6"/>
        </w:rPr>
        <w:t xml:space="preserve"> </w:t>
      </w:r>
      <w:r>
        <w:t>non-preemptive</w:t>
      </w:r>
      <w:r>
        <w:rPr>
          <w:spacing w:val="-5"/>
        </w:rPr>
        <w:t xml:space="preserve"> </w:t>
      </w:r>
      <w:r>
        <w:t>SJF</w:t>
      </w:r>
      <w:r>
        <w:rPr>
          <w:spacing w:val="-77"/>
        </w:rPr>
        <w:t xml:space="preserve"> </w:t>
      </w:r>
      <w:r>
        <w:t>algorithm</w:t>
      </w:r>
    </w:p>
    <w:p>
      <w:pPr>
        <w:pStyle w:val="6"/>
        <w:spacing w:before="16"/>
        <w:ind w:left="100"/>
      </w:pPr>
      <w:r>
        <w:rPr>
          <w:b/>
        </w:rPr>
        <w:t>AIM:</w:t>
      </w:r>
      <w:r>
        <w:rPr>
          <w:b/>
          <w:spacing w:val="-3"/>
        </w:rPr>
        <w:t xml:space="preserve"> </w:t>
      </w:r>
      <w:r>
        <w:t>Construct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</w:t>
      </w:r>
      <w:r>
        <w:rPr>
          <w:spacing w:val="-3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>non-preemptive</w:t>
      </w:r>
      <w:r>
        <w:rPr>
          <w:spacing w:val="-2"/>
        </w:rPr>
        <w:t xml:space="preserve"> </w:t>
      </w:r>
      <w:r>
        <w:t>SJF</w:t>
      </w:r>
      <w:r>
        <w:rPr>
          <w:spacing w:val="-4"/>
        </w:rPr>
        <w:t xml:space="preserve"> </w:t>
      </w:r>
      <w:r>
        <w:t>algorithm</w:t>
      </w:r>
    </w:p>
    <w:p>
      <w:pPr>
        <w:spacing w:before="177"/>
        <w:ind w:left="100" w:right="0" w:firstLine="0"/>
        <w:jc w:val="left"/>
        <w:rPr>
          <w:b/>
          <w:sz w:val="28"/>
        </w:rPr>
      </w:pPr>
      <w:r>
        <w:rPr>
          <w:b/>
          <w:sz w:val="28"/>
        </w:rPr>
        <w:t>ALGORITHM:</w:t>
      </w:r>
    </w:p>
    <w:p>
      <w:pPr>
        <w:pStyle w:val="9"/>
        <w:numPr>
          <w:ilvl w:val="1"/>
          <w:numId w:val="6"/>
        </w:numPr>
        <w:tabs>
          <w:tab w:val="left" w:pos="523"/>
        </w:tabs>
        <w:spacing w:before="171" w:after="0" w:line="240" w:lineRule="auto"/>
        <w:ind w:left="522" w:right="0" w:hanging="243"/>
        <w:jc w:val="left"/>
        <w:rPr>
          <w:color w:val="000009"/>
          <w:sz w:val="30"/>
        </w:rPr>
      </w:pPr>
      <w:r>
        <w:rPr>
          <w:color w:val="000009"/>
          <w:sz w:val="32"/>
        </w:rPr>
        <w:t>Include</w:t>
      </w:r>
      <w:r>
        <w:rPr>
          <w:color w:val="000009"/>
          <w:spacing w:val="-3"/>
          <w:sz w:val="32"/>
        </w:rPr>
        <w:t xml:space="preserve"> </w:t>
      </w:r>
      <w:r>
        <w:rPr>
          <w:color w:val="000009"/>
          <w:sz w:val="32"/>
        </w:rPr>
        <w:t>necessary headers:</w:t>
      </w:r>
    </w:p>
    <w:p>
      <w:pPr>
        <w:spacing w:before="67" w:line="276" w:lineRule="auto"/>
        <w:ind w:left="280" w:right="0" w:firstLine="0"/>
        <w:jc w:val="left"/>
        <w:rPr>
          <w:sz w:val="32"/>
        </w:rPr>
      </w:pPr>
      <w:r>
        <w:rPr>
          <w:color w:val="000009"/>
          <w:sz w:val="32"/>
        </w:rPr>
        <w:t>Include</w:t>
      </w:r>
      <w:r>
        <w:rPr>
          <w:color w:val="000009"/>
          <w:spacing w:val="2"/>
          <w:sz w:val="32"/>
        </w:rPr>
        <w:t xml:space="preserve"> </w:t>
      </w:r>
      <w:r>
        <w:rPr>
          <w:color w:val="000009"/>
          <w:sz w:val="32"/>
        </w:rPr>
        <w:t>the</w:t>
      </w:r>
      <w:r>
        <w:rPr>
          <w:color w:val="000009"/>
          <w:spacing w:val="2"/>
          <w:sz w:val="32"/>
        </w:rPr>
        <w:t xml:space="preserve"> </w:t>
      </w:r>
      <w:r>
        <w:rPr>
          <w:color w:val="000009"/>
          <w:sz w:val="32"/>
        </w:rPr>
        <w:t>necessary</w:t>
      </w:r>
      <w:r>
        <w:rPr>
          <w:color w:val="000009"/>
          <w:spacing w:val="4"/>
          <w:sz w:val="32"/>
        </w:rPr>
        <w:t xml:space="preserve"> </w:t>
      </w:r>
      <w:r>
        <w:rPr>
          <w:color w:val="000009"/>
          <w:sz w:val="32"/>
        </w:rPr>
        <w:t>header</w:t>
      </w:r>
      <w:r>
        <w:rPr>
          <w:color w:val="000009"/>
          <w:spacing w:val="3"/>
          <w:sz w:val="32"/>
        </w:rPr>
        <w:t xml:space="preserve"> </w:t>
      </w:r>
      <w:r>
        <w:rPr>
          <w:color w:val="000009"/>
          <w:sz w:val="32"/>
        </w:rPr>
        <w:t>files</w:t>
      </w:r>
      <w:r>
        <w:rPr>
          <w:color w:val="000009"/>
          <w:spacing w:val="3"/>
          <w:sz w:val="32"/>
        </w:rPr>
        <w:t xml:space="preserve"> </w:t>
      </w:r>
      <w:r>
        <w:rPr>
          <w:color w:val="000009"/>
          <w:sz w:val="32"/>
        </w:rPr>
        <w:t>like</w:t>
      </w:r>
      <w:r>
        <w:rPr>
          <w:color w:val="000009"/>
          <w:spacing w:val="2"/>
          <w:sz w:val="32"/>
        </w:rPr>
        <w:t xml:space="preserve"> </w:t>
      </w:r>
      <w:r>
        <w:rPr>
          <w:color w:val="000009"/>
          <w:sz w:val="32"/>
        </w:rPr>
        <w:t>&lt;stdio.h&gt;</w:t>
      </w:r>
      <w:r>
        <w:rPr>
          <w:color w:val="000009"/>
          <w:spacing w:val="4"/>
          <w:sz w:val="32"/>
        </w:rPr>
        <w:t xml:space="preserve"> </w:t>
      </w:r>
      <w:r>
        <w:rPr>
          <w:color w:val="000009"/>
          <w:sz w:val="32"/>
        </w:rPr>
        <w:t>for</w:t>
      </w:r>
      <w:r>
        <w:rPr>
          <w:color w:val="000009"/>
          <w:spacing w:val="2"/>
          <w:sz w:val="32"/>
        </w:rPr>
        <w:t xml:space="preserve"> </w:t>
      </w:r>
      <w:r>
        <w:rPr>
          <w:color w:val="000009"/>
          <w:sz w:val="32"/>
        </w:rPr>
        <w:t>input/output</w:t>
      </w:r>
      <w:r>
        <w:rPr>
          <w:color w:val="000009"/>
          <w:spacing w:val="-77"/>
          <w:sz w:val="32"/>
        </w:rPr>
        <w:t xml:space="preserve"> </w:t>
      </w:r>
      <w:r>
        <w:rPr>
          <w:color w:val="000009"/>
          <w:sz w:val="32"/>
        </w:rPr>
        <w:t>operations.</w:t>
      </w:r>
    </w:p>
    <w:p>
      <w:pPr>
        <w:pStyle w:val="9"/>
        <w:numPr>
          <w:ilvl w:val="1"/>
          <w:numId w:val="6"/>
        </w:numPr>
        <w:tabs>
          <w:tab w:val="left" w:pos="499"/>
        </w:tabs>
        <w:spacing w:before="13" w:after="0" w:line="240" w:lineRule="auto"/>
        <w:ind w:left="498" w:right="0" w:hanging="320"/>
        <w:jc w:val="left"/>
        <w:rPr>
          <w:color w:val="000009"/>
          <w:sz w:val="32"/>
        </w:rPr>
      </w:pPr>
      <w:r>
        <w:rPr>
          <w:color w:val="000009"/>
          <w:sz w:val="32"/>
        </w:rPr>
        <w:t>Define</w:t>
      </w:r>
      <w:r>
        <w:rPr>
          <w:color w:val="000009"/>
          <w:spacing w:val="-3"/>
          <w:sz w:val="32"/>
        </w:rPr>
        <w:t xml:space="preserve"> </w:t>
      </w:r>
      <w:r>
        <w:rPr>
          <w:color w:val="000009"/>
          <w:sz w:val="32"/>
        </w:rPr>
        <w:t>the</w:t>
      </w:r>
      <w:r>
        <w:rPr>
          <w:color w:val="000009"/>
          <w:spacing w:val="-2"/>
          <w:sz w:val="32"/>
        </w:rPr>
        <w:t xml:space="preserve"> </w:t>
      </w:r>
      <w:r>
        <w:rPr>
          <w:color w:val="000009"/>
          <w:sz w:val="32"/>
        </w:rPr>
        <w:t>process</w:t>
      </w:r>
      <w:r>
        <w:rPr>
          <w:color w:val="000009"/>
          <w:spacing w:val="-1"/>
          <w:sz w:val="32"/>
        </w:rPr>
        <w:t xml:space="preserve"> </w:t>
      </w:r>
      <w:r>
        <w:rPr>
          <w:color w:val="000009"/>
          <w:sz w:val="32"/>
        </w:rPr>
        <w:t>structure:</w:t>
      </w:r>
    </w:p>
    <w:p>
      <w:pPr>
        <w:spacing w:before="67" w:line="276" w:lineRule="auto"/>
        <w:ind w:left="280" w:right="1132" w:firstLine="0"/>
        <w:jc w:val="left"/>
        <w:rPr>
          <w:sz w:val="32"/>
        </w:rPr>
      </w:pPr>
      <w:r>
        <w:rPr>
          <w:color w:val="000009"/>
          <w:w w:val="95"/>
          <w:sz w:val="32"/>
        </w:rPr>
        <w:t>Define</w:t>
      </w:r>
      <w:r>
        <w:rPr>
          <w:color w:val="000009"/>
          <w:spacing w:val="20"/>
          <w:w w:val="95"/>
          <w:sz w:val="32"/>
        </w:rPr>
        <w:t xml:space="preserve"> </w:t>
      </w:r>
      <w:r>
        <w:rPr>
          <w:color w:val="000009"/>
          <w:w w:val="95"/>
          <w:sz w:val="32"/>
        </w:rPr>
        <w:t>a</w:t>
      </w:r>
      <w:r>
        <w:rPr>
          <w:color w:val="000009"/>
          <w:spacing w:val="21"/>
          <w:w w:val="95"/>
          <w:sz w:val="32"/>
        </w:rPr>
        <w:t xml:space="preserve"> </w:t>
      </w:r>
      <w:r>
        <w:rPr>
          <w:color w:val="000009"/>
          <w:w w:val="95"/>
          <w:sz w:val="32"/>
        </w:rPr>
        <w:t>structure</w:t>
      </w:r>
      <w:r>
        <w:rPr>
          <w:color w:val="000009"/>
          <w:spacing w:val="19"/>
          <w:w w:val="95"/>
          <w:sz w:val="32"/>
        </w:rPr>
        <w:t xml:space="preserve"> </w:t>
      </w:r>
      <w:r>
        <w:rPr>
          <w:color w:val="000009"/>
          <w:w w:val="95"/>
          <w:sz w:val="32"/>
        </w:rPr>
        <w:t>to</w:t>
      </w:r>
      <w:r>
        <w:rPr>
          <w:color w:val="000009"/>
          <w:spacing w:val="22"/>
          <w:w w:val="95"/>
          <w:sz w:val="32"/>
        </w:rPr>
        <w:t xml:space="preserve"> </w:t>
      </w:r>
      <w:r>
        <w:rPr>
          <w:color w:val="000009"/>
          <w:w w:val="95"/>
          <w:sz w:val="32"/>
        </w:rPr>
        <w:t>hold</w:t>
      </w:r>
      <w:r>
        <w:rPr>
          <w:color w:val="000009"/>
          <w:spacing w:val="22"/>
          <w:w w:val="95"/>
          <w:sz w:val="32"/>
        </w:rPr>
        <w:t xml:space="preserve"> </w:t>
      </w:r>
      <w:r>
        <w:rPr>
          <w:color w:val="000009"/>
          <w:w w:val="95"/>
          <w:sz w:val="32"/>
        </w:rPr>
        <w:t>the</w:t>
      </w:r>
      <w:r>
        <w:rPr>
          <w:color w:val="000009"/>
          <w:spacing w:val="21"/>
          <w:w w:val="95"/>
          <w:sz w:val="32"/>
        </w:rPr>
        <w:t xml:space="preserve"> </w:t>
      </w:r>
      <w:r>
        <w:rPr>
          <w:color w:val="000009"/>
          <w:w w:val="95"/>
          <w:sz w:val="32"/>
        </w:rPr>
        <w:t>process</w:t>
      </w:r>
      <w:r>
        <w:rPr>
          <w:color w:val="000009"/>
          <w:spacing w:val="22"/>
          <w:w w:val="95"/>
          <w:sz w:val="32"/>
        </w:rPr>
        <w:t xml:space="preserve"> </w:t>
      </w:r>
      <w:r>
        <w:rPr>
          <w:color w:val="000009"/>
          <w:w w:val="95"/>
          <w:sz w:val="32"/>
        </w:rPr>
        <w:t>information,</w:t>
      </w:r>
      <w:r>
        <w:rPr>
          <w:color w:val="000009"/>
          <w:spacing w:val="19"/>
          <w:w w:val="95"/>
          <w:sz w:val="32"/>
        </w:rPr>
        <w:t xml:space="preserve"> </w:t>
      </w:r>
      <w:r>
        <w:rPr>
          <w:color w:val="000009"/>
          <w:w w:val="95"/>
          <w:sz w:val="32"/>
        </w:rPr>
        <w:t>such</w:t>
      </w:r>
      <w:r>
        <w:rPr>
          <w:color w:val="000009"/>
          <w:spacing w:val="20"/>
          <w:w w:val="95"/>
          <w:sz w:val="32"/>
        </w:rPr>
        <w:t xml:space="preserve"> </w:t>
      </w:r>
      <w:r>
        <w:rPr>
          <w:color w:val="000009"/>
          <w:w w:val="95"/>
          <w:sz w:val="32"/>
        </w:rPr>
        <w:t>as</w:t>
      </w:r>
      <w:r>
        <w:rPr>
          <w:color w:val="000009"/>
          <w:spacing w:val="21"/>
          <w:w w:val="95"/>
          <w:sz w:val="32"/>
        </w:rPr>
        <w:t xml:space="preserve"> </w:t>
      </w:r>
      <w:r>
        <w:rPr>
          <w:color w:val="000009"/>
          <w:w w:val="95"/>
          <w:sz w:val="32"/>
        </w:rPr>
        <w:t>process</w:t>
      </w:r>
      <w:r>
        <w:rPr>
          <w:color w:val="000009"/>
          <w:spacing w:val="-73"/>
          <w:w w:val="95"/>
          <w:sz w:val="32"/>
        </w:rPr>
        <w:t xml:space="preserve"> </w:t>
      </w:r>
      <w:r>
        <w:rPr>
          <w:color w:val="000009"/>
          <w:sz w:val="32"/>
        </w:rPr>
        <w:t>ID,</w:t>
      </w:r>
      <w:r>
        <w:rPr>
          <w:color w:val="000009"/>
          <w:spacing w:val="-2"/>
          <w:sz w:val="32"/>
        </w:rPr>
        <w:t xml:space="preserve"> </w:t>
      </w:r>
      <w:r>
        <w:rPr>
          <w:color w:val="000009"/>
          <w:sz w:val="32"/>
        </w:rPr>
        <w:t>arrival</w:t>
      </w:r>
      <w:r>
        <w:rPr>
          <w:color w:val="000009"/>
          <w:spacing w:val="-1"/>
          <w:sz w:val="32"/>
        </w:rPr>
        <w:t xml:space="preserve"> </w:t>
      </w:r>
      <w:r>
        <w:rPr>
          <w:color w:val="000009"/>
          <w:sz w:val="32"/>
        </w:rPr>
        <w:t>time,</w:t>
      </w:r>
      <w:r>
        <w:rPr>
          <w:color w:val="000009"/>
          <w:spacing w:val="-2"/>
          <w:sz w:val="32"/>
        </w:rPr>
        <w:t xml:space="preserve"> </w:t>
      </w:r>
      <w:r>
        <w:rPr>
          <w:color w:val="000009"/>
          <w:sz w:val="32"/>
        </w:rPr>
        <w:t>burst</w:t>
      </w:r>
      <w:r>
        <w:rPr>
          <w:color w:val="000009"/>
          <w:spacing w:val="-3"/>
          <w:sz w:val="32"/>
        </w:rPr>
        <w:t xml:space="preserve"> </w:t>
      </w:r>
      <w:r>
        <w:rPr>
          <w:color w:val="000009"/>
          <w:sz w:val="32"/>
        </w:rPr>
        <w:t>time,</w:t>
      </w:r>
      <w:r>
        <w:rPr>
          <w:color w:val="000009"/>
          <w:spacing w:val="-4"/>
          <w:sz w:val="32"/>
        </w:rPr>
        <w:t xml:space="preserve"> </w:t>
      </w:r>
      <w:r>
        <w:rPr>
          <w:color w:val="000009"/>
          <w:sz w:val="32"/>
        </w:rPr>
        <w:t>waiting</w:t>
      </w:r>
      <w:r>
        <w:rPr>
          <w:color w:val="000009"/>
          <w:spacing w:val="-1"/>
          <w:sz w:val="32"/>
        </w:rPr>
        <w:t xml:space="preserve"> </w:t>
      </w:r>
      <w:r>
        <w:rPr>
          <w:color w:val="000009"/>
          <w:sz w:val="32"/>
        </w:rPr>
        <w:t>time,</w:t>
      </w:r>
      <w:r>
        <w:rPr>
          <w:color w:val="000009"/>
          <w:spacing w:val="-1"/>
          <w:sz w:val="32"/>
        </w:rPr>
        <w:t xml:space="preserve"> </w:t>
      </w:r>
      <w:r>
        <w:rPr>
          <w:color w:val="000009"/>
          <w:sz w:val="32"/>
        </w:rPr>
        <w:t>and</w:t>
      </w:r>
      <w:r>
        <w:rPr>
          <w:color w:val="000009"/>
          <w:spacing w:val="-1"/>
          <w:sz w:val="32"/>
        </w:rPr>
        <w:t xml:space="preserve"> </w:t>
      </w:r>
      <w:r>
        <w:rPr>
          <w:color w:val="000009"/>
          <w:sz w:val="32"/>
        </w:rPr>
        <w:t>turnaround</w:t>
      </w:r>
      <w:r>
        <w:rPr>
          <w:color w:val="000009"/>
          <w:spacing w:val="-1"/>
          <w:sz w:val="32"/>
        </w:rPr>
        <w:t xml:space="preserve"> </w:t>
      </w:r>
      <w:r>
        <w:rPr>
          <w:color w:val="000009"/>
          <w:sz w:val="32"/>
        </w:rPr>
        <w:t>time.</w:t>
      </w:r>
    </w:p>
    <w:p>
      <w:pPr>
        <w:pStyle w:val="9"/>
        <w:numPr>
          <w:ilvl w:val="1"/>
          <w:numId w:val="6"/>
        </w:numPr>
        <w:tabs>
          <w:tab w:val="left" w:pos="420"/>
        </w:tabs>
        <w:spacing w:before="12" w:after="0" w:line="240" w:lineRule="auto"/>
        <w:ind w:left="419" w:right="0" w:hanging="320"/>
        <w:jc w:val="left"/>
        <w:rPr>
          <w:color w:val="000009"/>
          <w:sz w:val="32"/>
        </w:rPr>
      </w:pPr>
      <w:r>
        <w:rPr>
          <w:color w:val="000009"/>
          <w:sz w:val="32"/>
        </w:rPr>
        <w:t>Input</w:t>
      </w:r>
      <w:r>
        <w:rPr>
          <w:color w:val="000009"/>
          <w:spacing w:val="-3"/>
          <w:sz w:val="32"/>
        </w:rPr>
        <w:t xml:space="preserve"> </w:t>
      </w:r>
      <w:r>
        <w:rPr>
          <w:color w:val="000009"/>
          <w:sz w:val="32"/>
        </w:rPr>
        <w:t>the</w:t>
      </w:r>
      <w:r>
        <w:rPr>
          <w:color w:val="000009"/>
          <w:spacing w:val="-3"/>
          <w:sz w:val="32"/>
        </w:rPr>
        <w:t xml:space="preserve"> </w:t>
      </w:r>
      <w:r>
        <w:rPr>
          <w:color w:val="000009"/>
          <w:sz w:val="32"/>
        </w:rPr>
        <w:t>number</w:t>
      </w:r>
      <w:r>
        <w:rPr>
          <w:color w:val="000009"/>
          <w:spacing w:val="-3"/>
          <w:sz w:val="32"/>
        </w:rPr>
        <w:t xml:space="preserve"> </w:t>
      </w:r>
      <w:r>
        <w:rPr>
          <w:color w:val="000009"/>
          <w:sz w:val="32"/>
        </w:rPr>
        <w:t>of</w:t>
      </w:r>
      <w:r>
        <w:rPr>
          <w:color w:val="000009"/>
          <w:spacing w:val="-4"/>
          <w:sz w:val="32"/>
        </w:rPr>
        <w:t xml:space="preserve"> </w:t>
      </w:r>
      <w:r>
        <w:rPr>
          <w:color w:val="000009"/>
          <w:sz w:val="32"/>
        </w:rPr>
        <w:t>processes</w:t>
      </w:r>
      <w:r>
        <w:rPr>
          <w:color w:val="000009"/>
          <w:spacing w:val="-1"/>
          <w:sz w:val="32"/>
        </w:rPr>
        <w:t xml:space="preserve"> </w:t>
      </w:r>
      <w:r>
        <w:rPr>
          <w:color w:val="000009"/>
          <w:sz w:val="32"/>
        </w:rPr>
        <w:t>and</w:t>
      </w:r>
      <w:r>
        <w:rPr>
          <w:color w:val="000009"/>
          <w:spacing w:val="-2"/>
          <w:sz w:val="32"/>
        </w:rPr>
        <w:t xml:space="preserve"> </w:t>
      </w:r>
      <w:r>
        <w:rPr>
          <w:color w:val="000009"/>
          <w:sz w:val="32"/>
        </w:rPr>
        <w:t>their</w:t>
      </w:r>
      <w:r>
        <w:rPr>
          <w:color w:val="000009"/>
          <w:spacing w:val="-2"/>
          <w:sz w:val="32"/>
        </w:rPr>
        <w:t xml:space="preserve"> </w:t>
      </w:r>
      <w:r>
        <w:rPr>
          <w:color w:val="000009"/>
          <w:sz w:val="32"/>
        </w:rPr>
        <w:t>details:</w:t>
      </w:r>
    </w:p>
    <w:p>
      <w:pPr>
        <w:spacing w:before="67" w:line="276" w:lineRule="auto"/>
        <w:ind w:left="280" w:right="1132" w:firstLine="0"/>
        <w:jc w:val="left"/>
        <w:rPr>
          <w:sz w:val="32"/>
        </w:rPr>
      </w:pPr>
      <w:r>
        <w:rPr>
          <w:color w:val="000009"/>
          <w:sz w:val="32"/>
        </w:rPr>
        <w:t>Input</w:t>
      </w:r>
      <w:r>
        <w:rPr>
          <w:color w:val="000009"/>
          <w:spacing w:val="40"/>
          <w:sz w:val="32"/>
        </w:rPr>
        <w:t xml:space="preserve"> </w:t>
      </w:r>
      <w:r>
        <w:rPr>
          <w:color w:val="000009"/>
          <w:sz w:val="32"/>
        </w:rPr>
        <w:t>the</w:t>
      </w:r>
      <w:r>
        <w:rPr>
          <w:color w:val="000009"/>
          <w:spacing w:val="40"/>
          <w:sz w:val="32"/>
        </w:rPr>
        <w:t xml:space="preserve"> </w:t>
      </w:r>
      <w:r>
        <w:rPr>
          <w:color w:val="000009"/>
          <w:sz w:val="32"/>
        </w:rPr>
        <w:t>number</w:t>
      </w:r>
      <w:r>
        <w:rPr>
          <w:color w:val="000009"/>
          <w:spacing w:val="41"/>
          <w:sz w:val="32"/>
        </w:rPr>
        <w:t xml:space="preserve"> </w:t>
      </w:r>
      <w:r>
        <w:rPr>
          <w:color w:val="000009"/>
          <w:sz w:val="32"/>
        </w:rPr>
        <w:t>of</w:t>
      </w:r>
      <w:r>
        <w:rPr>
          <w:color w:val="000009"/>
          <w:spacing w:val="40"/>
          <w:sz w:val="32"/>
        </w:rPr>
        <w:t xml:space="preserve"> </w:t>
      </w:r>
      <w:r>
        <w:rPr>
          <w:color w:val="000009"/>
          <w:sz w:val="32"/>
        </w:rPr>
        <w:t>processes</w:t>
      </w:r>
      <w:r>
        <w:rPr>
          <w:color w:val="000009"/>
          <w:spacing w:val="41"/>
          <w:sz w:val="32"/>
        </w:rPr>
        <w:t xml:space="preserve"> </w:t>
      </w:r>
      <w:r>
        <w:rPr>
          <w:color w:val="000009"/>
          <w:sz w:val="32"/>
        </w:rPr>
        <w:t>and</w:t>
      </w:r>
      <w:r>
        <w:rPr>
          <w:color w:val="000009"/>
          <w:spacing w:val="40"/>
          <w:sz w:val="32"/>
        </w:rPr>
        <w:t xml:space="preserve"> </w:t>
      </w:r>
      <w:r>
        <w:rPr>
          <w:color w:val="000009"/>
          <w:sz w:val="32"/>
        </w:rPr>
        <w:t>their</w:t>
      </w:r>
      <w:r>
        <w:rPr>
          <w:color w:val="000009"/>
          <w:spacing w:val="40"/>
          <w:sz w:val="32"/>
        </w:rPr>
        <w:t xml:space="preserve"> </w:t>
      </w:r>
      <w:r>
        <w:rPr>
          <w:color w:val="000009"/>
          <w:sz w:val="32"/>
        </w:rPr>
        <w:t>arrival</w:t>
      </w:r>
      <w:r>
        <w:rPr>
          <w:color w:val="000009"/>
          <w:spacing w:val="41"/>
          <w:sz w:val="32"/>
        </w:rPr>
        <w:t xml:space="preserve"> </w:t>
      </w:r>
      <w:r>
        <w:rPr>
          <w:color w:val="000009"/>
          <w:sz w:val="32"/>
        </w:rPr>
        <w:t>time</w:t>
      </w:r>
      <w:r>
        <w:rPr>
          <w:color w:val="000009"/>
          <w:spacing w:val="41"/>
          <w:sz w:val="32"/>
        </w:rPr>
        <w:t xml:space="preserve"> </w:t>
      </w:r>
      <w:r>
        <w:rPr>
          <w:color w:val="000009"/>
          <w:sz w:val="32"/>
        </w:rPr>
        <w:t>and</w:t>
      </w:r>
      <w:r>
        <w:rPr>
          <w:color w:val="000009"/>
          <w:spacing w:val="41"/>
          <w:sz w:val="32"/>
        </w:rPr>
        <w:t xml:space="preserve"> </w:t>
      </w:r>
      <w:r>
        <w:rPr>
          <w:color w:val="000009"/>
          <w:sz w:val="32"/>
        </w:rPr>
        <w:t>burst</w:t>
      </w:r>
      <w:r>
        <w:rPr>
          <w:color w:val="000009"/>
          <w:spacing w:val="-77"/>
          <w:sz w:val="32"/>
        </w:rPr>
        <w:t xml:space="preserve"> </w:t>
      </w:r>
      <w:r>
        <w:rPr>
          <w:color w:val="000009"/>
          <w:sz w:val="32"/>
        </w:rPr>
        <w:t>time.</w:t>
      </w:r>
    </w:p>
    <w:p>
      <w:pPr>
        <w:pStyle w:val="9"/>
        <w:numPr>
          <w:ilvl w:val="1"/>
          <w:numId w:val="6"/>
        </w:numPr>
        <w:tabs>
          <w:tab w:val="left" w:pos="422"/>
        </w:tabs>
        <w:spacing w:before="13" w:after="0" w:line="240" w:lineRule="auto"/>
        <w:ind w:left="421" w:right="0" w:hanging="243"/>
        <w:jc w:val="left"/>
        <w:rPr>
          <w:color w:val="000009"/>
          <w:sz w:val="30"/>
        </w:rPr>
      </w:pPr>
      <w:r>
        <w:rPr>
          <w:color w:val="000009"/>
          <w:sz w:val="32"/>
        </w:rPr>
        <w:t>Sort</w:t>
      </w:r>
      <w:r>
        <w:rPr>
          <w:color w:val="000009"/>
          <w:spacing w:val="-4"/>
          <w:sz w:val="32"/>
        </w:rPr>
        <w:t xml:space="preserve"> </w:t>
      </w:r>
      <w:r>
        <w:rPr>
          <w:color w:val="000009"/>
          <w:sz w:val="32"/>
        </w:rPr>
        <w:t>processes</w:t>
      </w:r>
      <w:r>
        <w:rPr>
          <w:color w:val="000009"/>
          <w:spacing w:val="-2"/>
          <w:sz w:val="32"/>
        </w:rPr>
        <w:t xml:space="preserve"> </w:t>
      </w:r>
      <w:r>
        <w:rPr>
          <w:color w:val="000009"/>
          <w:sz w:val="32"/>
        </w:rPr>
        <w:t>by</w:t>
      </w:r>
      <w:r>
        <w:rPr>
          <w:color w:val="000009"/>
          <w:spacing w:val="-1"/>
          <w:sz w:val="32"/>
        </w:rPr>
        <w:t xml:space="preserve"> </w:t>
      </w:r>
      <w:r>
        <w:rPr>
          <w:color w:val="000009"/>
          <w:sz w:val="32"/>
        </w:rPr>
        <w:t>burst</w:t>
      </w:r>
      <w:r>
        <w:rPr>
          <w:color w:val="000009"/>
          <w:spacing w:val="-2"/>
          <w:sz w:val="32"/>
        </w:rPr>
        <w:t xml:space="preserve"> </w:t>
      </w:r>
      <w:r>
        <w:rPr>
          <w:color w:val="000009"/>
          <w:sz w:val="32"/>
        </w:rPr>
        <w:t>time:</w:t>
      </w:r>
    </w:p>
    <w:p>
      <w:pPr>
        <w:spacing w:after="0" w:line="240" w:lineRule="auto"/>
        <w:jc w:val="left"/>
        <w:rPr>
          <w:sz w:val="30"/>
        </w:rPr>
        <w:sectPr>
          <w:pgSz w:w="11910" w:h="16840"/>
          <w:pgMar w:top="1420" w:right="620" w:bottom="280" w:left="1340" w:header="720" w:footer="720" w:gutter="0"/>
          <w:cols w:space="720" w:num="1"/>
        </w:sectPr>
      </w:pPr>
    </w:p>
    <w:p>
      <w:pPr>
        <w:spacing w:before="61"/>
        <w:ind w:left="280" w:right="0" w:firstLine="0"/>
        <w:jc w:val="left"/>
        <w:rPr>
          <w:sz w:val="32"/>
        </w:rPr>
      </w:pPr>
      <w:r>
        <w:rPr>
          <w:color w:val="000009"/>
          <w:sz w:val="32"/>
        </w:rPr>
        <w:t>Sort</w:t>
      </w:r>
      <w:r>
        <w:rPr>
          <w:color w:val="000009"/>
          <w:spacing w:val="-4"/>
          <w:sz w:val="32"/>
        </w:rPr>
        <w:t xml:space="preserve"> </w:t>
      </w:r>
      <w:r>
        <w:rPr>
          <w:color w:val="000009"/>
          <w:sz w:val="32"/>
        </w:rPr>
        <w:t>the</w:t>
      </w:r>
      <w:r>
        <w:rPr>
          <w:color w:val="000009"/>
          <w:spacing w:val="-3"/>
          <w:sz w:val="32"/>
        </w:rPr>
        <w:t xml:space="preserve"> </w:t>
      </w:r>
      <w:r>
        <w:rPr>
          <w:color w:val="000009"/>
          <w:sz w:val="32"/>
        </w:rPr>
        <w:t>processes</w:t>
      </w:r>
      <w:r>
        <w:rPr>
          <w:color w:val="000009"/>
          <w:spacing w:val="-1"/>
          <w:sz w:val="32"/>
        </w:rPr>
        <w:t xml:space="preserve"> </w:t>
      </w:r>
      <w:r>
        <w:rPr>
          <w:color w:val="000009"/>
          <w:sz w:val="32"/>
        </w:rPr>
        <w:t>based on</w:t>
      </w:r>
      <w:r>
        <w:rPr>
          <w:color w:val="000009"/>
          <w:spacing w:val="-1"/>
          <w:sz w:val="32"/>
        </w:rPr>
        <w:t xml:space="preserve"> </w:t>
      </w:r>
      <w:r>
        <w:rPr>
          <w:color w:val="000009"/>
          <w:sz w:val="32"/>
        </w:rPr>
        <w:t>burst</w:t>
      </w:r>
      <w:r>
        <w:rPr>
          <w:color w:val="000009"/>
          <w:spacing w:val="-3"/>
          <w:sz w:val="32"/>
        </w:rPr>
        <w:t xml:space="preserve"> </w:t>
      </w:r>
      <w:r>
        <w:rPr>
          <w:color w:val="000009"/>
          <w:sz w:val="32"/>
        </w:rPr>
        <w:t>time</w:t>
      </w:r>
      <w:r>
        <w:rPr>
          <w:color w:val="000009"/>
          <w:spacing w:val="-3"/>
          <w:sz w:val="32"/>
        </w:rPr>
        <w:t xml:space="preserve"> </w:t>
      </w:r>
      <w:r>
        <w:rPr>
          <w:color w:val="000009"/>
          <w:sz w:val="32"/>
        </w:rPr>
        <w:t>in</w:t>
      </w:r>
      <w:r>
        <w:rPr>
          <w:color w:val="000009"/>
          <w:spacing w:val="-2"/>
          <w:sz w:val="32"/>
        </w:rPr>
        <w:t xml:space="preserve"> </w:t>
      </w:r>
      <w:r>
        <w:rPr>
          <w:color w:val="000009"/>
          <w:sz w:val="32"/>
        </w:rPr>
        <w:t>ascending</w:t>
      </w:r>
      <w:r>
        <w:rPr>
          <w:color w:val="000009"/>
          <w:spacing w:val="-2"/>
          <w:sz w:val="32"/>
        </w:rPr>
        <w:t xml:space="preserve"> </w:t>
      </w:r>
      <w:r>
        <w:rPr>
          <w:color w:val="000009"/>
          <w:sz w:val="32"/>
        </w:rPr>
        <w:t>order.</w:t>
      </w:r>
    </w:p>
    <w:p>
      <w:pPr>
        <w:pStyle w:val="9"/>
        <w:numPr>
          <w:ilvl w:val="1"/>
          <w:numId w:val="6"/>
        </w:numPr>
        <w:tabs>
          <w:tab w:val="left" w:pos="420"/>
        </w:tabs>
        <w:spacing w:before="66" w:after="0" w:line="240" w:lineRule="auto"/>
        <w:ind w:left="419" w:right="0" w:hanging="320"/>
        <w:jc w:val="left"/>
        <w:rPr>
          <w:color w:val="000009"/>
          <w:sz w:val="32"/>
        </w:rPr>
      </w:pPr>
      <w:r>
        <w:rPr>
          <w:color w:val="000009"/>
          <w:sz w:val="32"/>
        </w:rPr>
        <w:t>Calculate</w:t>
      </w:r>
      <w:r>
        <w:rPr>
          <w:color w:val="000009"/>
          <w:spacing w:val="-3"/>
          <w:sz w:val="32"/>
        </w:rPr>
        <w:t xml:space="preserve"> </w:t>
      </w:r>
      <w:r>
        <w:rPr>
          <w:color w:val="000009"/>
          <w:sz w:val="32"/>
        </w:rPr>
        <w:t>waiting</w:t>
      </w:r>
      <w:r>
        <w:rPr>
          <w:color w:val="000009"/>
          <w:spacing w:val="-2"/>
          <w:sz w:val="32"/>
        </w:rPr>
        <w:t xml:space="preserve"> </w:t>
      </w:r>
      <w:r>
        <w:rPr>
          <w:color w:val="000009"/>
          <w:sz w:val="32"/>
        </w:rPr>
        <w:t>time</w:t>
      </w:r>
      <w:r>
        <w:rPr>
          <w:color w:val="000009"/>
          <w:spacing w:val="-1"/>
          <w:sz w:val="32"/>
        </w:rPr>
        <w:t xml:space="preserve"> </w:t>
      </w:r>
      <w:r>
        <w:rPr>
          <w:color w:val="000009"/>
          <w:sz w:val="32"/>
        </w:rPr>
        <w:t>and</w:t>
      </w:r>
      <w:r>
        <w:rPr>
          <w:color w:val="000009"/>
          <w:spacing w:val="-2"/>
          <w:sz w:val="32"/>
        </w:rPr>
        <w:t xml:space="preserve"> </w:t>
      </w:r>
      <w:r>
        <w:rPr>
          <w:color w:val="000009"/>
          <w:sz w:val="32"/>
        </w:rPr>
        <w:t>turnaround</w:t>
      </w:r>
      <w:r>
        <w:rPr>
          <w:color w:val="000009"/>
          <w:spacing w:val="-1"/>
          <w:sz w:val="32"/>
        </w:rPr>
        <w:t xml:space="preserve"> </w:t>
      </w:r>
      <w:r>
        <w:rPr>
          <w:color w:val="000009"/>
          <w:sz w:val="32"/>
        </w:rPr>
        <w:t>time:</w:t>
      </w:r>
    </w:p>
    <w:p>
      <w:pPr>
        <w:spacing w:before="69" w:line="276" w:lineRule="auto"/>
        <w:ind w:left="280" w:right="1342" w:firstLine="0"/>
        <w:jc w:val="left"/>
        <w:rPr>
          <w:sz w:val="32"/>
        </w:rPr>
      </w:pPr>
      <w:r>
        <w:rPr>
          <w:color w:val="000009"/>
          <w:sz w:val="32"/>
        </w:rPr>
        <w:t>Calculate</w:t>
      </w:r>
      <w:r>
        <w:rPr>
          <w:color w:val="000009"/>
          <w:spacing w:val="11"/>
          <w:sz w:val="32"/>
        </w:rPr>
        <w:t xml:space="preserve"> </w:t>
      </w:r>
      <w:r>
        <w:rPr>
          <w:color w:val="000009"/>
          <w:sz w:val="32"/>
        </w:rPr>
        <w:t>the</w:t>
      </w:r>
      <w:r>
        <w:rPr>
          <w:color w:val="000009"/>
          <w:spacing w:val="11"/>
          <w:sz w:val="32"/>
        </w:rPr>
        <w:t xml:space="preserve"> </w:t>
      </w:r>
      <w:r>
        <w:rPr>
          <w:color w:val="000009"/>
          <w:sz w:val="32"/>
        </w:rPr>
        <w:t>waiting</w:t>
      </w:r>
      <w:r>
        <w:rPr>
          <w:color w:val="000009"/>
          <w:spacing w:val="12"/>
          <w:sz w:val="32"/>
        </w:rPr>
        <w:t xml:space="preserve"> </w:t>
      </w:r>
      <w:r>
        <w:rPr>
          <w:color w:val="000009"/>
          <w:sz w:val="32"/>
        </w:rPr>
        <w:t>time</w:t>
      </w:r>
      <w:r>
        <w:rPr>
          <w:color w:val="000009"/>
          <w:spacing w:val="11"/>
          <w:sz w:val="32"/>
        </w:rPr>
        <w:t xml:space="preserve"> </w:t>
      </w:r>
      <w:r>
        <w:rPr>
          <w:color w:val="000009"/>
          <w:sz w:val="32"/>
        </w:rPr>
        <w:t>and</w:t>
      </w:r>
      <w:r>
        <w:rPr>
          <w:color w:val="000009"/>
          <w:spacing w:val="12"/>
          <w:sz w:val="32"/>
        </w:rPr>
        <w:t xml:space="preserve"> </w:t>
      </w:r>
      <w:r>
        <w:rPr>
          <w:color w:val="000009"/>
          <w:sz w:val="32"/>
        </w:rPr>
        <w:t>turnaround</w:t>
      </w:r>
      <w:r>
        <w:rPr>
          <w:color w:val="000009"/>
          <w:spacing w:val="12"/>
          <w:sz w:val="32"/>
        </w:rPr>
        <w:t xml:space="preserve"> </w:t>
      </w:r>
      <w:r>
        <w:rPr>
          <w:color w:val="000009"/>
          <w:sz w:val="32"/>
        </w:rPr>
        <w:t>time</w:t>
      </w:r>
      <w:r>
        <w:rPr>
          <w:color w:val="000009"/>
          <w:spacing w:val="12"/>
          <w:sz w:val="32"/>
        </w:rPr>
        <w:t xml:space="preserve"> </w:t>
      </w:r>
      <w:r>
        <w:rPr>
          <w:color w:val="000009"/>
          <w:sz w:val="32"/>
        </w:rPr>
        <w:t>for</w:t>
      </w:r>
      <w:r>
        <w:rPr>
          <w:color w:val="000009"/>
          <w:spacing w:val="11"/>
          <w:sz w:val="32"/>
        </w:rPr>
        <w:t xml:space="preserve"> </w:t>
      </w:r>
      <w:r>
        <w:rPr>
          <w:color w:val="000009"/>
          <w:sz w:val="32"/>
        </w:rPr>
        <w:t>each</w:t>
      </w:r>
      <w:r>
        <w:rPr>
          <w:color w:val="000009"/>
          <w:spacing w:val="14"/>
          <w:sz w:val="32"/>
        </w:rPr>
        <w:t xml:space="preserve"> </w:t>
      </w:r>
      <w:r>
        <w:rPr>
          <w:color w:val="000009"/>
          <w:sz w:val="32"/>
        </w:rPr>
        <w:t>process</w:t>
      </w:r>
      <w:r>
        <w:rPr>
          <w:color w:val="000009"/>
          <w:spacing w:val="-77"/>
          <w:sz w:val="32"/>
        </w:rPr>
        <w:t xml:space="preserve"> </w:t>
      </w:r>
      <w:r>
        <w:rPr>
          <w:color w:val="000009"/>
          <w:sz w:val="32"/>
        </w:rPr>
        <w:t>based on the</w:t>
      </w:r>
      <w:r>
        <w:rPr>
          <w:color w:val="000009"/>
          <w:spacing w:val="-2"/>
          <w:sz w:val="32"/>
        </w:rPr>
        <w:t xml:space="preserve"> </w:t>
      </w:r>
      <w:r>
        <w:rPr>
          <w:color w:val="000009"/>
          <w:sz w:val="32"/>
        </w:rPr>
        <w:t>non-preemptive SJF</w:t>
      </w:r>
      <w:r>
        <w:rPr>
          <w:color w:val="000009"/>
          <w:spacing w:val="-1"/>
          <w:sz w:val="32"/>
        </w:rPr>
        <w:t xml:space="preserve"> </w:t>
      </w:r>
      <w:r>
        <w:rPr>
          <w:color w:val="000009"/>
          <w:sz w:val="32"/>
        </w:rPr>
        <w:t>scheduling</w:t>
      </w:r>
      <w:r>
        <w:rPr>
          <w:color w:val="000009"/>
          <w:spacing w:val="-1"/>
          <w:sz w:val="32"/>
        </w:rPr>
        <w:t xml:space="preserve"> </w:t>
      </w:r>
      <w:r>
        <w:rPr>
          <w:color w:val="000009"/>
          <w:sz w:val="32"/>
        </w:rPr>
        <w:t>algorithm.</w:t>
      </w:r>
    </w:p>
    <w:p>
      <w:pPr>
        <w:pStyle w:val="9"/>
        <w:numPr>
          <w:ilvl w:val="1"/>
          <w:numId w:val="6"/>
        </w:numPr>
        <w:tabs>
          <w:tab w:val="left" w:pos="420"/>
        </w:tabs>
        <w:spacing w:before="10" w:after="0" w:line="240" w:lineRule="auto"/>
        <w:ind w:left="419" w:right="0" w:hanging="320"/>
        <w:jc w:val="left"/>
        <w:rPr>
          <w:color w:val="000009"/>
          <w:sz w:val="32"/>
        </w:rPr>
      </w:pPr>
      <w:r>
        <w:rPr>
          <w:color w:val="000009"/>
          <w:sz w:val="32"/>
        </w:rPr>
        <w:t>Display</w:t>
      </w:r>
      <w:r>
        <w:rPr>
          <w:color w:val="000009"/>
          <w:spacing w:val="-3"/>
          <w:sz w:val="32"/>
        </w:rPr>
        <w:t xml:space="preserve"> </w:t>
      </w:r>
      <w:r>
        <w:rPr>
          <w:color w:val="000009"/>
          <w:sz w:val="32"/>
        </w:rPr>
        <w:t>the</w:t>
      </w:r>
      <w:r>
        <w:rPr>
          <w:color w:val="000009"/>
          <w:spacing w:val="-3"/>
          <w:sz w:val="32"/>
        </w:rPr>
        <w:t xml:space="preserve"> </w:t>
      </w:r>
      <w:r>
        <w:rPr>
          <w:color w:val="000009"/>
          <w:sz w:val="32"/>
        </w:rPr>
        <w:t>scheduling</w:t>
      </w:r>
      <w:r>
        <w:rPr>
          <w:color w:val="000009"/>
          <w:spacing w:val="-2"/>
          <w:sz w:val="32"/>
        </w:rPr>
        <w:t xml:space="preserve"> </w:t>
      </w:r>
      <w:r>
        <w:rPr>
          <w:color w:val="000009"/>
          <w:sz w:val="32"/>
        </w:rPr>
        <w:t>information:</w:t>
      </w:r>
    </w:p>
    <w:p>
      <w:pPr>
        <w:spacing w:before="69" w:line="276" w:lineRule="auto"/>
        <w:ind w:left="280" w:right="1343" w:firstLine="0"/>
        <w:jc w:val="left"/>
        <w:rPr>
          <w:sz w:val="32"/>
        </w:rPr>
      </w:pPr>
      <w:r>
        <w:rPr>
          <w:color w:val="000009"/>
          <w:sz w:val="32"/>
        </w:rPr>
        <w:t>Display</w:t>
      </w:r>
      <w:r>
        <w:rPr>
          <w:color w:val="000009"/>
          <w:spacing w:val="52"/>
          <w:sz w:val="32"/>
        </w:rPr>
        <w:t xml:space="preserve"> </w:t>
      </w:r>
      <w:r>
        <w:rPr>
          <w:color w:val="000009"/>
          <w:sz w:val="32"/>
        </w:rPr>
        <w:t>the</w:t>
      </w:r>
      <w:r>
        <w:rPr>
          <w:color w:val="000009"/>
          <w:spacing w:val="52"/>
          <w:sz w:val="32"/>
        </w:rPr>
        <w:t xml:space="preserve"> </w:t>
      </w:r>
      <w:r>
        <w:rPr>
          <w:color w:val="000009"/>
          <w:sz w:val="32"/>
        </w:rPr>
        <w:t>process</w:t>
      </w:r>
      <w:r>
        <w:rPr>
          <w:color w:val="000009"/>
          <w:spacing w:val="53"/>
          <w:sz w:val="32"/>
        </w:rPr>
        <w:t xml:space="preserve"> </w:t>
      </w:r>
      <w:r>
        <w:rPr>
          <w:color w:val="000009"/>
          <w:sz w:val="32"/>
        </w:rPr>
        <w:t>details</w:t>
      </w:r>
      <w:r>
        <w:rPr>
          <w:color w:val="000009"/>
          <w:spacing w:val="51"/>
          <w:sz w:val="32"/>
        </w:rPr>
        <w:t xml:space="preserve"> </w:t>
      </w:r>
      <w:r>
        <w:rPr>
          <w:color w:val="000009"/>
          <w:sz w:val="32"/>
        </w:rPr>
        <w:t>including</w:t>
      </w:r>
      <w:r>
        <w:rPr>
          <w:color w:val="000009"/>
          <w:spacing w:val="53"/>
          <w:sz w:val="32"/>
        </w:rPr>
        <w:t xml:space="preserve"> </w:t>
      </w:r>
      <w:r>
        <w:rPr>
          <w:color w:val="000009"/>
          <w:sz w:val="32"/>
        </w:rPr>
        <w:t>process</w:t>
      </w:r>
      <w:r>
        <w:rPr>
          <w:color w:val="000009"/>
          <w:spacing w:val="53"/>
          <w:sz w:val="32"/>
        </w:rPr>
        <w:t xml:space="preserve"> </w:t>
      </w:r>
      <w:r>
        <w:rPr>
          <w:color w:val="000009"/>
          <w:sz w:val="32"/>
        </w:rPr>
        <w:t>ID,</w:t>
      </w:r>
      <w:r>
        <w:rPr>
          <w:color w:val="000009"/>
          <w:spacing w:val="50"/>
          <w:sz w:val="32"/>
        </w:rPr>
        <w:t xml:space="preserve"> </w:t>
      </w:r>
      <w:r>
        <w:rPr>
          <w:color w:val="000009"/>
          <w:sz w:val="32"/>
        </w:rPr>
        <w:t>arrival</w:t>
      </w:r>
      <w:r>
        <w:rPr>
          <w:color w:val="000009"/>
          <w:spacing w:val="51"/>
          <w:sz w:val="32"/>
        </w:rPr>
        <w:t xml:space="preserve"> </w:t>
      </w:r>
      <w:r>
        <w:rPr>
          <w:color w:val="000009"/>
          <w:sz w:val="32"/>
        </w:rPr>
        <w:t>time,</w:t>
      </w:r>
      <w:r>
        <w:rPr>
          <w:color w:val="000009"/>
          <w:spacing w:val="-77"/>
          <w:sz w:val="32"/>
        </w:rPr>
        <w:t xml:space="preserve"> </w:t>
      </w:r>
      <w:r>
        <w:rPr>
          <w:color w:val="000009"/>
          <w:sz w:val="32"/>
        </w:rPr>
        <w:t>burst</w:t>
      </w:r>
      <w:r>
        <w:rPr>
          <w:color w:val="000009"/>
          <w:spacing w:val="-2"/>
          <w:sz w:val="32"/>
        </w:rPr>
        <w:t xml:space="preserve"> </w:t>
      </w:r>
      <w:r>
        <w:rPr>
          <w:color w:val="000009"/>
          <w:sz w:val="32"/>
        </w:rPr>
        <w:t>time,</w:t>
      </w:r>
      <w:r>
        <w:rPr>
          <w:color w:val="000009"/>
          <w:spacing w:val="1"/>
          <w:sz w:val="32"/>
        </w:rPr>
        <w:t xml:space="preserve"> </w:t>
      </w:r>
      <w:r>
        <w:rPr>
          <w:color w:val="000009"/>
          <w:sz w:val="32"/>
        </w:rPr>
        <w:t>waiting</w:t>
      </w:r>
      <w:r>
        <w:rPr>
          <w:color w:val="000009"/>
          <w:spacing w:val="2"/>
          <w:sz w:val="32"/>
        </w:rPr>
        <w:t xml:space="preserve"> </w:t>
      </w:r>
      <w:r>
        <w:rPr>
          <w:color w:val="000009"/>
          <w:sz w:val="32"/>
        </w:rPr>
        <w:t>time,</w:t>
      </w:r>
      <w:r>
        <w:rPr>
          <w:color w:val="000009"/>
          <w:spacing w:val="-2"/>
          <w:sz w:val="32"/>
        </w:rPr>
        <w:t xml:space="preserve"> </w:t>
      </w:r>
      <w:r>
        <w:rPr>
          <w:color w:val="000009"/>
          <w:sz w:val="32"/>
        </w:rPr>
        <w:t>and</w:t>
      </w:r>
      <w:r>
        <w:rPr>
          <w:color w:val="000009"/>
          <w:spacing w:val="2"/>
          <w:sz w:val="32"/>
        </w:rPr>
        <w:t xml:space="preserve"> </w:t>
      </w:r>
      <w:r>
        <w:rPr>
          <w:color w:val="000009"/>
          <w:sz w:val="32"/>
        </w:rPr>
        <w:t>turnaround time.</w:t>
      </w:r>
    </w:p>
    <w:p>
      <w:pPr>
        <w:pStyle w:val="6"/>
        <w:rPr>
          <w:sz w:val="39"/>
        </w:rPr>
      </w:pPr>
    </w:p>
    <w:p>
      <w:pPr>
        <w:pStyle w:val="3"/>
        <w:ind w:left="100"/>
      </w:pPr>
      <w:r>
        <w:rPr>
          <w:color w:val="000009"/>
        </w:rPr>
        <w:t>PROGRAM:</w:t>
      </w:r>
    </w:p>
    <w:p>
      <w:pPr>
        <w:pStyle w:val="6"/>
        <w:spacing w:before="60" w:line="285" w:lineRule="auto"/>
        <w:ind w:left="280" w:right="7615"/>
      </w:pPr>
      <w:r>
        <w:rPr>
          <w:color w:val="000009"/>
        </w:rPr>
        <w:t>#include&lt;stdio.h&gt;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int main()</w:t>
      </w:r>
    </w:p>
    <w:p>
      <w:pPr>
        <w:pStyle w:val="6"/>
        <w:spacing w:line="319" w:lineRule="exact"/>
        <w:ind w:left="280"/>
      </w:pPr>
      <w:r>
        <w:rPr>
          <w:color w:val="000009"/>
          <w:w w:val="100"/>
        </w:rPr>
        <w:t>{</w:t>
      </w:r>
    </w:p>
    <w:p>
      <w:pPr>
        <w:pStyle w:val="6"/>
        <w:spacing w:before="63" w:line="285" w:lineRule="auto"/>
        <w:ind w:left="1118" w:right="6176"/>
      </w:pPr>
      <w:r>
        <w:rPr>
          <w:color w:val="000009"/>
        </w:rPr>
        <w:t>int at[10],bt[10],pr[10];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int</w:t>
      </w:r>
    </w:p>
    <w:p>
      <w:pPr>
        <w:pStyle w:val="6"/>
        <w:spacing w:line="307" w:lineRule="exact"/>
        <w:ind w:left="280"/>
      </w:pPr>
      <w:r>
        <w:rPr>
          <w:color w:val="000009"/>
        </w:rPr>
        <w:t>n,i,j,temp,time=0,count,over=0,sum_wait=0,sum_turnaround=0,start;</w:t>
      </w:r>
    </w:p>
    <w:p>
      <w:pPr>
        <w:pStyle w:val="6"/>
        <w:spacing w:before="62"/>
        <w:ind w:left="1118"/>
      </w:pPr>
      <w:r>
        <w:rPr>
          <w:color w:val="000009"/>
        </w:rPr>
        <w:t>float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avgwait,avgturn;</w:t>
      </w:r>
    </w:p>
    <w:p>
      <w:pPr>
        <w:pStyle w:val="6"/>
        <w:spacing w:before="59" w:line="285" w:lineRule="auto"/>
        <w:ind w:left="1118" w:right="4089"/>
      </w:pPr>
      <w:r>
        <w:rPr>
          <w:color w:val="000009"/>
        </w:rPr>
        <w:t>printf("Enter the number of processes\n");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scanf("%d",&amp;n);</w:t>
      </w:r>
    </w:p>
    <w:p>
      <w:pPr>
        <w:pStyle w:val="6"/>
        <w:spacing w:line="319" w:lineRule="exact"/>
        <w:ind w:left="1118"/>
      </w:pPr>
      <w:r>
        <w:rPr>
          <w:color w:val="000009"/>
        </w:rPr>
        <w:t>for(i=0;i&lt;n;i++)</w:t>
      </w:r>
    </w:p>
    <w:p>
      <w:pPr>
        <w:pStyle w:val="6"/>
        <w:spacing w:before="62"/>
        <w:ind w:left="1118"/>
      </w:pPr>
      <w:r>
        <w:rPr>
          <w:color w:val="000009"/>
          <w:w w:val="100"/>
        </w:rPr>
        <w:t>{</w:t>
      </w:r>
    </w:p>
    <w:p>
      <w:pPr>
        <w:spacing w:after="0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4"/>
        <w:rPr>
          <w:sz w:val="37"/>
        </w:rPr>
      </w:pPr>
    </w:p>
    <w:p>
      <w:pPr>
        <w:pStyle w:val="6"/>
        <w:ind w:left="280"/>
      </w:pPr>
      <w:r>
        <w:rPr>
          <w:color w:val="000009"/>
          <w:spacing w:val="-1"/>
        </w:rPr>
        <w:t>%d\n",i+1);</w:t>
      </w:r>
    </w:p>
    <w:p>
      <w:pPr>
        <w:pStyle w:val="6"/>
        <w:rPr>
          <w:sz w:val="30"/>
        </w:rPr>
      </w:pPr>
    </w:p>
    <w:p>
      <w:pPr>
        <w:pStyle w:val="6"/>
        <w:spacing w:before="9"/>
        <w:rPr>
          <w:sz w:val="41"/>
        </w:rPr>
      </w:pPr>
    </w:p>
    <w:p>
      <w:pPr>
        <w:pStyle w:val="6"/>
        <w:ind w:right="348"/>
        <w:jc w:val="right"/>
      </w:pPr>
      <w:r>
        <w:rPr>
          <w:color w:val="000009"/>
          <w:w w:val="100"/>
        </w:rPr>
        <w:t>}</w:t>
      </w:r>
    </w:p>
    <w:p>
      <w:pPr>
        <w:pStyle w:val="6"/>
        <w:spacing w:before="60"/>
        <w:ind w:left="280"/>
      </w:pPr>
      <w:r>
        <w:br w:type="column"/>
      </w:r>
      <w:r>
        <w:rPr>
          <w:color w:val="000009"/>
        </w:rPr>
        <w:t>printf("Enter</w:t>
      </w:r>
      <w:r>
        <w:rPr>
          <w:color w:val="000009"/>
          <w:spacing w:val="-14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2"/>
        </w:rPr>
        <w:t xml:space="preserve"> </w:t>
      </w:r>
      <w:r>
        <w:rPr>
          <w:color w:val="000009"/>
        </w:rPr>
        <w:t>arrival</w:t>
      </w:r>
      <w:r>
        <w:rPr>
          <w:color w:val="000009"/>
          <w:spacing w:val="-15"/>
        </w:rPr>
        <w:t xml:space="preserve"> </w:t>
      </w:r>
      <w:r>
        <w:rPr>
          <w:color w:val="000009"/>
        </w:rPr>
        <w:t>time</w:t>
      </w:r>
      <w:r>
        <w:rPr>
          <w:color w:val="000009"/>
          <w:spacing w:val="-12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execution</w:t>
      </w:r>
      <w:r>
        <w:rPr>
          <w:color w:val="000009"/>
          <w:spacing w:val="-12"/>
        </w:rPr>
        <w:t xml:space="preserve"> </w:t>
      </w:r>
      <w:r>
        <w:rPr>
          <w:color w:val="000009"/>
        </w:rPr>
        <w:t>time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12"/>
        </w:rPr>
        <w:t xml:space="preserve"> </w:t>
      </w:r>
      <w:r>
        <w:rPr>
          <w:color w:val="000009"/>
        </w:rPr>
        <w:t>process</w:t>
      </w:r>
    </w:p>
    <w:p>
      <w:pPr>
        <w:pStyle w:val="6"/>
        <w:spacing w:before="3"/>
        <w:rPr>
          <w:sz w:val="37"/>
        </w:rPr>
      </w:pPr>
    </w:p>
    <w:p>
      <w:pPr>
        <w:pStyle w:val="6"/>
        <w:spacing w:before="1" w:line="285" w:lineRule="auto"/>
        <w:ind w:left="280" w:right="4617"/>
      </w:pPr>
      <w:r>
        <w:rPr>
          <w:color w:val="000009"/>
        </w:rPr>
        <w:t>scanf("%d%d",&amp;at[i],&amp;bt[i]);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pr[i]=i+1;</w:t>
      </w:r>
    </w:p>
    <w:p>
      <w:pPr>
        <w:spacing w:after="0" w:line="285" w:lineRule="auto"/>
        <w:sectPr>
          <w:type w:val="continuous"/>
          <w:pgSz w:w="11910" w:h="16840"/>
          <w:pgMar w:top="1440" w:right="620" w:bottom="280" w:left="1340" w:header="720" w:footer="720" w:gutter="0"/>
          <w:cols w:equalWidth="0" w:num="2">
            <w:col w:w="1604" w:space="74"/>
            <w:col w:w="8272"/>
          </w:cols>
        </w:sectPr>
      </w:pPr>
    </w:p>
    <w:p>
      <w:pPr>
        <w:pStyle w:val="6"/>
        <w:spacing w:before="59"/>
        <w:ind w:left="1118"/>
      </w:pPr>
      <w:r>
        <w:rPr>
          <w:color w:val="000009"/>
        </w:rPr>
        <w:t>for(i=0;i&lt;n-1;i++)</w:t>
      </w:r>
    </w:p>
    <w:p>
      <w:pPr>
        <w:pStyle w:val="6"/>
        <w:spacing w:before="62"/>
        <w:ind w:left="1118"/>
      </w:pPr>
      <w:r>
        <w:rPr>
          <w:color w:val="000009"/>
          <w:w w:val="100"/>
        </w:rPr>
        <w:t>{</w:t>
      </w:r>
    </w:p>
    <w:p>
      <w:pPr>
        <w:pStyle w:val="6"/>
        <w:spacing w:before="61"/>
        <w:ind w:left="1958"/>
      </w:pPr>
      <w:r>
        <w:rPr>
          <w:color w:val="000009"/>
        </w:rPr>
        <w:t>for(j=i+1;j&lt;n;j++)</w:t>
      </w:r>
    </w:p>
    <w:p>
      <w:pPr>
        <w:pStyle w:val="6"/>
        <w:spacing w:before="59"/>
        <w:ind w:left="1958"/>
      </w:pPr>
      <w:r>
        <w:rPr>
          <w:color w:val="000009"/>
          <w:w w:val="100"/>
        </w:rPr>
        <w:t>{</w:t>
      </w:r>
    </w:p>
    <w:p>
      <w:pPr>
        <w:pStyle w:val="6"/>
        <w:spacing w:before="60"/>
        <w:ind w:left="2801"/>
      </w:pPr>
      <w:r>
        <w:rPr>
          <w:color w:val="000009"/>
        </w:rPr>
        <w:t>if(at[i]&gt;at[j])</w:t>
      </w:r>
    </w:p>
    <w:p>
      <w:pPr>
        <w:pStyle w:val="6"/>
        <w:spacing w:before="62"/>
        <w:ind w:left="2801"/>
      </w:pPr>
      <w:r>
        <w:rPr>
          <w:color w:val="000009"/>
          <w:w w:val="100"/>
        </w:rPr>
        <w:t>{</w:t>
      </w:r>
    </w:p>
    <w:p>
      <w:pPr>
        <w:pStyle w:val="6"/>
        <w:spacing w:before="60" w:line="285" w:lineRule="auto"/>
        <w:ind w:left="3638" w:right="5014"/>
      </w:pPr>
      <w:r>
        <w:rPr>
          <w:color w:val="000009"/>
        </w:rPr>
        <w:t>temp=at[i];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at[i]=at[j];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at[j]=temp;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temp=bt[i];</w:t>
      </w:r>
    </w:p>
    <w:p>
      <w:pPr>
        <w:spacing w:after="0" w:line="285" w:lineRule="auto"/>
        <w:sectPr>
          <w:type w:val="continuous"/>
          <w:pgSz w:w="11910" w:h="16840"/>
          <w:pgMar w:top="1440" w:right="620" w:bottom="280" w:left="1340" w:header="720" w:footer="720" w:gutter="0"/>
          <w:cols w:space="720" w:num="1"/>
        </w:sectPr>
      </w:pPr>
    </w:p>
    <w:p>
      <w:pPr>
        <w:pStyle w:val="6"/>
        <w:spacing w:before="62" w:line="285" w:lineRule="auto"/>
        <w:ind w:left="3638" w:right="5009"/>
        <w:jc w:val="both"/>
      </w:pPr>
      <w:r>
        <w:rPr>
          <w:color w:val="000009"/>
        </w:rPr>
        <w:t>bt[i]=bt[j];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bt[j]=temp;</w:t>
      </w:r>
      <w:r>
        <w:rPr>
          <w:color w:val="000009"/>
          <w:spacing w:val="-68"/>
        </w:rPr>
        <w:t xml:space="preserve"> </w:t>
      </w:r>
      <w:r>
        <w:rPr>
          <w:color w:val="000009"/>
        </w:rPr>
        <w:t>temp=pr[i];</w:t>
      </w:r>
      <w:r>
        <w:rPr>
          <w:color w:val="000009"/>
          <w:spacing w:val="-68"/>
        </w:rPr>
        <w:t xml:space="preserve"> </w:t>
      </w:r>
      <w:r>
        <w:rPr>
          <w:color w:val="000009"/>
        </w:rPr>
        <w:t>pr[i]=pr[j];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pr[j]=temp;</w:t>
      </w:r>
    </w:p>
    <w:p>
      <w:pPr>
        <w:pStyle w:val="6"/>
        <w:spacing w:line="317" w:lineRule="exact"/>
        <w:ind w:left="2801"/>
      </w:pPr>
      <w:r>
        <w:rPr>
          <w:color w:val="000009"/>
          <w:w w:val="100"/>
        </w:rPr>
        <w:t>}</w:t>
      </w:r>
    </w:p>
    <w:p>
      <w:pPr>
        <w:pStyle w:val="6"/>
        <w:rPr>
          <w:sz w:val="20"/>
        </w:rPr>
      </w:pPr>
    </w:p>
    <w:p>
      <w:pPr>
        <w:pStyle w:val="6"/>
        <w:spacing w:before="214"/>
        <w:ind w:left="1958"/>
      </w:pPr>
      <w:r>
        <w:rPr>
          <w:color w:val="000009"/>
          <w:w w:val="100"/>
        </w:rPr>
        <w:t>}</w:t>
      </w:r>
    </w:p>
    <w:p>
      <w:pPr>
        <w:pStyle w:val="6"/>
        <w:spacing w:before="59"/>
        <w:ind w:left="1118"/>
      </w:pPr>
      <w:r>
        <w:rPr>
          <w:color w:val="000009"/>
          <w:w w:val="100"/>
        </w:rPr>
        <w:t>}</w:t>
      </w:r>
    </w:p>
    <w:p>
      <w:pPr>
        <w:pStyle w:val="6"/>
        <w:tabs>
          <w:tab w:val="left" w:pos="4894"/>
          <w:tab w:val="left" w:pos="5295"/>
          <w:tab w:val="left" w:pos="7369"/>
        </w:tabs>
        <w:spacing w:before="62" w:line="276" w:lineRule="auto"/>
        <w:ind w:left="280" w:right="1333" w:firstLine="837"/>
      </w:pPr>
      <w:r>
        <w:rPr>
          <w:color w:val="000009"/>
        </w:rPr>
        <w:t>printf("\n\nProcess\t|Arrival</w:t>
      </w:r>
      <w:r>
        <w:rPr>
          <w:color w:val="000009"/>
        </w:rPr>
        <w:tab/>
      </w:r>
      <w:r>
        <w:rPr>
          <w:color w:val="000009"/>
        </w:rPr>
        <w:t>time\t|Execution</w:t>
      </w:r>
      <w:r>
        <w:rPr>
          <w:color w:val="000009"/>
        </w:rPr>
        <w:tab/>
      </w:r>
      <w:r>
        <w:rPr>
          <w:color w:val="000009"/>
        </w:rPr>
        <w:t>time\t|Start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time\t|End</w:t>
      </w:r>
      <w:r>
        <w:rPr>
          <w:color w:val="000009"/>
          <w:spacing w:val="-15"/>
        </w:rPr>
        <w:t xml:space="preserve"> </w:t>
      </w:r>
      <w:r>
        <w:rPr>
          <w:color w:val="000009"/>
        </w:rPr>
        <w:t>time\t|waiting</w:t>
      </w:r>
      <w:r>
        <w:rPr>
          <w:color w:val="000009"/>
        </w:rPr>
        <w:tab/>
      </w:r>
      <w:r>
        <w:rPr>
          <w:color w:val="000009"/>
        </w:rPr>
        <w:tab/>
      </w:r>
      <w:r>
        <w:rPr>
          <w:color w:val="000009"/>
          <w:spacing w:val="-1"/>
        </w:rPr>
        <w:t>time\t|Turnaround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time\n\n");</w:t>
      </w:r>
    </w:p>
    <w:p>
      <w:pPr>
        <w:pStyle w:val="6"/>
        <w:spacing w:before="11"/>
        <w:ind w:left="1118"/>
      </w:pPr>
      <w:r>
        <w:rPr>
          <w:color w:val="000009"/>
        </w:rPr>
        <w:t>while(over&lt;n)</w:t>
      </w:r>
    </w:p>
    <w:p>
      <w:pPr>
        <w:pStyle w:val="6"/>
        <w:spacing w:before="60"/>
        <w:ind w:left="1118"/>
      </w:pPr>
      <w:r>
        <w:rPr>
          <w:color w:val="000009"/>
          <w:w w:val="100"/>
        </w:rPr>
        <w:t>{</w:t>
      </w:r>
    </w:p>
    <w:p>
      <w:pPr>
        <w:pStyle w:val="6"/>
        <w:spacing w:before="62" w:line="285" w:lineRule="auto"/>
        <w:ind w:left="1958" w:right="5800"/>
      </w:pPr>
      <w:r>
        <w:rPr>
          <w:color w:val="000009"/>
        </w:rPr>
        <w:t>count=0;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for(i=over;i&lt;n;i++)</w:t>
      </w:r>
    </w:p>
    <w:p>
      <w:pPr>
        <w:pStyle w:val="6"/>
        <w:spacing w:line="319" w:lineRule="exact"/>
        <w:ind w:left="1958"/>
      </w:pPr>
      <w:r>
        <w:rPr>
          <w:color w:val="000009"/>
          <w:w w:val="100"/>
        </w:rPr>
        <w:t>{</w:t>
      </w:r>
    </w:p>
    <w:p>
      <w:pPr>
        <w:pStyle w:val="6"/>
        <w:spacing w:before="60" w:line="285" w:lineRule="auto"/>
        <w:ind w:left="2801" w:right="5491"/>
      </w:pPr>
      <w:r>
        <w:rPr>
          <w:color w:val="000009"/>
        </w:rPr>
        <w:t>if(at[i]&lt;=time)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count++;</w:t>
      </w:r>
    </w:p>
    <w:p>
      <w:pPr>
        <w:pStyle w:val="6"/>
        <w:spacing w:line="285" w:lineRule="auto"/>
        <w:ind w:left="2801" w:right="6429"/>
      </w:pPr>
      <w:r>
        <w:rPr>
          <w:color w:val="000009"/>
        </w:rPr>
        <w:t>else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break;</w:t>
      </w:r>
    </w:p>
    <w:p>
      <w:pPr>
        <w:pStyle w:val="6"/>
        <w:spacing w:line="322" w:lineRule="exact"/>
        <w:ind w:left="1958"/>
      </w:pPr>
      <w:r>
        <w:rPr>
          <w:color w:val="000009"/>
          <w:w w:val="100"/>
        </w:rPr>
        <w:t>}</w:t>
      </w:r>
    </w:p>
    <w:p>
      <w:pPr>
        <w:pStyle w:val="6"/>
        <w:spacing w:before="59"/>
        <w:ind w:left="1958"/>
      </w:pPr>
      <w:r>
        <w:rPr>
          <w:color w:val="000009"/>
        </w:rPr>
        <w:t>if(count&gt;1)</w:t>
      </w:r>
    </w:p>
    <w:p>
      <w:pPr>
        <w:pStyle w:val="6"/>
        <w:spacing w:before="59"/>
        <w:ind w:left="1958"/>
      </w:pPr>
      <w:r>
        <w:rPr>
          <w:color w:val="000009"/>
          <w:w w:val="100"/>
        </w:rPr>
        <w:t>{</w:t>
      </w:r>
    </w:p>
    <w:p>
      <w:pPr>
        <w:pStyle w:val="6"/>
        <w:spacing w:before="60"/>
        <w:ind w:left="2801"/>
      </w:pPr>
      <w:r>
        <w:rPr>
          <w:color w:val="000009"/>
        </w:rPr>
        <w:t>for(i=over;i&lt;over+count-1;i++)</w:t>
      </w:r>
    </w:p>
    <w:p>
      <w:pPr>
        <w:pStyle w:val="6"/>
        <w:spacing w:before="62"/>
        <w:ind w:left="2801"/>
      </w:pPr>
      <w:r>
        <w:rPr>
          <w:color w:val="000009"/>
          <w:w w:val="100"/>
        </w:rPr>
        <w:t>{</w:t>
      </w:r>
    </w:p>
    <w:p>
      <w:pPr>
        <w:pStyle w:val="6"/>
        <w:spacing w:before="60"/>
        <w:ind w:left="3638"/>
      </w:pPr>
      <w:r>
        <w:rPr>
          <w:color w:val="000009"/>
        </w:rPr>
        <w:t>for(j=i+1;j&lt;over+count;j++)</w:t>
      </w:r>
    </w:p>
    <w:p>
      <w:pPr>
        <w:pStyle w:val="6"/>
        <w:spacing w:before="59"/>
        <w:ind w:left="3638"/>
      </w:pPr>
      <w:r>
        <w:rPr>
          <w:color w:val="000009"/>
          <w:w w:val="100"/>
        </w:rPr>
        <w:t>{</w:t>
      </w:r>
    </w:p>
    <w:p>
      <w:pPr>
        <w:pStyle w:val="6"/>
        <w:spacing w:before="62"/>
        <w:ind w:left="4478"/>
      </w:pPr>
      <w:r>
        <w:rPr>
          <w:color w:val="000009"/>
        </w:rPr>
        <w:t>if(bt[i]&gt;bt[j])</w:t>
      </w:r>
    </w:p>
    <w:p>
      <w:pPr>
        <w:pStyle w:val="6"/>
        <w:spacing w:before="60"/>
        <w:ind w:left="4478"/>
      </w:pPr>
      <w:r>
        <w:rPr>
          <w:color w:val="000009"/>
          <w:w w:val="100"/>
        </w:rPr>
        <w:t>{</w:t>
      </w:r>
    </w:p>
    <w:p>
      <w:pPr>
        <w:pStyle w:val="6"/>
        <w:spacing w:before="60" w:line="285" w:lineRule="auto"/>
        <w:ind w:left="5321" w:right="3315"/>
      </w:pPr>
      <w:r>
        <w:rPr>
          <w:color w:val="000009"/>
        </w:rPr>
        <w:t>temp=at[i];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at[i]=at[j];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at[j]=temp;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temp=bt[i];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bt[i]=bt[j];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bt[j]=temp;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temp=pr[i];</w:t>
      </w:r>
    </w:p>
    <w:p>
      <w:pPr>
        <w:spacing w:after="0" w:line="285" w:lineRule="auto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2" w:line="285" w:lineRule="auto"/>
        <w:ind w:left="5321" w:right="3328" w:hanging="63"/>
        <w:jc w:val="center"/>
      </w:pPr>
      <w:r>
        <w:rPr>
          <w:color w:val="000009"/>
        </w:rPr>
        <w:t>pr[i]=pr[j];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pr[j]=temp;</w:t>
      </w:r>
    </w:p>
    <w:p>
      <w:pPr>
        <w:pStyle w:val="6"/>
        <w:spacing w:line="321" w:lineRule="exact"/>
        <w:ind w:right="852"/>
        <w:jc w:val="center"/>
      </w:pPr>
      <w:r>
        <w:rPr>
          <w:color w:val="000009"/>
          <w:w w:val="100"/>
        </w:rPr>
        <w:t>}</w:t>
      </w:r>
    </w:p>
    <w:p>
      <w:pPr>
        <w:pStyle w:val="6"/>
        <w:spacing w:before="60"/>
        <w:ind w:right="2532"/>
        <w:jc w:val="center"/>
      </w:pPr>
      <w:r>
        <w:rPr>
          <w:color w:val="000009"/>
          <w:w w:val="100"/>
        </w:rPr>
        <w:t>}</w:t>
      </w:r>
    </w:p>
    <w:p>
      <w:pPr>
        <w:pStyle w:val="6"/>
        <w:spacing w:before="59"/>
        <w:ind w:right="4207"/>
        <w:jc w:val="center"/>
      </w:pPr>
      <w:r>
        <w:rPr>
          <w:color w:val="000009"/>
          <w:w w:val="100"/>
        </w:rPr>
        <w:t>}</w:t>
      </w:r>
    </w:p>
    <w:p>
      <w:pPr>
        <w:pStyle w:val="6"/>
        <w:spacing w:before="60"/>
        <w:ind w:right="5893"/>
        <w:jc w:val="center"/>
      </w:pPr>
      <w:r>
        <w:rPr>
          <w:color w:val="000009"/>
          <w:w w:val="100"/>
        </w:rPr>
        <w:t>}</w:t>
      </w:r>
    </w:p>
    <w:p>
      <w:pPr>
        <w:pStyle w:val="6"/>
        <w:spacing w:before="62" w:line="285" w:lineRule="auto"/>
        <w:ind w:left="1958" w:right="6178"/>
      </w:pPr>
      <w:r>
        <w:rPr>
          <w:color w:val="000009"/>
        </w:rPr>
        <w:t>start=time;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time+=bt[over];</w:t>
      </w:r>
    </w:p>
    <w:p>
      <w:pPr>
        <w:pStyle w:val="6"/>
        <w:spacing w:before="1"/>
        <w:rPr>
          <w:sz w:val="32"/>
        </w:rPr>
      </w:pPr>
    </w:p>
    <w:p>
      <w:pPr>
        <w:pStyle w:val="6"/>
        <w:ind w:left="280"/>
      </w:pPr>
      <w:r>
        <w:rPr>
          <w:color w:val="000009"/>
        </w:rPr>
        <w:t>printf("p[%d]\t|\t%d\t|\t%d\t|\t%d\t|\t%d\t|\t%d\t|\t%d\n",pr[over],</w:t>
      </w:r>
    </w:p>
    <w:p>
      <w:pPr>
        <w:pStyle w:val="6"/>
        <w:spacing w:before="60" w:line="276" w:lineRule="auto"/>
        <w:ind w:left="280" w:right="2523" w:firstLine="2520"/>
      </w:pPr>
      <w:r>
        <w:rPr>
          <w:color w:val="000009"/>
        </w:rPr>
        <w:t>at[over],bt[over],start,time,time-at[over]-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bt[over],time-at[over]);</w:t>
      </w:r>
    </w:p>
    <w:p>
      <w:pPr>
        <w:pStyle w:val="6"/>
        <w:spacing w:before="11"/>
        <w:ind w:left="1958"/>
      </w:pPr>
      <w:r>
        <w:rPr>
          <w:color w:val="000009"/>
        </w:rPr>
        <w:t>sum_wait+=time-at[over]-bt[over];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4"/>
        </w:rPr>
      </w:pPr>
    </w:p>
    <w:p>
      <w:pPr>
        <w:pStyle w:val="6"/>
        <w:spacing w:before="89" w:line="285" w:lineRule="auto"/>
        <w:ind w:left="1958" w:right="4266"/>
      </w:pPr>
      <w:r>
        <w:rPr>
          <w:color w:val="000009"/>
        </w:rPr>
        <w:t>sum_turnaround+=time-at[over];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over++;</w:t>
      </w:r>
    </w:p>
    <w:p>
      <w:pPr>
        <w:pStyle w:val="6"/>
        <w:spacing w:line="321" w:lineRule="exact"/>
        <w:ind w:left="1118"/>
      </w:pPr>
      <w:r>
        <w:rPr>
          <w:color w:val="000009"/>
          <w:w w:val="100"/>
        </w:rPr>
        <w:t>}</w:t>
      </w:r>
    </w:p>
    <w:p>
      <w:pPr>
        <w:pStyle w:val="6"/>
        <w:spacing w:before="60" w:line="285" w:lineRule="auto"/>
        <w:ind w:left="1118" w:right="3086"/>
      </w:pPr>
      <w:r>
        <w:rPr>
          <w:color w:val="000009"/>
        </w:rPr>
        <w:t>avgwait=(float)sum_wait/(float)n;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avgturn=(float)sum_turnaround/(float)n;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printf("Average waiting time is %f\n",avgwait);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printf("Average turnaround time is %f\n",avgturn);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return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0;</w:t>
      </w:r>
    </w:p>
    <w:p>
      <w:pPr>
        <w:pStyle w:val="6"/>
        <w:spacing w:line="317" w:lineRule="exact"/>
        <w:ind w:left="280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1028700</wp:posOffset>
            </wp:positionH>
            <wp:positionV relativeFrom="paragraph">
              <wp:posOffset>236855</wp:posOffset>
            </wp:positionV>
            <wp:extent cx="5713095" cy="2436495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194" cy="2436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9"/>
          <w:w w:val="100"/>
        </w:rPr>
        <w:t>}</w:t>
      </w:r>
    </w:p>
    <w:p>
      <w:pPr>
        <w:spacing w:after="0" w:line="317" w:lineRule="exact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2"/>
        <w:tabs>
          <w:tab w:val="left" w:pos="762"/>
          <w:tab w:val="left" w:pos="2371"/>
          <w:tab w:val="left" w:pos="2773"/>
          <w:tab w:val="left" w:pos="3246"/>
          <w:tab w:val="left" w:pos="4692"/>
          <w:tab w:val="left" w:pos="5200"/>
          <w:tab w:val="left" w:pos="6596"/>
          <w:tab w:val="left" w:pos="7764"/>
        </w:tabs>
        <w:spacing w:before="61" w:line="276" w:lineRule="auto"/>
        <w:ind w:left="280" w:right="1345"/>
      </w:pPr>
      <w:r>
        <w:t>8.</w:t>
      </w:r>
      <w:r>
        <w:tab/>
      </w:r>
      <w:r>
        <w:t>Construct</w:t>
      </w:r>
      <w:r>
        <w:tab/>
      </w:r>
      <w:r>
        <w:t>a</w:t>
      </w:r>
      <w:r>
        <w:tab/>
      </w:r>
      <w:r>
        <w:t>C</w:t>
      </w:r>
      <w:r>
        <w:tab/>
      </w:r>
      <w:r>
        <w:t>program</w:t>
      </w:r>
      <w:r>
        <w:tab/>
      </w:r>
      <w:r>
        <w:t>to</w:t>
      </w:r>
      <w:r>
        <w:tab/>
      </w:r>
      <w:r>
        <w:t>simulate</w:t>
      </w:r>
      <w:r>
        <w:tab/>
      </w:r>
      <w:r>
        <w:t>Round</w:t>
      </w:r>
      <w:r>
        <w:tab/>
      </w:r>
      <w:r>
        <w:rPr>
          <w:spacing w:val="-1"/>
        </w:rPr>
        <w:t>Robin</w:t>
      </w:r>
      <w:r>
        <w:rPr>
          <w:spacing w:val="-77"/>
        </w:rPr>
        <w:t xml:space="preserve"> </w:t>
      </w:r>
      <w:r>
        <w:t>scheduling</w:t>
      </w:r>
      <w:r>
        <w:rPr>
          <w:spacing w:val="-1"/>
        </w:rPr>
        <w:t xml:space="preserve"> </w:t>
      </w:r>
      <w:r>
        <w:t>algorithm</w:t>
      </w:r>
      <w:r>
        <w:rPr>
          <w:spacing w:val="-1"/>
        </w:rPr>
        <w:t xml:space="preserve"> </w:t>
      </w:r>
      <w:r>
        <w:t>with C.</w:t>
      </w:r>
    </w:p>
    <w:p>
      <w:pPr>
        <w:pStyle w:val="6"/>
        <w:spacing w:before="14" w:line="276" w:lineRule="auto"/>
        <w:ind w:left="280" w:right="1939"/>
      </w:pPr>
      <w:r>
        <w:rPr>
          <w:b/>
        </w:rPr>
        <w:t>AIM:</w:t>
      </w:r>
      <w:r>
        <w:rPr>
          <w:b/>
          <w:spacing w:val="23"/>
        </w:rPr>
        <w:t xml:space="preserve"> </w:t>
      </w:r>
      <w:r>
        <w:t>Construct</w:t>
      </w:r>
      <w:r>
        <w:rPr>
          <w:spacing w:val="24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C</w:t>
      </w:r>
      <w:r>
        <w:rPr>
          <w:spacing w:val="23"/>
        </w:rPr>
        <w:t xml:space="preserve"> </w:t>
      </w:r>
      <w:r>
        <w:t>program</w:t>
      </w:r>
      <w:r>
        <w:rPr>
          <w:spacing w:val="23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simulate</w:t>
      </w:r>
      <w:r>
        <w:rPr>
          <w:spacing w:val="23"/>
        </w:rPr>
        <w:t xml:space="preserve"> </w:t>
      </w:r>
      <w:r>
        <w:t>Round</w:t>
      </w:r>
      <w:r>
        <w:rPr>
          <w:spacing w:val="24"/>
        </w:rPr>
        <w:t xml:space="preserve"> </w:t>
      </w:r>
      <w:r>
        <w:t>Robin</w:t>
      </w:r>
      <w:r>
        <w:rPr>
          <w:spacing w:val="21"/>
        </w:rPr>
        <w:t xml:space="preserve"> </w:t>
      </w:r>
      <w:r>
        <w:t>scheduling</w:t>
      </w:r>
      <w:r>
        <w:rPr>
          <w:spacing w:val="-67"/>
        </w:rPr>
        <w:t xml:space="preserve"> </w:t>
      </w:r>
      <w:r>
        <w:t>algorithm</w:t>
      </w:r>
      <w:r>
        <w:rPr>
          <w:spacing w:val="-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C.</w:t>
      </w:r>
    </w:p>
    <w:p>
      <w:pPr>
        <w:pStyle w:val="3"/>
        <w:spacing w:before="10"/>
        <w:ind w:left="280"/>
      </w:pPr>
      <w:r>
        <w:t>ALGORITHM:</w:t>
      </w:r>
    </w:p>
    <w:p>
      <w:pPr>
        <w:pStyle w:val="9"/>
        <w:numPr>
          <w:ilvl w:val="0"/>
          <w:numId w:val="7"/>
        </w:numPr>
        <w:tabs>
          <w:tab w:val="left" w:pos="494"/>
        </w:tabs>
        <w:spacing w:before="60" w:after="0" w:line="240" w:lineRule="auto"/>
        <w:ind w:left="493" w:right="0" w:hanging="214"/>
        <w:jc w:val="left"/>
        <w:rPr>
          <w:sz w:val="28"/>
        </w:rPr>
      </w:pPr>
      <w:r>
        <w:rPr>
          <w:sz w:val="28"/>
        </w:rPr>
        <w:t>Include</w:t>
      </w:r>
      <w:r>
        <w:rPr>
          <w:spacing w:val="-3"/>
          <w:sz w:val="28"/>
        </w:rPr>
        <w:t xml:space="preserve"> </w:t>
      </w:r>
      <w:r>
        <w:rPr>
          <w:sz w:val="28"/>
        </w:rPr>
        <w:t>necessary</w:t>
      </w:r>
      <w:r>
        <w:rPr>
          <w:spacing w:val="-2"/>
          <w:sz w:val="28"/>
        </w:rPr>
        <w:t xml:space="preserve"> </w:t>
      </w:r>
      <w:r>
        <w:rPr>
          <w:sz w:val="28"/>
        </w:rPr>
        <w:t>headers:</w:t>
      </w:r>
    </w:p>
    <w:p>
      <w:pPr>
        <w:pStyle w:val="6"/>
        <w:tabs>
          <w:tab w:val="left" w:pos="1325"/>
          <w:tab w:val="left" w:pos="1872"/>
          <w:tab w:val="left" w:pos="3165"/>
          <w:tab w:val="left" w:pos="4116"/>
          <w:tab w:val="left" w:pos="4802"/>
          <w:tab w:val="left" w:pos="5426"/>
          <w:tab w:val="left" w:pos="6702"/>
          <w:tab w:val="left" w:pos="7234"/>
        </w:tabs>
        <w:spacing w:before="62" w:line="276" w:lineRule="auto"/>
        <w:ind w:left="280" w:right="1341"/>
      </w:pPr>
      <w:r>
        <w:t>Include</w:t>
      </w:r>
      <w:r>
        <w:tab/>
      </w:r>
      <w:r>
        <w:t>the</w:t>
      </w:r>
      <w:r>
        <w:tab/>
      </w:r>
      <w:r>
        <w:t>necessary</w:t>
      </w:r>
      <w:r>
        <w:tab/>
      </w:r>
      <w:r>
        <w:t>header</w:t>
      </w:r>
      <w:r>
        <w:tab/>
      </w:r>
      <w:r>
        <w:t>files</w:t>
      </w:r>
      <w:r>
        <w:tab/>
      </w:r>
      <w:r>
        <w:t>like</w:t>
      </w:r>
      <w:r>
        <w:tab/>
      </w:r>
      <w:r>
        <w:t>&lt;stdio.h&gt;</w:t>
      </w:r>
      <w:r>
        <w:tab/>
      </w:r>
      <w:r>
        <w:t>for</w:t>
      </w:r>
      <w:r>
        <w:tab/>
      </w:r>
      <w:r>
        <w:t>input/output</w:t>
      </w:r>
      <w:r>
        <w:rPr>
          <w:spacing w:val="-67"/>
        </w:rPr>
        <w:t xml:space="preserve"> </w:t>
      </w:r>
      <w:r>
        <w:t>operations.</w:t>
      </w:r>
    </w:p>
    <w:p>
      <w:pPr>
        <w:pStyle w:val="9"/>
        <w:numPr>
          <w:ilvl w:val="0"/>
          <w:numId w:val="7"/>
        </w:numPr>
        <w:tabs>
          <w:tab w:val="left" w:pos="453"/>
        </w:tabs>
        <w:spacing w:before="11" w:after="0" w:line="240" w:lineRule="auto"/>
        <w:ind w:left="452" w:right="0" w:hanging="214"/>
        <w:jc w:val="left"/>
        <w:rPr>
          <w:sz w:val="28"/>
        </w:rPr>
      </w:pPr>
      <w:r>
        <w:rPr>
          <w:sz w:val="28"/>
        </w:rPr>
        <w:t>Define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process</w:t>
      </w:r>
      <w:r>
        <w:rPr>
          <w:spacing w:val="-3"/>
          <w:sz w:val="28"/>
        </w:rPr>
        <w:t xml:space="preserve"> </w:t>
      </w:r>
      <w:r>
        <w:rPr>
          <w:sz w:val="28"/>
        </w:rPr>
        <w:t>structure:</w:t>
      </w:r>
    </w:p>
    <w:p>
      <w:pPr>
        <w:pStyle w:val="6"/>
        <w:spacing w:before="62" w:line="276" w:lineRule="auto"/>
        <w:ind w:left="280" w:right="1132"/>
      </w:pPr>
      <w:r>
        <w:t>Define</w:t>
      </w:r>
      <w:r>
        <w:rPr>
          <w:spacing w:val="37"/>
        </w:rPr>
        <w:t xml:space="preserve"> </w:t>
      </w:r>
      <w:r>
        <w:t>a</w:t>
      </w:r>
      <w:r>
        <w:rPr>
          <w:spacing w:val="38"/>
        </w:rPr>
        <w:t xml:space="preserve"> </w:t>
      </w:r>
      <w:r>
        <w:t>structure</w:t>
      </w:r>
      <w:r>
        <w:rPr>
          <w:spacing w:val="38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t>hold</w:t>
      </w:r>
      <w:r>
        <w:rPr>
          <w:spacing w:val="39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process</w:t>
      </w:r>
      <w:r>
        <w:rPr>
          <w:spacing w:val="36"/>
        </w:rPr>
        <w:t xml:space="preserve"> </w:t>
      </w:r>
      <w:r>
        <w:t>information,</w:t>
      </w:r>
      <w:r>
        <w:rPr>
          <w:spacing w:val="36"/>
        </w:rPr>
        <w:t xml:space="preserve"> </w:t>
      </w:r>
      <w:r>
        <w:t>such</w:t>
      </w:r>
      <w:r>
        <w:rPr>
          <w:spacing w:val="39"/>
        </w:rPr>
        <w:t xml:space="preserve"> </w:t>
      </w:r>
      <w:r>
        <w:t>as</w:t>
      </w:r>
      <w:r>
        <w:rPr>
          <w:spacing w:val="36"/>
        </w:rPr>
        <w:t xml:space="preserve"> </w:t>
      </w:r>
      <w:r>
        <w:t>process</w:t>
      </w:r>
      <w:r>
        <w:rPr>
          <w:spacing w:val="38"/>
        </w:rPr>
        <w:t xml:space="preserve"> </w:t>
      </w:r>
      <w:r>
        <w:t>ID,</w:t>
      </w:r>
      <w:r>
        <w:rPr>
          <w:spacing w:val="-67"/>
        </w:rPr>
        <w:t xml:space="preserve"> </w:t>
      </w:r>
      <w:r>
        <w:t>arrival time,</w:t>
      </w:r>
      <w:r>
        <w:rPr>
          <w:spacing w:val="-2"/>
        </w:rPr>
        <w:t xml:space="preserve"> </w:t>
      </w:r>
      <w:r>
        <w:t>burst</w:t>
      </w:r>
      <w:r>
        <w:rPr>
          <w:spacing w:val="-2"/>
        </w:rPr>
        <w:t xml:space="preserve"> </w:t>
      </w:r>
      <w:r>
        <w:t>time,</w:t>
      </w:r>
      <w:r>
        <w:rPr>
          <w:spacing w:val="-2"/>
        </w:rPr>
        <w:t xml:space="preserve"> </w:t>
      </w:r>
      <w:r>
        <w:t>waiting time,</w:t>
      </w:r>
      <w:r>
        <w:rPr>
          <w:spacing w:val="-1"/>
        </w:rPr>
        <w:t xml:space="preserve"> </w:t>
      </w:r>
      <w:r>
        <w:t>and turnaround</w:t>
      </w:r>
      <w:r>
        <w:rPr>
          <w:spacing w:val="-3"/>
        </w:rPr>
        <w:t xml:space="preserve"> </w:t>
      </w:r>
      <w:r>
        <w:t>time.</w:t>
      </w:r>
    </w:p>
    <w:p>
      <w:pPr>
        <w:pStyle w:val="9"/>
        <w:numPr>
          <w:ilvl w:val="0"/>
          <w:numId w:val="7"/>
        </w:numPr>
        <w:tabs>
          <w:tab w:val="left" w:pos="453"/>
        </w:tabs>
        <w:spacing w:before="11" w:after="0" w:line="240" w:lineRule="auto"/>
        <w:ind w:left="452" w:right="0" w:hanging="214"/>
        <w:jc w:val="left"/>
        <w:rPr>
          <w:sz w:val="28"/>
        </w:rPr>
      </w:pPr>
      <w:r>
        <w:rPr>
          <w:sz w:val="28"/>
        </w:rPr>
        <w:t>Input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number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processes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their</w:t>
      </w:r>
      <w:r>
        <w:rPr>
          <w:spacing w:val="-5"/>
          <w:sz w:val="28"/>
        </w:rPr>
        <w:t xml:space="preserve"> </w:t>
      </w:r>
      <w:r>
        <w:rPr>
          <w:sz w:val="28"/>
        </w:rPr>
        <w:t>details:</w:t>
      </w:r>
    </w:p>
    <w:p>
      <w:pPr>
        <w:pStyle w:val="6"/>
        <w:spacing w:before="60" w:line="285" w:lineRule="auto"/>
        <w:ind w:left="280" w:right="1939"/>
      </w:pPr>
      <w:r>
        <w:t>Input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processes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arrival</w:t>
      </w:r>
      <w:r>
        <w:rPr>
          <w:spacing w:val="-4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burst</w:t>
      </w:r>
      <w:r>
        <w:rPr>
          <w:spacing w:val="-1"/>
        </w:rPr>
        <w:t xml:space="preserve"> </w:t>
      </w:r>
      <w:r>
        <w:t>time.</w:t>
      </w:r>
      <w:r>
        <w:rPr>
          <w:spacing w:val="-67"/>
        </w:rPr>
        <w:t xml:space="preserve"> </w:t>
      </w:r>
      <w:r>
        <w:t>4.Input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quantum for</w:t>
      </w:r>
      <w:r>
        <w:rPr>
          <w:spacing w:val="1"/>
        </w:rPr>
        <w:t xml:space="preserve"> </w:t>
      </w:r>
      <w:r>
        <w:t>Round</w:t>
      </w:r>
      <w:r>
        <w:rPr>
          <w:spacing w:val="1"/>
        </w:rPr>
        <w:t xml:space="preserve"> </w:t>
      </w:r>
      <w:r>
        <w:t>Robin:</w:t>
      </w:r>
    </w:p>
    <w:p>
      <w:pPr>
        <w:pStyle w:val="6"/>
        <w:spacing w:line="285" w:lineRule="auto"/>
        <w:ind w:left="239" w:right="2200" w:firstLine="40"/>
      </w:pPr>
      <w:r>
        <w:t>Input the time quantum to be used in the Round Robin scheduling.</w:t>
      </w:r>
      <w:r>
        <w:rPr>
          <w:spacing w:val="-67"/>
        </w:rPr>
        <w:t xml:space="preserve"> </w:t>
      </w:r>
      <w:r>
        <w:t>5.Simulate</w:t>
      </w:r>
      <w:r>
        <w:rPr>
          <w:spacing w:val="-1"/>
        </w:rPr>
        <w:t xml:space="preserve"> </w:t>
      </w:r>
      <w:r>
        <w:t>Round</w:t>
      </w:r>
      <w:r>
        <w:rPr>
          <w:spacing w:val="1"/>
        </w:rPr>
        <w:t xml:space="preserve"> </w:t>
      </w:r>
      <w:r>
        <w:t>Robin scheduling:</w:t>
      </w:r>
    </w:p>
    <w:p>
      <w:pPr>
        <w:pStyle w:val="6"/>
        <w:spacing w:line="276" w:lineRule="auto"/>
        <w:ind w:left="280" w:right="1132"/>
      </w:pPr>
      <w:r>
        <w:t>Implement</w:t>
      </w:r>
      <w:r>
        <w:rPr>
          <w:spacing w:val="27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Round</w:t>
      </w:r>
      <w:r>
        <w:rPr>
          <w:spacing w:val="28"/>
        </w:rPr>
        <w:t xml:space="preserve"> </w:t>
      </w:r>
      <w:r>
        <w:t>Robin</w:t>
      </w:r>
      <w:r>
        <w:rPr>
          <w:spacing w:val="24"/>
        </w:rPr>
        <w:t xml:space="preserve"> </w:t>
      </w:r>
      <w:r>
        <w:t>scheduling</w:t>
      </w:r>
      <w:r>
        <w:rPr>
          <w:spacing w:val="25"/>
        </w:rPr>
        <w:t xml:space="preserve"> </w:t>
      </w:r>
      <w:r>
        <w:t>algorithm,</w:t>
      </w:r>
      <w:r>
        <w:rPr>
          <w:spacing w:val="23"/>
        </w:rPr>
        <w:t xml:space="preserve"> </w:t>
      </w:r>
      <w:r>
        <w:t>including</w:t>
      </w:r>
      <w:r>
        <w:rPr>
          <w:spacing w:val="25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queue</w:t>
      </w:r>
      <w:r>
        <w:rPr>
          <w:spacing w:val="24"/>
        </w:rPr>
        <w:t xml:space="preserve"> </w:t>
      </w:r>
      <w:r>
        <w:t>to</w:t>
      </w:r>
      <w:r>
        <w:rPr>
          <w:spacing w:val="-67"/>
        </w:rPr>
        <w:t xml:space="preserve"> </w:t>
      </w:r>
      <w:r>
        <w:t>keep track</w:t>
      </w:r>
      <w:r>
        <w:rPr>
          <w:spacing w:val="-2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processes.</w:t>
      </w:r>
    </w:p>
    <w:p>
      <w:pPr>
        <w:pStyle w:val="6"/>
        <w:spacing w:before="9"/>
        <w:ind w:left="239"/>
      </w:pPr>
      <w:r>
        <w:t>6.Display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scheduling</w:t>
      </w:r>
      <w:r>
        <w:rPr>
          <w:spacing w:val="-7"/>
        </w:rPr>
        <w:t xml:space="preserve"> </w:t>
      </w:r>
      <w:r>
        <w:t>information:</w:t>
      </w:r>
    </w:p>
    <w:p>
      <w:pPr>
        <w:pStyle w:val="6"/>
        <w:spacing w:before="60" w:line="278" w:lineRule="auto"/>
        <w:ind w:left="280" w:right="1132"/>
      </w:pPr>
      <w:r>
        <w:t>Display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process</w:t>
      </w:r>
      <w:r>
        <w:rPr>
          <w:spacing w:val="12"/>
        </w:rPr>
        <w:t xml:space="preserve"> </w:t>
      </w:r>
      <w:r>
        <w:t>details</w:t>
      </w:r>
      <w:r>
        <w:rPr>
          <w:spacing w:val="11"/>
        </w:rPr>
        <w:t xml:space="preserve"> </w:t>
      </w:r>
      <w:r>
        <w:t>including</w:t>
      </w:r>
      <w:r>
        <w:rPr>
          <w:spacing w:val="12"/>
        </w:rPr>
        <w:t xml:space="preserve"> </w:t>
      </w:r>
      <w:r>
        <w:t>process</w:t>
      </w:r>
      <w:r>
        <w:rPr>
          <w:spacing w:val="11"/>
        </w:rPr>
        <w:t xml:space="preserve"> </w:t>
      </w:r>
      <w:r>
        <w:t>ID,</w:t>
      </w:r>
      <w:r>
        <w:rPr>
          <w:spacing w:val="11"/>
        </w:rPr>
        <w:t xml:space="preserve"> </w:t>
      </w:r>
      <w:r>
        <w:t>arrival</w:t>
      </w:r>
      <w:r>
        <w:rPr>
          <w:spacing w:val="11"/>
        </w:rPr>
        <w:t xml:space="preserve"> </w:t>
      </w:r>
      <w:r>
        <w:t>time,</w:t>
      </w:r>
      <w:r>
        <w:rPr>
          <w:spacing w:val="11"/>
        </w:rPr>
        <w:t xml:space="preserve"> </w:t>
      </w:r>
      <w:r>
        <w:t>burst</w:t>
      </w:r>
      <w:r>
        <w:rPr>
          <w:spacing w:val="11"/>
        </w:rPr>
        <w:t xml:space="preserve"> </w:t>
      </w:r>
      <w:r>
        <w:t>time,</w:t>
      </w:r>
      <w:r>
        <w:rPr>
          <w:spacing w:val="-67"/>
        </w:rPr>
        <w:t xml:space="preserve"> </w:t>
      </w:r>
      <w:r>
        <w:t>waiting time,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turnaround</w:t>
      </w:r>
      <w:r>
        <w:rPr>
          <w:spacing w:val="1"/>
        </w:rPr>
        <w:t xml:space="preserve"> </w:t>
      </w:r>
      <w:r>
        <w:t>time.</w:t>
      </w:r>
    </w:p>
    <w:p>
      <w:pPr>
        <w:pStyle w:val="6"/>
        <w:spacing w:before="4"/>
        <w:rPr>
          <w:sz w:val="38"/>
        </w:rPr>
      </w:pPr>
    </w:p>
    <w:p>
      <w:pPr>
        <w:pStyle w:val="3"/>
        <w:ind w:left="280"/>
      </w:pPr>
      <w:r>
        <w:rPr>
          <w:color w:val="000009"/>
        </w:rPr>
        <w:t>PROGRAM:</w:t>
      </w:r>
    </w:p>
    <w:p>
      <w:pPr>
        <w:pStyle w:val="6"/>
        <w:spacing w:before="62" w:line="285" w:lineRule="auto"/>
        <w:ind w:left="280" w:right="7551"/>
        <w:jc w:val="both"/>
      </w:pPr>
      <w:r>
        <w:rPr>
          <w:color w:val="000009"/>
        </w:rPr>
        <w:t>#include&lt;stdio.h&gt;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#include&lt;conio.h&gt;</w:t>
      </w:r>
      <w:r>
        <w:rPr>
          <w:color w:val="000009"/>
          <w:spacing w:val="-68"/>
        </w:rPr>
        <w:t xml:space="preserve"> </w:t>
      </w:r>
      <w:r>
        <w:rPr>
          <w:color w:val="000009"/>
        </w:rPr>
        <w:t>int main()</w:t>
      </w:r>
      <w:r>
        <w:rPr>
          <w:color w:val="000009"/>
          <w:spacing w:val="69"/>
        </w:rPr>
        <w:t xml:space="preserve"> </w:t>
      </w:r>
      <w:r>
        <w:rPr>
          <w:color w:val="000009"/>
        </w:rPr>
        <w:t>{</w:t>
      </w:r>
    </w:p>
    <w:p>
      <w:pPr>
        <w:pStyle w:val="6"/>
        <w:spacing w:line="278" w:lineRule="auto"/>
        <w:ind w:left="280" w:right="1337" w:firstLine="278"/>
        <w:jc w:val="both"/>
      </w:pPr>
      <w:r>
        <w:rPr>
          <w:color w:val="000009"/>
        </w:rPr>
        <w:t>int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NOP,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sum=0,count=0,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y,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quant,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wt=0,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tat=0,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at[10],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bt[10],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temp[10];</w:t>
      </w:r>
    </w:p>
    <w:p>
      <w:pPr>
        <w:pStyle w:val="6"/>
        <w:spacing w:before="3"/>
        <w:ind w:left="558"/>
        <w:jc w:val="both"/>
      </w:pPr>
      <w:r>
        <w:rPr>
          <w:color w:val="000009"/>
        </w:rPr>
        <w:t>float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avg_wt,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avg_tat;</w:t>
      </w:r>
    </w:p>
    <w:p>
      <w:pPr>
        <w:pStyle w:val="6"/>
        <w:spacing w:before="59" w:line="285" w:lineRule="auto"/>
        <w:ind w:left="558" w:right="3778"/>
        <w:jc w:val="both"/>
      </w:pPr>
      <w:r>
        <w:rPr>
          <w:color w:val="000009"/>
        </w:rPr>
        <w:t>printf(" Total number of process in the system: ");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scanf("%d",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&amp;NOP);</w:t>
      </w:r>
    </w:p>
    <w:p>
      <w:pPr>
        <w:pStyle w:val="6"/>
        <w:spacing w:line="321" w:lineRule="exact"/>
        <w:ind w:left="558"/>
        <w:jc w:val="both"/>
      </w:pPr>
      <w:r>
        <w:rPr>
          <w:color w:val="000009"/>
        </w:rPr>
        <w:t>y =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NOP;</w:t>
      </w:r>
    </w:p>
    <w:p>
      <w:pPr>
        <w:pStyle w:val="6"/>
        <w:spacing w:before="60"/>
        <w:ind w:left="280"/>
      </w:pPr>
      <w:r>
        <w:rPr>
          <w:color w:val="000009"/>
        </w:rPr>
        <w:t>for(i=0;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i&lt;NOP;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i++)</w:t>
      </w:r>
      <w:r>
        <w:rPr>
          <w:color w:val="000009"/>
          <w:spacing w:val="66"/>
        </w:rPr>
        <w:t xml:space="preserve"> </w:t>
      </w:r>
      <w:r>
        <w:rPr>
          <w:color w:val="000009"/>
        </w:rPr>
        <w:t>{</w:t>
      </w:r>
    </w:p>
    <w:p>
      <w:pPr>
        <w:pStyle w:val="6"/>
        <w:spacing w:before="60" w:line="285" w:lineRule="auto"/>
        <w:ind w:left="280" w:right="1697"/>
      </w:pPr>
      <w:r>
        <w:rPr>
          <w:color w:val="000009"/>
        </w:rPr>
        <w:t>printf("\n Enter the Arrival and Burst time of the Process[%d]\n", i+1);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printf("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Arrival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time is: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\t");</w:t>
      </w:r>
    </w:p>
    <w:p>
      <w:pPr>
        <w:pStyle w:val="6"/>
        <w:spacing w:line="321" w:lineRule="exact"/>
        <w:ind w:left="280"/>
      </w:pPr>
      <w:r>
        <w:rPr>
          <w:color w:val="000009"/>
        </w:rPr>
        <w:t>scanf("%d",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&amp;at[i]);</w:t>
      </w:r>
    </w:p>
    <w:p>
      <w:pPr>
        <w:spacing w:after="0" w:line="321" w:lineRule="exact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"/>
        <w:rPr>
          <w:sz w:val="17"/>
        </w:rPr>
      </w:pPr>
    </w:p>
    <w:p>
      <w:pPr>
        <w:pStyle w:val="6"/>
        <w:spacing w:before="89"/>
        <w:ind w:left="280"/>
      </w:pPr>
      <w:r>
        <w:rPr>
          <w:color w:val="000009"/>
        </w:rPr>
        <w:t>scanf("%d",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&amp;bt[i]);</w:t>
      </w:r>
    </w:p>
    <w:p>
      <w:pPr>
        <w:pStyle w:val="6"/>
        <w:spacing w:before="62"/>
        <w:ind w:left="280"/>
      </w:pPr>
      <w:r>
        <w:rPr>
          <w:color w:val="000009"/>
        </w:rPr>
        <w:t>temp[i]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bt[i];</w:t>
      </w:r>
      <w:r>
        <w:rPr>
          <w:color w:val="000009"/>
          <w:spacing w:val="68"/>
        </w:rPr>
        <w:t xml:space="preserve"> </w:t>
      </w:r>
      <w:r>
        <w:rPr>
          <w:color w:val="000009"/>
        </w:rPr>
        <w:t>}</w:t>
      </w:r>
    </w:p>
    <w:p>
      <w:pPr>
        <w:pStyle w:val="6"/>
        <w:spacing w:before="60" w:line="285" w:lineRule="auto"/>
        <w:ind w:left="280" w:right="3722"/>
      </w:pPr>
      <w:r>
        <w:rPr>
          <w:color w:val="000009"/>
        </w:rPr>
        <w:t>printf("Enter the Time Quantum for the process: \t");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scanf("%d",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&amp;quant);</w:t>
      </w:r>
    </w:p>
    <w:p>
      <w:pPr>
        <w:pStyle w:val="6"/>
        <w:spacing w:line="285" w:lineRule="auto"/>
        <w:ind w:left="280" w:right="2181"/>
      </w:pPr>
      <w:r>
        <w:rPr>
          <w:color w:val="000009"/>
        </w:rPr>
        <w:t>printf("\n Process No \t\t Burst Time \t\t TAT \t\t Waiting Time ");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for(sum=0,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i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0;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y!=0;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)</w:t>
      </w:r>
    </w:p>
    <w:p>
      <w:pPr>
        <w:pStyle w:val="6"/>
        <w:spacing w:line="319" w:lineRule="exact"/>
        <w:ind w:left="280"/>
      </w:pPr>
      <w:r>
        <w:rPr>
          <w:color w:val="000009"/>
          <w:w w:val="100"/>
        </w:rPr>
        <w:t>{</w:t>
      </w:r>
    </w:p>
    <w:p>
      <w:pPr>
        <w:pStyle w:val="6"/>
        <w:spacing w:before="59"/>
        <w:ind w:left="280"/>
      </w:pPr>
      <w:r>
        <w:rPr>
          <w:color w:val="000009"/>
        </w:rPr>
        <w:t>if(temp[i]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&lt;=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quant &amp;&amp;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temp[i]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&gt;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0)</w:t>
      </w:r>
    </w:p>
    <w:p>
      <w:pPr>
        <w:pStyle w:val="6"/>
        <w:spacing w:before="62"/>
        <w:ind w:left="280"/>
      </w:pPr>
      <w:r>
        <w:rPr>
          <w:color w:val="000009"/>
          <w:w w:val="100"/>
        </w:rPr>
        <w:t>{</w:t>
      </w:r>
    </w:p>
    <w:p>
      <w:pPr>
        <w:pStyle w:val="6"/>
        <w:spacing w:before="60" w:line="285" w:lineRule="auto"/>
        <w:ind w:left="558" w:right="6940"/>
      </w:pPr>
      <w:r>
        <w:rPr>
          <w:color w:val="000009"/>
        </w:rPr>
        <w:t>sum = sum + temp[i];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temp[i]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0;</w:t>
      </w:r>
    </w:p>
    <w:p>
      <w:pPr>
        <w:pStyle w:val="6"/>
        <w:spacing w:line="319" w:lineRule="exact"/>
        <w:ind w:left="558"/>
      </w:pPr>
      <w:r>
        <w:rPr>
          <w:color w:val="000009"/>
        </w:rPr>
        <w:t>count=1;</w:t>
      </w:r>
    </w:p>
    <w:p>
      <w:pPr>
        <w:pStyle w:val="6"/>
        <w:spacing w:before="62"/>
        <w:ind w:left="558"/>
      </w:pPr>
      <w:r>
        <w:rPr>
          <w:color w:val="000009"/>
          <w:w w:val="100"/>
        </w:rPr>
        <w:t>}</w:t>
      </w:r>
    </w:p>
    <w:p>
      <w:pPr>
        <w:pStyle w:val="6"/>
        <w:spacing w:before="60"/>
        <w:ind w:left="558"/>
      </w:pPr>
      <w:r>
        <w:rPr>
          <w:color w:val="000009"/>
        </w:rPr>
        <w:t>else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if(temp[i]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&gt;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0)</w:t>
      </w:r>
    </w:p>
    <w:p>
      <w:pPr>
        <w:pStyle w:val="6"/>
        <w:spacing w:before="59"/>
        <w:ind w:left="558"/>
      </w:pPr>
      <w:r>
        <w:rPr>
          <w:color w:val="000009"/>
          <w:w w:val="100"/>
        </w:rPr>
        <w:t>{</w:t>
      </w:r>
    </w:p>
    <w:p>
      <w:pPr>
        <w:pStyle w:val="6"/>
        <w:spacing w:before="62" w:line="285" w:lineRule="auto"/>
        <w:ind w:left="837" w:right="6213"/>
      </w:pPr>
      <w:r>
        <w:rPr>
          <w:color w:val="000009"/>
        </w:rPr>
        <w:t>temp[i] = temp[i] - quant;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sum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sum +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quant;</w:t>
      </w:r>
    </w:p>
    <w:p>
      <w:pPr>
        <w:pStyle w:val="6"/>
        <w:spacing w:line="319" w:lineRule="exact"/>
        <w:ind w:left="558"/>
      </w:pPr>
      <w:r>
        <w:rPr>
          <w:color w:val="000009"/>
          <w:w w:val="100"/>
        </w:rPr>
        <w:t>}</w:t>
      </w:r>
    </w:p>
    <w:p>
      <w:pPr>
        <w:pStyle w:val="6"/>
        <w:spacing w:before="60"/>
        <w:ind w:left="558"/>
      </w:pPr>
      <w:r>
        <w:rPr>
          <w:color w:val="000009"/>
        </w:rPr>
        <w:t>if(temp[i]==0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&amp;&amp;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count==1)</w:t>
      </w:r>
    </w:p>
    <w:p>
      <w:pPr>
        <w:pStyle w:val="6"/>
        <w:spacing w:before="62"/>
        <w:ind w:left="558"/>
      </w:pPr>
      <w:r>
        <w:rPr>
          <w:color w:val="000009"/>
          <w:w w:val="100"/>
        </w:rPr>
        <w:t>{</w:t>
      </w:r>
    </w:p>
    <w:p>
      <w:pPr>
        <w:pStyle w:val="6"/>
        <w:spacing w:before="60"/>
        <w:ind w:left="837"/>
      </w:pPr>
      <w:r>
        <w:rPr>
          <w:color w:val="000009"/>
        </w:rPr>
        <w:t>y--;</w:t>
      </w:r>
    </w:p>
    <w:p>
      <w:pPr>
        <w:pStyle w:val="6"/>
        <w:spacing w:before="60" w:line="278" w:lineRule="auto"/>
        <w:ind w:left="280" w:right="1132" w:firstLine="556"/>
      </w:pPr>
      <w:r>
        <w:rPr>
          <w:color w:val="000009"/>
        </w:rPr>
        <w:t>printf("\nProcess</w:t>
      </w:r>
      <w:r>
        <w:rPr>
          <w:color w:val="000009"/>
          <w:spacing w:val="15"/>
        </w:rPr>
        <w:t xml:space="preserve"> </w:t>
      </w:r>
      <w:r>
        <w:rPr>
          <w:color w:val="000009"/>
        </w:rPr>
        <w:t>No[%d]</w:t>
      </w:r>
      <w:r>
        <w:rPr>
          <w:color w:val="000009"/>
          <w:spacing w:val="17"/>
        </w:rPr>
        <w:t xml:space="preserve"> </w:t>
      </w:r>
      <w:r>
        <w:rPr>
          <w:color w:val="000009"/>
        </w:rPr>
        <w:t>\t\t</w:t>
      </w:r>
      <w:r>
        <w:rPr>
          <w:color w:val="000009"/>
          <w:spacing w:val="15"/>
        </w:rPr>
        <w:t xml:space="preserve"> </w:t>
      </w:r>
      <w:r>
        <w:rPr>
          <w:color w:val="000009"/>
        </w:rPr>
        <w:t>%d\t\t\t\t</w:t>
      </w:r>
      <w:r>
        <w:rPr>
          <w:color w:val="000009"/>
          <w:spacing w:val="12"/>
        </w:rPr>
        <w:t xml:space="preserve"> </w:t>
      </w:r>
      <w:r>
        <w:rPr>
          <w:color w:val="000009"/>
        </w:rPr>
        <w:t>%d\t\t\t</w:t>
      </w:r>
      <w:r>
        <w:rPr>
          <w:color w:val="000009"/>
          <w:spacing w:val="15"/>
        </w:rPr>
        <w:t xml:space="preserve"> </w:t>
      </w:r>
      <w:r>
        <w:rPr>
          <w:color w:val="000009"/>
        </w:rPr>
        <w:t>%d",</w:t>
      </w:r>
      <w:r>
        <w:rPr>
          <w:color w:val="000009"/>
          <w:spacing w:val="14"/>
        </w:rPr>
        <w:t xml:space="preserve"> </w:t>
      </w:r>
      <w:r>
        <w:rPr>
          <w:color w:val="000009"/>
        </w:rPr>
        <w:t>i+1,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bt[i],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sum-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at[i],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sum-at[i]-bt[i]);</w:t>
      </w:r>
    </w:p>
    <w:p>
      <w:pPr>
        <w:pStyle w:val="6"/>
        <w:spacing w:before="6" w:line="285" w:lineRule="auto"/>
        <w:ind w:left="837" w:right="6397"/>
      </w:pPr>
      <w:r>
        <w:rPr>
          <w:color w:val="000009"/>
        </w:rPr>
        <w:t>wt = wt+sum-at[i]-bt[i];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tat = tat+sum-at[i];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count =0;</w:t>
      </w:r>
    </w:p>
    <w:p>
      <w:pPr>
        <w:pStyle w:val="6"/>
        <w:spacing w:line="320" w:lineRule="exact"/>
        <w:ind w:left="558"/>
      </w:pPr>
      <w:r>
        <w:rPr>
          <w:color w:val="000009"/>
          <w:w w:val="100"/>
        </w:rPr>
        <w:t>}</w:t>
      </w:r>
    </w:p>
    <w:p>
      <w:pPr>
        <w:pStyle w:val="6"/>
        <w:spacing w:before="60"/>
        <w:ind w:left="558"/>
      </w:pPr>
      <w:r>
        <w:rPr>
          <w:color w:val="000009"/>
        </w:rPr>
        <w:t>if(i==NOP-1)</w:t>
      </w:r>
    </w:p>
    <w:p>
      <w:pPr>
        <w:pStyle w:val="6"/>
        <w:spacing w:before="60"/>
        <w:ind w:left="558"/>
      </w:pPr>
      <w:r>
        <w:rPr>
          <w:color w:val="000009"/>
          <w:w w:val="100"/>
        </w:rPr>
        <w:t>{</w:t>
      </w:r>
    </w:p>
    <w:p>
      <w:pPr>
        <w:pStyle w:val="6"/>
        <w:spacing w:before="62"/>
        <w:ind w:left="837"/>
      </w:pPr>
      <w:r>
        <w:rPr>
          <w:color w:val="000009"/>
        </w:rPr>
        <w:t>i=0;</w:t>
      </w:r>
    </w:p>
    <w:p>
      <w:pPr>
        <w:pStyle w:val="6"/>
        <w:spacing w:before="59"/>
        <w:ind w:left="558"/>
      </w:pPr>
      <w:r>
        <w:rPr>
          <w:color w:val="000009"/>
          <w:w w:val="100"/>
        </w:rPr>
        <w:t>}</w:t>
      </w:r>
    </w:p>
    <w:p>
      <w:pPr>
        <w:pStyle w:val="6"/>
        <w:tabs>
          <w:tab w:val="left" w:pos="1590"/>
          <w:tab w:val="left" w:pos="3247"/>
        </w:tabs>
        <w:spacing w:before="60" w:line="285" w:lineRule="auto"/>
        <w:ind w:left="837" w:right="6561" w:hanging="279"/>
      </w:pPr>
      <w:r>
        <w:rPr>
          <w:color w:val="000009"/>
        </w:rPr>
        <w:t>else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if(at[i+1]&lt;=sum)</w:t>
      </w:r>
      <w:r>
        <w:rPr>
          <w:color w:val="000009"/>
        </w:rPr>
        <w:tab/>
      </w:r>
      <w:r>
        <w:rPr>
          <w:color w:val="000009"/>
          <w:spacing w:val="-1"/>
        </w:rPr>
        <w:t>{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i++;</w:t>
      </w:r>
      <w:r>
        <w:rPr>
          <w:color w:val="000009"/>
        </w:rPr>
        <w:tab/>
      </w:r>
      <w:r>
        <w:rPr>
          <w:color w:val="000009"/>
        </w:rPr>
        <w:t>}</w:t>
      </w:r>
    </w:p>
    <w:p>
      <w:pPr>
        <w:pStyle w:val="6"/>
        <w:tabs>
          <w:tab w:val="left" w:pos="1275"/>
          <w:tab w:val="left" w:pos="1573"/>
        </w:tabs>
        <w:spacing w:line="283" w:lineRule="auto"/>
        <w:ind w:left="837" w:right="8236" w:hanging="279"/>
      </w:pPr>
      <w:r>
        <w:rPr>
          <w:color w:val="000009"/>
        </w:rPr>
        <w:t>else</w:t>
      </w:r>
      <w:r>
        <w:rPr>
          <w:color w:val="000009"/>
        </w:rPr>
        <w:tab/>
      </w:r>
      <w:r>
        <w:rPr>
          <w:color w:val="000009"/>
        </w:rPr>
        <w:t>{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i=0;</w:t>
      </w:r>
      <w:r>
        <w:rPr>
          <w:color w:val="000009"/>
        </w:rPr>
        <w:tab/>
      </w:r>
      <w:r>
        <w:rPr>
          <w:color w:val="000009"/>
          <w:spacing w:val="-2"/>
        </w:rPr>
        <w:t>}</w:t>
      </w:r>
    </w:p>
    <w:p>
      <w:pPr>
        <w:spacing w:after="0" w:line="283" w:lineRule="auto"/>
        <w:sectPr>
          <w:pgSz w:w="11910" w:h="16840"/>
          <w:pgMar w:top="1580" w:right="620" w:bottom="280" w:left="1340" w:header="720" w:footer="720" w:gutter="0"/>
          <w:cols w:space="720" w:num="1"/>
        </w:sectPr>
      </w:pPr>
    </w:p>
    <w:p>
      <w:pPr>
        <w:pStyle w:val="6"/>
        <w:spacing w:before="62"/>
        <w:ind w:left="280"/>
      </w:pPr>
      <w:r>
        <w:rPr>
          <w:color w:val="000009"/>
          <w:w w:val="100"/>
        </w:rPr>
        <w:t>}</w:t>
      </w:r>
    </w:p>
    <w:p>
      <w:pPr>
        <w:pStyle w:val="6"/>
        <w:spacing w:before="60" w:line="285" w:lineRule="auto"/>
        <w:ind w:left="280" w:right="6902"/>
      </w:pPr>
      <w:r>
        <w:rPr>
          <w:color w:val="000009"/>
        </w:rPr>
        <w:t>avg_wt = wt * 1.0/NOP;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avg_tat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tat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*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1.0/NOP;</w:t>
      </w:r>
    </w:p>
    <w:p>
      <w:pPr>
        <w:pStyle w:val="6"/>
        <w:spacing w:line="285" w:lineRule="auto"/>
        <w:ind w:left="280" w:right="3504"/>
      </w:pPr>
      <w:r>
        <w:rPr>
          <w:color w:val="000009"/>
        </w:rPr>
        <w:t>printf("\n Average Turn Around Time: \t%f", avg_wt);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printf("\n Average Waiting Time: \t%f", avg_tat);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getch();</w:t>
      </w:r>
    </w:p>
    <w:p>
      <w:pPr>
        <w:pStyle w:val="6"/>
        <w:spacing w:line="320" w:lineRule="exact"/>
        <w:ind w:left="280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1028700</wp:posOffset>
            </wp:positionH>
            <wp:positionV relativeFrom="paragraph">
              <wp:posOffset>240030</wp:posOffset>
            </wp:positionV>
            <wp:extent cx="5695950" cy="4243070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pn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215" cy="4242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9"/>
          <w:w w:val="100"/>
        </w:rPr>
        <w:t>}</w:t>
      </w:r>
    </w:p>
    <w:p>
      <w:pPr>
        <w:pStyle w:val="6"/>
        <w:rPr>
          <w:sz w:val="30"/>
        </w:rPr>
      </w:pPr>
    </w:p>
    <w:p>
      <w:pPr>
        <w:pStyle w:val="6"/>
        <w:spacing w:before="11"/>
        <w:rPr>
          <w:sz w:val="42"/>
        </w:rPr>
      </w:pPr>
    </w:p>
    <w:p>
      <w:pPr>
        <w:pStyle w:val="3"/>
        <w:spacing w:line="276" w:lineRule="auto"/>
        <w:ind w:left="280" w:right="1132"/>
      </w:pPr>
      <w:r>
        <w:rPr>
          <w:color w:val="000009"/>
        </w:rPr>
        <w:t>9</w:t>
      </w:r>
      <w:r>
        <w:rPr>
          <w:color w:val="000009"/>
          <w:spacing w:val="14"/>
        </w:rPr>
        <w:t xml:space="preserve"> </w:t>
      </w:r>
      <w:r>
        <w:rPr>
          <w:color w:val="000009"/>
        </w:rPr>
        <w:t>Illustrate</w:t>
      </w:r>
      <w:r>
        <w:rPr>
          <w:color w:val="000009"/>
          <w:spacing w:val="16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4"/>
        </w:rPr>
        <w:t xml:space="preserve"> </w:t>
      </w:r>
      <w:r>
        <w:rPr>
          <w:color w:val="000009"/>
        </w:rPr>
        <w:t>concept</w:t>
      </w:r>
      <w:r>
        <w:rPr>
          <w:color w:val="000009"/>
          <w:spacing w:val="16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16"/>
        </w:rPr>
        <w:t xml:space="preserve"> </w:t>
      </w:r>
      <w:r>
        <w:rPr>
          <w:color w:val="000009"/>
        </w:rPr>
        <w:t>inter-process</w:t>
      </w:r>
      <w:r>
        <w:rPr>
          <w:color w:val="000009"/>
          <w:spacing w:val="15"/>
        </w:rPr>
        <w:t xml:space="preserve"> </w:t>
      </w:r>
      <w:r>
        <w:rPr>
          <w:color w:val="000009"/>
        </w:rPr>
        <w:t>communication</w:t>
      </w:r>
      <w:r>
        <w:rPr>
          <w:color w:val="000009"/>
          <w:spacing w:val="16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15"/>
        </w:rPr>
        <w:t xml:space="preserve"> </w:t>
      </w:r>
      <w:r>
        <w:rPr>
          <w:color w:val="000009"/>
        </w:rPr>
        <w:t>shared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memory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with a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program</w:t>
      </w:r>
    </w:p>
    <w:p>
      <w:pPr>
        <w:spacing w:before="11"/>
        <w:ind w:left="280" w:right="0" w:firstLine="0"/>
        <w:jc w:val="left"/>
        <w:rPr>
          <w:b/>
          <w:sz w:val="28"/>
        </w:rPr>
      </w:pPr>
      <w:r>
        <w:rPr>
          <w:b/>
          <w:color w:val="000009"/>
          <w:sz w:val="28"/>
        </w:rPr>
        <w:t>AIM:</w:t>
      </w:r>
    </w:p>
    <w:p>
      <w:pPr>
        <w:pStyle w:val="6"/>
        <w:spacing w:before="62" w:line="276" w:lineRule="auto"/>
        <w:ind w:left="280" w:right="1132" w:firstLine="417"/>
      </w:pPr>
      <w:r>
        <w:rPr>
          <w:color w:val="000009"/>
          <w:spacing w:val="-1"/>
        </w:rPr>
        <w:t>To</w:t>
      </w:r>
      <w:r>
        <w:rPr>
          <w:color w:val="000009"/>
          <w:spacing w:val="-15"/>
        </w:rPr>
        <w:t xml:space="preserve"> </w:t>
      </w:r>
      <w:r>
        <w:rPr>
          <w:color w:val="000009"/>
          <w:spacing w:val="-1"/>
        </w:rPr>
        <w:t>implement</w:t>
      </w:r>
      <w:r>
        <w:rPr>
          <w:color w:val="000009"/>
          <w:spacing w:val="-16"/>
        </w:rPr>
        <w:t xml:space="preserve"> </w:t>
      </w:r>
      <w:r>
        <w:rPr>
          <w:color w:val="000009"/>
          <w:spacing w:val="-1"/>
        </w:rPr>
        <w:t>the</w:t>
      </w:r>
      <w:r>
        <w:rPr>
          <w:color w:val="000009"/>
          <w:spacing w:val="-19"/>
        </w:rPr>
        <w:t xml:space="preserve"> </w:t>
      </w:r>
      <w:r>
        <w:rPr>
          <w:color w:val="000009"/>
          <w:spacing w:val="-1"/>
        </w:rPr>
        <w:t>concept</w:t>
      </w:r>
      <w:r>
        <w:rPr>
          <w:color w:val="000009"/>
          <w:spacing w:val="-17"/>
        </w:rPr>
        <w:t xml:space="preserve"> </w:t>
      </w:r>
      <w:r>
        <w:rPr>
          <w:color w:val="000009"/>
          <w:spacing w:val="-1"/>
        </w:rPr>
        <w:t>of</w:t>
      </w:r>
      <w:r>
        <w:rPr>
          <w:color w:val="000009"/>
          <w:spacing w:val="-17"/>
        </w:rPr>
        <w:t xml:space="preserve"> </w:t>
      </w:r>
      <w:r>
        <w:rPr>
          <w:color w:val="000009"/>
          <w:spacing w:val="-1"/>
        </w:rPr>
        <w:t>inter-process</w:t>
      </w:r>
      <w:r>
        <w:rPr>
          <w:color w:val="000009"/>
          <w:spacing w:val="-16"/>
        </w:rPr>
        <w:t xml:space="preserve"> </w:t>
      </w:r>
      <w:r>
        <w:rPr>
          <w:color w:val="000009"/>
        </w:rPr>
        <w:t>communication</w:t>
      </w:r>
      <w:r>
        <w:rPr>
          <w:color w:val="000009"/>
          <w:spacing w:val="-18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-17"/>
        </w:rPr>
        <w:t xml:space="preserve"> </w:t>
      </w:r>
      <w:r>
        <w:rPr>
          <w:color w:val="000009"/>
        </w:rPr>
        <w:t>shared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memory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programming.</w:t>
      </w:r>
    </w:p>
    <w:p>
      <w:pPr>
        <w:pStyle w:val="6"/>
        <w:spacing w:before="4"/>
        <w:rPr>
          <w:sz w:val="34"/>
        </w:rPr>
      </w:pPr>
    </w:p>
    <w:p>
      <w:pPr>
        <w:pStyle w:val="3"/>
        <w:ind w:left="280"/>
      </w:pPr>
      <w:r>
        <w:rPr>
          <w:color w:val="000009"/>
        </w:rPr>
        <w:t>ALGORITHM:</w:t>
      </w:r>
    </w:p>
    <w:p>
      <w:pPr>
        <w:pStyle w:val="9"/>
        <w:numPr>
          <w:ilvl w:val="0"/>
          <w:numId w:val="8"/>
        </w:numPr>
        <w:tabs>
          <w:tab w:val="left" w:pos="641"/>
        </w:tabs>
        <w:spacing w:before="60" w:after="0" w:line="240" w:lineRule="auto"/>
        <w:ind w:left="640" w:right="0" w:hanging="361"/>
        <w:jc w:val="left"/>
        <w:rPr>
          <w:sz w:val="28"/>
        </w:rPr>
      </w:pPr>
      <w:r>
        <w:rPr>
          <w:color w:val="000009"/>
          <w:sz w:val="28"/>
        </w:rPr>
        <w:t>Create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a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shared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memory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segment:</w:t>
      </w:r>
    </w:p>
    <w:p>
      <w:pPr>
        <w:pStyle w:val="9"/>
        <w:numPr>
          <w:ilvl w:val="0"/>
          <w:numId w:val="9"/>
        </w:numPr>
        <w:tabs>
          <w:tab w:val="left" w:pos="820"/>
          <w:tab w:val="left" w:pos="821"/>
        </w:tabs>
        <w:spacing w:before="59" w:after="0" w:line="276" w:lineRule="auto"/>
        <w:ind w:left="280" w:right="1339" w:firstLine="69"/>
        <w:jc w:val="left"/>
        <w:rPr>
          <w:sz w:val="28"/>
        </w:rPr>
      </w:pPr>
      <w:r>
        <w:rPr>
          <w:color w:val="000009"/>
          <w:sz w:val="28"/>
        </w:rPr>
        <w:t>Use shmget() function to create a new shared memory segment or get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identifier of an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existing one.</w:t>
      </w:r>
    </w:p>
    <w:p>
      <w:pPr>
        <w:spacing w:after="0" w:line="276" w:lineRule="auto"/>
        <w:jc w:val="left"/>
        <w:rPr>
          <w:sz w:val="28"/>
        </w:rPr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9"/>
        <w:numPr>
          <w:ilvl w:val="0"/>
          <w:numId w:val="10"/>
        </w:numPr>
        <w:tabs>
          <w:tab w:val="left" w:pos="820"/>
          <w:tab w:val="left" w:pos="821"/>
        </w:tabs>
        <w:spacing w:before="62" w:after="0" w:line="240" w:lineRule="auto"/>
        <w:ind w:left="820" w:right="0" w:hanging="541"/>
        <w:jc w:val="left"/>
        <w:rPr>
          <w:sz w:val="28"/>
        </w:rPr>
      </w:pPr>
      <w:r>
        <w:rPr>
          <w:color w:val="000009"/>
          <w:sz w:val="28"/>
        </w:rPr>
        <w:t>Ensure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to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handle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errors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if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shared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memory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creation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fails.</w:t>
      </w:r>
    </w:p>
    <w:p>
      <w:pPr>
        <w:pStyle w:val="9"/>
        <w:numPr>
          <w:ilvl w:val="0"/>
          <w:numId w:val="8"/>
        </w:numPr>
        <w:tabs>
          <w:tab w:val="left" w:pos="820"/>
          <w:tab w:val="left" w:pos="821"/>
        </w:tabs>
        <w:spacing w:before="60" w:after="0" w:line="240" w:lineRule="auto"/>
        <w:ind w:left="820" w:right="0" w:hanging="541"/>
        <w:jc w:val="left"/>
        <w:rPr>
          <w:sz w:val="28"/>
        </w:rPr>
      </w:pPr>
      <w:r>
        <w:rPr>
          <w:color w:val="000009"/>
          <w:sz w:val="28"/>
        </w:rPr>
        <w:t>Attach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shared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memory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to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processes:</w:t>
      </w:r>
    </w:p>
    <w:p>
      <w:pPr>
        <w:pStyle w:val="9"/>
        <w:numPr>
          <w:ilvl w:val="0"/>
          <w:numId w:val="10"/>
        </w:numPr>
        <w:tabs>
          <w:tab w:val="left" w:pos="820"/>
          <w:tab w:val="left" w:pos="821"/>
        </w:tabs>
        <w:spacing w:before="62" w:after="0" w:line="276" w:lineRule="auto"/>
        <w:ind w:left="280" w:right="1331" w:firstLine="0"/>
        <w:jc w:val="left"/>
        <w:rPr>
          <w:sz w:val="28"/>
        </w:rPr>
      </w:pPr>
      <w:r>
        <w:rPr>
          <w:color w:val="000009"/>
          <w:sz w:val="28"/>
        </w:rPr>
        <w:t>Use</w:t>
      </w:r>
      <w:r>
        <w:rPr>
          <w:color w:val="000009"/>
          <w:spacing w:val="44"/>
          <w:sz w:val="28"/>
        </w:rPr>
        <w:t xml:space="preserve"> </w:t>
      </w:r>
      <w:r>
        <w:rPr>
          <w:color w:val="000009"/>
          <w:sz w:val="28"/>
        </w:rPr>
        <w:t>shmat()</w:t>
      </w:r>
      <w:r>
        <w:rPr>
          <w:color w:val="000009"/>
          <w:spacing w:val="44"/>
          <w:sz w:val="28"/>
        </w:rPr>
        <w:t xml:space="preserve"> </w:t>
      </w:r>
      <w:r>
        <w:rPr>
          <w:color w:val="000009"/>
          <w:sz w:val="28"/>
        </w:rPr>
        <w:t>function</w:t>
      </w:r>
      <w:r>
        <w:rPr>
          <w:color w:val="000009"/>
          <w:spacing w:val="44"/>
          <w:sz w:val="28"/>
        </w:rPr>
        <w:t xml:space="preserve"> </w:t>
      </w:r>
      <w:r>
        <w:rPr>
          <w:color w:val="000009"/>
          <w:sz w:val="28"/>
        </w:rPr>
        <w:t>to</w:t>
      </w:r>
      <w:r>
        <w:rPr>
          <w:color w:val="000009"/>
          <w:spacing w:val="45"/>
          <w:sz w:val="28"/>
        </w:rPr>
        <w:t xml:space="preserve"> </w:t>
      </w:r>
      <w:r>
        <w:rPr>
          <w:color w:val="000009"/>
          <w:sz w:val="28"/>
        </w:rPr>
        <w:t>attach</w:t>
      </w:r>
      <w:r>
        <w:rPr>
          <w:color w:val="000009"/>
          <w:spacing w:val="43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44"/>
          <w:sz w:val="28"/>
        </w:rPr>
        <w:t xml:space="preserve"> </w:t>
      </w:r>
      <w:r>
        <w:rPr>
          <w:color w:val="000009"/>
          <w:sz w:val="28"/>
        </w:rPr>
        <w:t>shared</w:t>
      </w:r>
      <w:r>
        <w:rPr>
          <w:color w:val="000009"/>
          <w:spacing w:val="45"/>
          <w:sz w:val="28"/>
        </w:rPr>
        <w:t xml:space="preserve"> </w:t>
      </w:r>
      <w:r>
        <w:rPr>
          <w:color w:val="000009"/>
          <w:sz w:val="28"/>
        </w:rPr>
        <w:t>memory</w:t>
      </w:r>
      <w:r>
        <w:rPr>
          <w:color w:val="000009"/>
          <w:spacing w:val="45"/>
          <w:sz w:val="28"/>
        </w:rPr>
        <w:t xml:space="preserve"> </w:t>
      </w:r>
      <w:r>
        <w:rPr>
          <w:color w:val="000009"/>
          <w:sz w:val="28"/>
        </w:rPr>
        <w:t>segment</w:t>
      </w:r>
      <w:r>
        <w:rPr>
          <w:color w:val="000009"/>
          <w:spacing w:val="45"/>
          <w:sz w:val="28"/>
        </w:rPr>
        <w:t xml:space="preserve"> </w:t>
      </w:r>
      <w:r>
        <w:rPr>
          <w:color w:val="000009"/>
          <w:sz w:val="28"/>
        </w:rPr>
        <w:t>to</w:t>
      </w:r>
      <w:r>
        <w:rPr>
          <w:color w:val="000009"/>
          <w:spacing w:val="55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process address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space.</w:t>
      </w:r>
    </w:p>
    <w:p>
      <w:pPr>
        <w:pStyle w:val="9"/>
        <w:numPr>
          <w:ilvl w:val="0"/>
          <w:numId w:val="10"/>
        </w:numPr>
        <w:tabs>
          <w:tab w:val="left" w:pos="820"/>
          <w:tab w:val="left" w:pos="821"/>
        </w:tabs>
        <w:spacing w:before="10" w:after="0" w:line="240" w:lineRule="auto"/>
        <w:ind w:left="820" w:right="0" w:hanging="541"/>
        <w:jc w:val="left"/>
        <w:rPr>
          <w:sz w:val="28"/>
        </w:rPr>
      </w:pPr>
      <w:r>
        <w:rPr>
          <w:color w:val="000009"/>
          <w:sz w:val="28"/>
        </w:rPr>
        <w:t>This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allows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processes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to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read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and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write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data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to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shared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memory.</w:t>
      </w:r>
    </w:p>
    <w:p>
      <w:pPr>
        <w:pStyle w:val="9"/>
        <w:numPr>
          <w:ilvl w:val="0"/>
          <w:numId w:val="8"/>
        </w:numPr>
        <w:tabs>
          <w:tab w:val="left" w:pos="820"/>
          <w:tab w:val="left" w:pos="821"/>
        </w:tabs>
        <w:spacing w:before="60" w:after="0" w:line="240" w:lineRule="auto"/>
        <w:ind w:left="820" w:right="0" w:hanging="541"/>
        <w:jc w:val="left"/>
        <w:rPr>
          <w:sz w:val="28"/>
        </w:rPr>
      </w:pPr>
      <w:r>
        <w:rPr>
          <w:color w:val="000009"/>
          <w:sz w:val="28"/>
        </w:rPr>
        <w:t>Read/Write</w:t>
      </w:r>
      <w:r>
        <w:rPr>
          <w:color w:val="000009"/>
          <w:spacing w:val="-6"/>
          <w:sz w:val="28"/>
        </w:rPr>
        <w:t xml:space="preserve"> </w:t>
      </w:r>
      <w:r>
        <w:rPr>
          <w:color w:val="000009"/>
          <w:sz w:val="28"/>
        </w:rPr>
        <w:t>data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in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shared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memory:</w:t>
      </w:r>
    </w:p>
    <w:p>
      <w:pPr>
        <w:pStyle w:val="9"/>
        <w:numPr>
          <w:ilvl w:val="0"/>
          <w:numId w:val="10"/>
        </w:numPr>
        <w:tabs>
          <w:tab w:val="left" w:pos="820"/>
          <w:tab w:val="left" w:pos="821"/>
        </w:tabs>
        <w:spacing w:before="62" w:after="0" w:line="276" w:lineRule="auto"/>
        <w:ind w:left="280" w:right="1342" w:firstLine="0"/>
        <w:jc w:val="left"/>
        <w:rPr>
          <w:sz w:val="28"/>
        </w:rPr>
      </w:pPr>
      <w:r>
        <w:rPr>
          <w:color w:val="000009"/>
          <w:sz w:val="28"/>
        </w:rPr>
        <w:t>Processes</w:t>
      </w:r>
      <w:r>
        <w:rPr>
          <w:color w:val="000009"/>
          <w:spacing w:val="57"/>
          <w:sz w:val="28"/>
        </w:rPr>
        <w:t xml:space="preserve"> </w:t>
      </w:r>
      <w:r>
        <w:rPr>
          <w:color w:val="000009"/>
          <w:sz w:val="28"/>
        </w:rPr>
        <w:t>can</w:t>
      </w:r>
      <w:r>
        <w:rPr>
          <w:color w:val="000009"/>
          <w:spacing w:val="58"/>
          <w:sz w:val="28"/>
        </w:rPr>
        <w:t xml:space="preserve"> </w:t>
      </w:r>
      <w:r>
        <w:rPr>
          <w:color w:val="000009"/>
          <w:sz w:val="28"/>
        </w:rPr>
        <w:t>read</w:t>
      </w:r>
      <w:r>
        <w:rPr>
          <w:color w:val="000009"/>
          <w:spacing w:val="55"/>
          <w:sz w:val="28"/>
        </w:rPr>
        <w:t xml:space="preserve"> </w:t>
      </w:r>
      <w:r>
        <w:rPr>
          <w:color w:val="000009"/>
          <w:sz w:val="28"/>
        </w:rPr>
        <w:t>and</w:t>
      </w:r>
      <w:r>
        <w:rPr>
          <w:color w:val="000009"/>
          <w:spacing w:val="58"/>
          <w:sz w:val="28"/>
        </w:rPr>
        <w:t xml:space="preserve"> </w:t>
      </w:r>
      <w:r>
        <w:rPr>
          <w:color w:val="000009"/>
          <w:sz w:val="28"/>
        </w:rPr>
        <w:t>write</w:t>
      </w:r>
      <w:r>
        <w:rPr>
          <w:color w:val="000009"/>
          <w:spacing w:val="57"/>
          <w:sz w:val="28"/>
        </w:rPr>
        <w:t xml:space="preserve"> </w:t>
      </w:r>
      <w:r>
        <w:rPr>
          <w:color w:val="000009"/>
          <w:sz w:val="28"/>
        </w:rPr>
        <w:t>data</w:t>
      </w:r>
      <w:r>
        <w:rPr>
          <w:color w:val="000009"/>
          <w:spacing w:val="57"/>
          <w:sz w:val="28"/>
        </w:rPr>
        <w:t xml:space="preserve"> </w:t>
      </w:r>
      <w:r>
        <w:rPr>
          <w:color w:val="000009"/>
          <w:sz w:val="28"/>
        </w:rPr>
        <w:t>directly</w:t>
      </w:r>
      <w:r>
        <w:rPr>
          <w:color w:val="000009"/>
          <w:spacing w:val="58"/>
          <w:sz w:val="28"/>
        </w:rPr>
        <w:t xml:space="preserve"> </w:t>
      </w:r>
      <w:r>
        <w:rPr>
          <w:color w:val="000009"/>
          <w:sz w:val="28"/>
        </w:rPr>
        <w:t>to</w:t>
      </w:r>
      <w:r>
        <w:rPr>
          <w:color w:val="000009"/>
          <w:spacing w:val="58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56"/>
          <w:sz w:val="28"/>
        </w:rPr>
        <w:t xml:space="preserve"> </w:t>
      </w:r>
      <w:r>
        <w:rPr>
          <w:color w:val="000009"/>
          <w:sz w:val="28"/>
        </w:rPr>
        <w:t>shared</w:t>
      </w:r>
      <w:r>
        <w:rPr>
          <w:color w:val="000009"/>
          <w:spacing w:val="58"/>
          <w:sz w:val="28"/>
        </w:rPr>
        <w:t xml:space="preserve"> </w:t>
      </w:r>
      <w:r>
        <w:rPr>
          <w:color w:val="000009"/>
          <w:sz w:val="28"/>
        </w:rPr>
        <w:t>memory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location.</w:t>
      </w:r>
    </w:p>
    <w:p>
      <w:pPr>
        <w:pStyle w:val="9"/>
        <w:numPr>
          <w:ilvl w:val="0"/>
          <w:numId w:val="10"/>
        </w:numPr>
        <w:tabs>
          <w:tab w:val="left" w:pos="820"/>
          <w:tab w:val="left" w:pos="821"/>
        </w:tabs>
        <w:spacing w:before="11" w:after="0" w:line="278" w:lineRule="auto"/>
        <w:ind w:left="280" w:right="1334" w:firstLine="0"/>
        <w:jc w:val="left"/>
        <w:rPr>
          <w:sz w:val="28"/>
        </w:rPr>
      </w:pPr>
      <w:r>
        <w:rPr>
          <w:color w:val="000009"/>
          <w:sz w:val="28"/>
        </w:rPr>
        <w:t>Ensure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proper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synchronization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mechanisms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(like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semaphores)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are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used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to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avoid race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conditions and maintain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data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consistency.</w:t>
      </w:r>
    </w:p>
    <w:p>
      <w:pPr>
        <w:pStyle w:val="9"/>
        <w:numPr>
          <w:ilvl w:val="0"/>
          <w:numId w:val="8"/>
        </w:numPr>
        <w:tabs>
          <w:tab w:val="left" w:pos="820"/>
          <w:tab w:val="left" w:pos="821"/>
        </w:tabs>
        <w:spacing w:before="7" w:after="0" w:line="240" w:lineRule="auto"/>
        <w:ind w:left="820" w:right="0" w:hanging="541"/>
        <w:jc w:val="left"/>
        <w:rPr>
          <w:sz w:val="28"/>
        </w:rPr>
      </w:pPr>
      <w:r>
        <w:rPr>
          <w:color w:val="000009"/>
          <w:sz w:val="28"/>
        </w:rPr>
        <w:t>Detach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shared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memory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and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clean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up:</w:t>
      </w:r>
    </w:p>
    <w:p>
      <w:pPr>
        <w:pStyle w:val="9"/>
        <w:numPr>
          <w:ilvl w:val="0"/>
          <w:numId w:val="10"/>
        </w:numPr>
        <w:tabs>
          <w:tab w:val="left" w:pos="820"/>
          <w:tab w:val="left" w:pos="821"/>
        </w:tabs>
        <w:spacing w:before="59" w:after="0" w:line="276" w:lineRule="auto"/>
        <w:ind w:left="280" w:right="1341" w:firstLine="0"/>
        <w:jc w:val="left"/>
        <w:rPr>
          <w:sz w:val="28"/>
        </w:rPr>
      </w:pPr>
      <w:r>
        <w:rPr>
          <w:color w:val="000009"/>
          <w:sz w:val="28"/>
        </w:rPr>
        <w:t>Use</w:t>
      </w:r>
      <w:r>
        <w:rPr>
          <w:color w:val="000009"/>
          <w:spacing w:val="4"/>
          <w:sz w:val="28"/>
        </w:rPr>
        <w:t xml:space="preserve"> </w:t>
      </w:r>
      <w:r>
        <w:rPr>
          <w:color w:val="000009"/>
          <w:sz w:val="28"/>
        </w:rPr>
        <w:t>shmdt()</w:t>
      </w:r>
      <w:r>
        <w:rPr>
          <w:color w:val="000009"/>
          <w:spacing w:val="4"/>
          <w:sz w:val="28"/>
        </w:rPr>
        <w:t xml:space="preserve"> </w:t>
      </w:r>
      <w:r>
        <w:rPr>
          <w:color w:val="000009"/>
          <w:sz w:val="28"/>
        </w:rPr>
        <w:t>function</w:t>
      </w:r>
      <w:r>
        <w:rPr>
          <w:color w:val="000009"/>
          <w:spacing w:val="3"/>
          <w:sz w:val="28"/>
        </w:rPr>
        <w:t xml:space="preserve"> </w:t>
      </w:r>
      <w:r>
        <w:rPr>
          <w:color w:val="000009"/>
          <w:sz w:val="28"/>
        </w:rPr>
        <w:t>to</w:t>
      </w:r>
      <w:r>
        <w:rPr>
          <w:color w:val="000009"/>
          <w:spacing w:val="6"/>
          <w:sz w:val="28"/>
        </w:rPr>
        <w:t xml:space="preserve"> </w:t>
      </w:r>
      <w:r>
        <w:rPr>
          <w:color w:val="000009"/>
          <w:sz w:val="28"/>
        </w:rPr>
        <w:t>detach</w:t>
      </w:r>
      <w:r>
        <w:rPr>
          <w:color w:val="000009"/>
          <w:spacing w:val="3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4"/>
          <w:sz w:val="28"/>
        </w:rPr>
        <w:t xml:space="preserve"> </w:t>
      </w:r>
      <w:r>
        <w:rPr>
          <w:color w:val="000009"/>
          <w:sz w:val="28"/>
        </w:rPr>
        <w:t>shared</w:t>
      </w:r>
      <w:r>
        <w:rPr>
          <w:color w:val="000009"/>
          <w:spacing w:val="2"/>
          <w:sz w:val="28"/>
        </w:rPr>
        <w:t xml:space="preserve"> </w:t>
      </w:r>
      <w:r>
        <w:rPr>
          <w:color w:val="000009"/>
          <w:sz w:val="28"/>
        </w:rPr>
        <w:t>memory</w:t>
      </w:r>
      <w:r>
        <w:rPr>
          <w:color w:val="000009"/>
          <w:spacing w:val="4"/>
          <w:sz w:val="28"/>
        </w:rPr>
        <w:t xml:space="preserve"> </w:t>
      </w:r>
      <w:r>
        <w:rPr>
          <w:color w:val="000009"/>
          <w:sz w:val="28"/>
        </w:rPr>
        <w:t>segment</w:t>
      </w:r>
      <w:r>
        <w:rPr>
          <w:color w:val="000009"/>
          <w:spacing w:val="5"/>
          <w:sz w:val="28"/>
        </w:rPr>
        <w:t xml:space="preserve"> </w:t>
      </w:r>
      <w:r>
        <w:rPr>
          <w:color w:val="000009"/>
          <w:sz w:val="28"/>
        </w:rPr>
        <w:t>from</w:t>
      </w:r>
      <w:r>
        <w:rPr>
          <w:color w:val="000009"/>
          <w:spacing w:val="4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process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when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done.</w:t>
      </w:r>
    </w:p>
    <w:p>
      <w:pPr>
        <w:pStyle w:val="9"/>
        <w:numPr>
          <w:ilvl w:val="0"/>
          <w:numId w:val="10"/>
        </w:numPr>
        <w:tabs>
          <w:tab w:val="left" w:pos="820"/>
          <w:tab w:val="left" w:pos="821"/>
        </w:tabs>
        <w:spacing w:before="13" w:after="0" w:line="276" w:lineRule="auto"/>
        <w:ind w:left="280" w:right="1336" w:firstLine="0"/>
        <w:jc w:val="left"/>
        <w:rPr>
          <w:sz w:val="28"/>
        </w:rPr>
      </w:pPr>
      <w:r>
        <w:rPr>
          <w:color w:val="000009"/>
          <w:sz w:val="28"/>
        </w:rPr>
        <w:t>Optionally,</w:t>
      </w:r>
      <w:r>
        <w:rPr>
          <w:color w:val="000009"/>
          <w:spacing w:val="13"/>
          <w:sz w:val="28"/>
        </w:rPr>
        <w:t xml:space="preserve"> </w:t>
      </w:r>
      <w:r>
        <w:rPr>
          <w:color w:val="000009"/>
          <w:sz w:val="28"/>
        </w:rPr>
        <w:t>remove</w:t>
      </w:r>
      <w:r>
        <w:rPr>
          <w:color w:val="000009"/>
          <w:spacing w:val="14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14"/>
          <w:sz w:val="28"/>
        </w:rPr>
        <w:t xml:space="preserve"> </w:t>
      </w:r>
      <w:r>
        <w:rPr>
          <w:color w:val="000009"/>
          <w:sz w:val="28"/>
        </w:rPr>
        <w:t>shared</w:t>
      </w:r>
      <w:r>
        <w:rPr>
          <w:color w:val="000009"/>
          <w:spacing w:val="15"/>
          <w:sz w:val="28"/>
        </w:rPr>
        <w:t xml:space="preserve"> </w:t>
      </w:r>
      <w:r>
        <w:rPr>
          <w:color w:val="000009"/>
          <w:sz w:val="28"/>
        </w:rPr>
        <w:t>memory</w:t>
      </w:r>
      <w:r>
        <w:rPr>
          <w:color w:val="000009"/>
          <w:spacing w:val="16"/>
          <w:sz w:val="28"/>
        </w:rPr>
        <w:t xml:space="preserve"> </w:t>
      </w:r>
      <w:r>
        <w:rPr>
          <w:color w:val="000009"/>
          <w:sz w:val="28"/>
        </w:rPr>
        <w:t>segment</w:t>
      </w:r>
      <w:r>
        <w:rPr>
          <w:color w:val="000009"/>
          <w:spacing w:val="15"/>
          <w:sz w:val="28"/>
        </w:rPr>
        <w:t xml:space="preserve"> </w:t>
      </w:r>
      <w:r>
        <w:rPr>
          <w:color w:val="000009"/>
          <w:sz w:val="28"/>
        </w:rPr>
        <w:t>using</w:t>
      </w:r>
      <w:r>
        <w:rPr>
          <w:color w:val="000009"/>
          <w:spacing w:val="15"/>
          <w:sz w:val="28"/>
        </w:rPr>
        <w:t xml:space="preserve"> </w:t>
      </w:r>
      <w:r>
        <w:rPr>
          <w:color w:val="000009"/>
          <w:sz w:val="28"/>
        </w:rPr>
        <w:t>shmctl()</w:t>
      </w:r>
      <w:r>
        <w:rPr>
          <w:color w:val="000009"/>
          <w:spacing w:val="11"/>
          <w:sz w:val="28"/>
        </w:rPr>
        <w:t xml:space="preserve"> </w:t>
      </w:r>
      <w:r>
        <w:rPr>
          <w:color w:val="000009"/>
          <w:sz w:val="28"/>
        </w:rPr>
        <w:t>with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IPC_RMID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command.</w:t>
      </w:r>
    </w:p>
    <w:p>
      <w:pPr>
        <w:pStyle w:val="2"/>
        <w:spacing w:line="389" w:lineRule="exact"/>
        <w:ind w:left="820"/>
        <w:rPr>
          <w:rFonts w:ascii="Calibri"/>
        </w:rPr>
      </w:pPr>
      <w:r>
        <w:rPr>
          <w:rFonts w:ascii="Calibri"/>
        </w:rPr>
        <w:t>PROGRAM:</w:t>
      </w:r>
    </w:p>
    <w:p>
      <w:pPr>
        <w:pStyle w:val="6"/>
        <w:spacing w:before="32" w:line="259" w:lineRule="auto"/>
        <w:ind w:left="820" w:right="6659"/>
      </w:pPr>
      <w:r>
        <w:t>#include &lt;stdio.h&gt;</w:t>
      </w:r>
      <w:r>
        <w:rPr>
          <w:spacing w:val="1"/>
        </w:rPr>
        <w:t xml:space="preserve"> </w:t>
      </w:r>
      <w:r>
        <w:t>#include &lt;stdlib.h&gt;</w:t>
      </w:r>
      <w:r>
        <w:rPr>
          <w:spacing w:val="1"/>
        </w:rPr>
        <w:t xml:space="preserve"> </w:t>
      </w:r>
      <w:r>
        <w:t>#include &lt;string.h&gt;</w:t>
      </w:r>
      <w:r>
        <w:rPr>
          <w:spacing w:val="1"/>
        </w:rPr>
        <w:t xml:space="preserve"> </w:t>
      </w:r>
      <w:r>
        <w:t>#include &lt;unistd.h&gt;</w:t>
      </w:r>
      <w:r>
        <w:rPr>
          <w:spacing w:val="1"/>
        </w:rPr>
        <w:t xml:space="preserve"> </w:t>
      </w:r>
      <w:r>
        <w:t>#include &lt;sys/ipc.h&gt;</w:t>
      </w:r>
      <w:r>
        <w:rPr>
          <w:spacing w:val="1"/>
        </w:rPr>
        <w:t xml:space="preserve"> </w:t>
      </w:r>
      <w:r>
        <w:t>#include</w:t>
      </w:r>
      <w:r>
        <w:rPr>
          <w:spacing w:val="-12"/>
        </w:rPr>
        <w:t xml:space="preserve"> </w:t>
      </w:r>
      <w:r>
        <w:t>&lt;sys/shm.h&gt;</w:t>
      </w:r>
    </w:p>
    <w:p>
      <w:pPr>
        <w:pStyle w:val="6"/>
        <w:spacing w:before="50" w:line="696" w:lineRule="exact"/>
        <w:ind w:left="820" w:right="1703"/>
      </w:pPr>
      <w:r>
        <w:t>#define SHM_SIZE 1024</w:t>
      </w:r>
      <w:r>
        <w:rPr>
          <w:spacing w:val="1"/>
        </w:rPr>
        <w:t xml:space="preserve"> </w:t>
      </w:r>
      <w:r>
        <w:t>// Size of the shared memory segment</w:t>
      </w:r>
      <w:r>
        <w:rPr>
          <w:spacing w:val="-67"/>
        </w:rPr>
        <w:t xml:space="preserve"> </w:t>
      </w:r>
      <w:r>
        <w:t>int main() {</w:t>
      </w:r>
    </w:p>
    <w:p>
      <w:pPr>
        <w:pStyle w:val="6"/>
        <w:spacing w:line="269" w:lineRule="exact"/>
        <w:ind w:left="1098"/>
      </w:pPr>
      <w:r>
        <w:t>key_t</w:t>
      </w:r>
      <w:r>
        <w:rPr>
          <w:spacing w:val="-4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ftok("shmfile",</w:t>
      </w:r>
      <w:r>
        <w:rPr>
          <w:spacing w:val="-2"/>
        </w:rPr>
        <w:t xml:space="preserve"> </w:t>
      </w:r>
      <w:r>
        <w:t>65);</w:t>
      </w:r>
      <w:r>
        <w:rPr>
          <w:spacing w:val="-1"/>
        </w:rPr>
        <w:t xml:space="preserve"> </w:t>
      </w:r>
      <w:r>
        <w:t>// Generate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unique</w:t>
      </w:r>
      <w:r>
        <w:rPr>
          <w:spacing w:val="-5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shared</w:t>
      </w:r>
    </w:p>
    <w:p>
      <w:pPr>
        <w:pStyle w:val="6"/>
        <w:spacing w:before="24"/>
        <w:ind w:left="820"/>
      </w:pPr>
      <w:r>
        <w:t>memory</w:t>
      </w:r>
      <w:r>
        <w:rPr>
          <w:spacing w:val="-3"/>
        </w:rPr>
        <w:t xml:space="preserve"> </w:t>
      </w:r>
      <w:r>
        <w:t>segment</w:t>
      </w:r>
    </w:p>
    <w:p>
      <w:pPr>
        <w:pStyle w:val="6"/>
        <w:spacing w:before="6"/>
        <w:rPr>
          <w:sz w:val="32"/>
        </w:rPr>
      </w:pPr>
    </w:p>
    <w:p>
      <w:pPr>
        <w:pStyle w:val="6"/>
        <w:spacing w:line="259" w:lineRule="auto"/>
        <w:ind w:left="820" w:right="1383" w:firstLine="278"/>
      </w:pPr>
      <w:r>
        <w:t>// Create a new shared memory segment (or get the identifier of an</w:t>
      </w:r>
      <w:r>
        <w:rPr>
          <w:spacing w:val="-67"/>
        </w:rPr>
        <w:t xml:space="preserve"> </w:t>
      </w:r>
      <w:r>
        <w:t>existing one)</w:t>
      </w:r>
    </w:p>
    <w:p>
      <w:pPr>
        <w:pStyle w:val="6"/>
        <w:spacing w:line="259" w:lineRule="auto"/>
        <w:ind w:left="1098" w:right="2092"/>
      </w:pPr>
      <w:r>
        <w:t>int</w:t>
      </w:r>
      <w:r>
        <w:rPr>
          <w:spacing w:val="-11"/>
        </w:rPr>
        <w:t xml:space="preserve"> </w:t>
      </w:r>
      <w:r>
        <w:t>shmid</w:t>
      </w:r>
      <w:r>
        <w:rPr>
          <w:spacing w:val="-7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shmget(key,</w:t>
      </w:r>
      <w:r>
        <w:rPr>
          <w:spacing w:val="-9"/>
        </w:rPr>
        <w:t xml:space="preserve"> </w:t>
      </w:r>
      <w:r>
        <w:t>SHM_SIZE,</w:t>
      </w:r>
      <w:r>
        <w:rPr>
          <w:spacing w:val="-10"/>
        </w:rPr>
        <w:t xml:space="preserve"> </w:t>
      </w:r>
      <w:r>
        <w:t>IPC_CREAT</w:t>
      </w:r>
      <w:r>
        <w:rPr>
          <w:spacing w:val="-13"/>
        </w:rPr>
        <w:t xml:space="preserve"> </w:t>
      </w:r>
      <w:r>
        <w:t>|</w:t>
      </w:r>
      <w:r>
        <w:rPr>
          <w:spacing w:val="-11"/>
        </w:rPr>
        <w:t xml:space="preserve"> </w:t>
      </w:r>
      <w:r>
        <w:t>0666);</w:t>
      </w:r>
      <w:r>
        <w:rPr>
          <w:spacing w:val="-67"/>
        </w:rPr>
        <w:t xml:space="preserve"> </w:t>
      </w:r>
      <w:r>
        <w:t>if (shmid</w:t>
      </w:r>
      <w:r>
        <w:rPr>
          <w:spacing w:val="1"/>
        </w:rPr>
        <w:t xml:space="preserve"> </w:t>
      </w:r>
      <w:r>
        <w:t>== -1) {</w:t>
      </w:r>
    </w:p>
    <w:p>
      <w:pPr>
        <w:pStyle w:val="6"/>
        <w:spacing w:line="259" w:lineRule="auto"/>
        <w:ind w:left="1377" w:right="5928"/>
      </w:pPr>
      <w:r>
        <w:t>perror("shmget");</w:t>
      </w:r>
      <w:r>
        <w:rPr>
          <w:spacing w:val="1"/>
        </w:rPr>
        <w:t xml:space="preserve"> </w:t>
      </w:r>
      <w:r>
        <w:rPr>
          <w:spacing w:val="-1"/>
        </w:rPr>
        <w:t>exit(EXIT_FAILURE);</w:t>
      </w:r>
    </w:p>
    <w:p>
      <w:pPr>
        <w:pStyle w:val="6"/>
        <w:ind w:left="1098"/>
      </w:pPr>
      <w:r>
        <w:rPr>
          <w:w w:val="100"/>
        </w:rPr>
        <w:t>}</w:t>
      </w:r>
    </w:p>
    <w:p>
      <w:pPr>
        <w:pStyle w:val="6"/>
        <w:spacing w:before="3"/>
        <w:rPr>
          <w:sz w:val="32"/>
        </w:rPr>
      </w:pPr>
    </w:p>
    <w:p>
      <w:pPr>
        <w:pStyle w:val="6"/>
        <w:ind w:left="1098"/>
      </w:pPr>
      <w:r>
        <w:t>//</w:t>
      </w:r>
      <w:r>
        <w:rPr>
          <w:spacing w:val="-16"/>
        </w:rPr>
        <w:t xml:space="preserve"> </w:t>
      </w:r>
      <w:r>
        <w:t>Attach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shared</w:t>
      </w:r>
      <w:r>
        <w:rPr>
          <w:spacing w:val="-4"/>
        </w:rPr>
        <w:t xml:space="preserve"> </w:t>
      </w:r>
      <w:r>
        <w:t>memory</w:t>
      </w:r>
      <w:r>
        <w:rPr>
          <w:spacing w:val="-1"/>
        </w:rPr>
        <w:t xml:space="preserve"> </w:t>
      </w:r>
      <w:r>
        <w:t>segment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space</w:t>
      </w:r>
    </w:p>
    <w:p>
      <w:pPr>
        <w:spacing w:after="0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2" w:line="259" w:lineRule="auto"/>
        <w:ind w:left="1098" w:right="3332"/>
      </w:pPr>
      <w:r>
        <w:t>char *shm_ptr = (char*)shmat(shmid, NULL, 0);</w:t>
      </w:r>
      <w:r>
        <w:rPr>
          <w:spacing w:val="-6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(shm_ptr ==</w:t>
      </w:r>
      <w:r>
        <w:rPr>
          <w:spacing w:val="-1"/>
        </w:rPr>
        <w:t xml:space="preserve"> </w:t>
      </w:r>
      <w:r>
        <w:t>(char*)(-1)) {</w:t>
      </w:r>
    </w:p>
    <w:p>
      <w:pPr>
        <w:pStyle w:val="6"/>
        <w:spacing w:line="256" w:lineRule="auto"/>
        <w:ind w:left="1377" w:right="5928"/>
      </w:pPr>
      <w:r>
        <w:t>perror("shmat");</w:t>
      </w:r>
      <w:r>
        <w:rPr>
          <w:spacing w:val="1"/>
        </w:rPr>
        <w:t xml:space="preserve"> </w:t>
      </w:r>
      <w:r>
        <w:rPr>
          <w:spacing w:val="-1"/>
        </w:rPr>
        <w:t>exit(EXIT_FAILURE);</w:t>
      </w:r>
    </w:p>
    <w:p>
      <w:pPr>
        <w:pStyle w:val="6"/>
        <w:spacing w:before="5"/>
        <w:ind w:left="1098"/>
      </w:pPr>
      <w:r>
        <w:rPr>
          <w:w w:val="100"/>
        </w:rPr>
        <w:t>}</w:t>
      </w:r>
    </w:p>
    <w:p>
      <w:pPr>
        <w:pStyle w:val="6"/>
        <w:spacing w:before="6"/>
        <w:rPr>
          <w:sz w:val="32"/>
        </w:rPr>
      </w:pPr>
    </w:p>
    <w:p>
      <w:pPr>
        <w:pStyle w:val="6"/>
        <w:spacing w:line="256" w:lineRule="auto"/>
        <w:ind w:left="1098" w:right="3693"/>
      </w:pPr>
      <w:r>
        <w:t>// Write data to the shared memory</w:t>
      </w:r>
      <w:r>
        <w:rPr>
          <w:spacing w:val="1"/>
        </w:rPr>
        <w:t xml:space="preserve"> </w:t>
      </w:r>
      <w:r>
        <w:t>strcpy(shm_ptr,</w:t>
      </w:r>
      <w:r>
        <w:rPr>
          <w:spacing w:val="-11"/>
        </w:rPr>
        <w:t xml:space="preserve"> </w:t>
      </w:r>
      <w:r>
        <w:t>"Hello,</w:t>
      </w:r>
      <w:r>
        <w:rPr>
          <w:spacing w:val="-9"/>
        </w:rPr>
        <w:t xml:space="preserve"> </w:t>
      </w:r>
      <w:r>
        <w:t>shared</w:t>
      </w:r>
      <w:r>
        <w:rPr>
          <w:spacing w:val="-8"/>
        </w:rPr>
        <w:t xml:space="preserve"> </w:t>
      </w:r>
      <w:r>
        <w:t>memory!");</w:t>
      </w:r>
    </w:p>
    <w:p>
      <w:pPr>
        <w:pStyle w:val="6"/>
        <w:spacing w:before="7"/>
        <w:rPr>
          <w:sz w:val="30"/>
        </w:rPr>
      </w:pPr>
    </w:p>
    <w:p>
      <w:pPr>
        <w:pStyle w:val="6"/>
        <w:spacing w:before="1" w:line="259" w:lineRule="auto"/>
        <w:ind w:left="1098" w:right="2658"/>
      </w:pPr>
      <w:r>
        <w:t>// Detach the shared memory segment from the process</w:t>
      </w:r>
      <w:r>
        <w:rPr>
          <w:spacing w:val="-6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(shmdt(shm_ptr)</w:t>
      </w:r>
      <w:r>
        <w:rPr>
          <w:spacing w:val="-3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-1) {</w:t>
      </w:r>
    </w:p>
    <w:p>
      <w:pPr>
        <w:pStyle w:val="6"/>
        <w:spacing w:before="1" w:line="256" w:lineRule="auto"/>
        <w:ind w:left="1377" w:right="5928"/>
      </w:pPr>
      <w:r>
        <w:t>perror("shmdt");</w:t>
      </w:r>
      <w:r>
        <w:rPr>
          <w:spacing w:val="1"/>
        </w:rPr>
        <w:t xml:space="preserve"> </w:t>
      </w:r>
      <w:r>
        <w:rPr>
          <w:spacing w:val="-1"/>
        </w:rPr>
        <w:t>exit(EXIT_FAILURE);</w:t>
      </w:r>
    </w:p>
    <w:p>
      <w:pPr>
        <w:pStyle w:val="6"/>
        <w:spacing w:before="4"/>
        <w:ind w:left="1098"/>
      </w:pPr>
      <w:r>
        <w:rPr>
          <w:w w:val="100"/>
        </w:rPr>
        <w:t>}</w:t>
      </w:r>
    </w:p>
    <w:p>
      <w:pPr>
        <w:pStyle w:val="6"/>
        <w:spacing w:before="6"/>
        <w:rPr>
          <w:sz w:val="32"/>
        </w:rPr>
      </w:pPr>
    </w:p>
    <w:p>
      <w:pPr>
        <w:pStyle w:val="6"/>
        <w:ind w:left="1098"/>
      </w:pPr>
      <w:r>
        <w:t>printf("Data</w:t>
      </w:r>
      <w:r>
        <w:rPr>
          <w:spacing w:val="-4"/>
        </w:rPr>
        <w:t xml:space="preserve"> </w:t>
      </w:r>
      <w:r>
        <w:t>written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shared</w:t>
      </w:r>
      <w:r>
        <w:rPr>
          <w:spacing w:val="-3"/>
        </w:rPr>
        <w:t xml:space="preserve"> </w:t>
      </w:r>
      <w:r>
        <w:t>memory:</w:t>
      </w:r>
      <w:r>
        <w:rPr>
          <w:spacing w:val="-2"/>
        </w:rPr>
        <w:t xml:space="preserve"> </w:t>
      </w:r>
      <w:r>
        <w:t>%s\n",</w:t>
      </w:r>
      <w:r>
        <w:rPr>
          <w:spacing w:val="-4"/>
        </w:rPr>
        <w:t xml:space="preserve"> </w:t>
      </w:r>
      <w:r>
        <w:t>shm_ptr);</w:t>
      </w:r>
    </w:p>
    <w:p>
      <w:pPr>
        <w:pStyle w:val="6"/>
        <w:spacing w:before="4"/>
        <w:rPr>
          <w:sz w:val="32"/>
        </w:rPr>
      </w:pPr>
    </w:p>
    <w:p>
      <w:pPr>
        <w:pStyle w:val="6"/>
        <w:spacing w:line="259" w:lineRule="auto"/>
        <w:ind w:left="1098" w:right="3326"/>
      </w:pPr>
      <w:r>
        <w:t>// Optional: Remove the shared memory segment</w:t>
      </w:r>
      <w:r>
        <w:rPr>
          <w:spacing w:val="-67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(shmctl(shmid,</w:t>
      </w:r>
      <w:r>
        <w:rPr>
          <w:spacing w:val="-2"/>
        </w:rPr>
        <w:t xml:space="preserve"> </w:t>
      </w:r>
      <w:r>
        <w:t>IPC_RMID,</w:t>
      </w:r>
      <w:r>
        <w:rPr>
          <w:spacing w:val="-2"/>
        </w:rPr>
        <w:t xml:space="preserve"> </w:t>
      </w:r>
      <w:r>
        <w:t>NULL)</w:t>
      </w:r>
      <w:r>
        <w:rPr>
          <w:spacing w:val="-2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-1)</w:t>
      </w:r>
      <w:r>
        <w:rPr>
          <w:spacing w:val="-1"/>
        </w:rPr>
        <w:t xml:space="preserve"> </w:t>
      </w:r>
      <w:r>
        <w:t>{</w:t>
      </w:r>
    </w:p>
    <w:p>
      <w:pPr>
        <w:pStyle w:val="6"/>
        <w:spacing w:before="1" w:line="259" w:lineRule="auto"/>
        <w:ind w:left="1377" w:right="5928"/>
      </w:pPr>
      <w:r>
        <w:t>perror("shmctl");</w:t>
      </w:r>
      <w:r>
        <w:rPr>
          <w:spacing w:val="1"/>
        </w:rPr>
        <w:t xml:space="preserve"> </w:t>
      </w:r>
      <w:r>
        <w:rPr>
          <w:spacing w:val="-1"/>
        </w:rPr>
        <w:t>exit(EXIT_FAILURE);</w:t>
      </w:r>
    </w:p>
    <w:p>
      <w:pPr>
        <w:pStyle w:val="6"/>
        <w:spacing w:line="320" w:lineRule="exact"/>
        <w:ind w:left="1098"/>
      </w:pPr>
      <w:r>
        <w:rPr>
          <w:w w:val="100"/>
        </w:rPr>
        <w:t>}</w:t>
      </w:r>
    </w:p>
    <w:p>
      <w:pPr>
        <w:pStyle w:val="6"/>
        <w:spacing w:before="9"/>
        <w:rPr>
          <w:sz w:val="24"/>
        </w:rPr>
      </w:pPr>
    </w:p>
    <w:p>
      <w:pPr>
        <w:pStyle w:val="6"/>
        <w:spacing w:before="89"/>
        <w:ind w:left="1098"/>
      </w:pPr>
      <w:r>
        <w:t>return</w:t>
      </w:r>
      <w:r>
        <w:rPr>
          <w:spacing w:val="-1"/>
        </w:rPr>
        <w:t xml:space="preserve"> </w:t>
      </w:r>
      <w:r>
        <w:t>0;</w:t>
      </w:r>
    </w:p>
    <w:p>
      <w:pPr>
        <w:pStyle w:val="6"/>
        <w:spacing w:before="26"/>
        <w:ind w:left="820"/>
      </w:pPr>
      <w:r>
        <w:rPr>
          <w:w w:val="100"/>
        </w:rPr>
        <w:t>}</w:t>
      </w:r>
    </w:p>
    <w:p>
      <w:pPr>
        <w:pStyle w:val="6"/>
        <w:spacing w:before="6"/>
        <w:rPr>
          <w:sz w:val="24"/>
        </w:rPr>
      </w:pPr>
    </w:p>
    <w:p>
      <w:pPr>
        <w:pStyle w:val="3"/>
        <w:spacing w:before="89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276225</wp:posOffset>
            </wp:positionV>
            <wp:extent cx="4519295" cy="731520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pn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9287" cy="731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</w:p>
    <w:p>
      <w:pPr>
        <w:pStyle w:val="6"/>
        <w:rPr>
          <w:b/>
          <w:sz w:val="30"/>
        </w:rPr>
      </w:pPr>
    </w:p>
    <w:p>
      <w:pPr>
        <w:pStyle w:val="6"/>
        <w:spacing w:before="3"/>
        <w:rPr>
          <w:b/>
          <w:sz w:val="30"/>
        </w:rPr>
      </w:pPr>
    </w:p>
    <w:p>
      <w:pPr>
        <w:spacing w:before="0" w:line="259" w:lineRule="auto"/>
        <w:ind w:left="820" w:right="1429" w:firstLine="0"/>
        <w:jc w:val="left"/>
        <w:rPr>
          <w:b/>
          <w:sz w:val="28"/>
        </w:rPr>
      </w:pPr>
      <w:r>
        <w:rPr>
          <w:b/>
          <w:sz w:val="28"/>
        </w:rPr>
        <w:t>10.</w:t>
      </w:r>
      <w:r>
        <w:rPr>
          <w:b/>
          <w:spacing w:val="57"/>
          <w:sz w:val="28"/>
        </w:rPr>
        <w:t xml:space="preserve"> </w:t>
      </w:r>
      <w:r>
        <w:rPr>
          <w:b/>
          <w:sz w:val="28"/>
        </w:rPr>
        <w:t>Illustrate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concept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inter-process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communication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using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message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queue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program</w:t>
      </w:r>
    </w:p>
    <w:p>
      <w:pPr>
        <w:pStyle w:val="3"/>
        <w:spacing w:before="1"/>
      </w:pPr>
      <w:r>
        <w:t>AIM</w:t>
      </w:r>
      <w:r>
        <w:rPr>
          <w:spacing w:val="-2"/>
        </w:rPr>
        <w:t xml:space="preserve"> </w:t>
      </w:r>
      <w:r>
        <w:t>:</w:t>
      </w:r>
    </w:p>
    <w:p>
      <w:pPr>
        <w:pStyle w:val="6"/>
        <w:spacing w:before="23" w:line="259" w:lineRule="auto"/>
        <w:ind w:left="820" w:right="839"/>
      </w:pPr>
      <w:r>
        <w:t>To</w:t>
      </w:r>
      <w:r>
        <w:rPr>
          <w:spacing w:val="-5"/>
        </w:rPr>
        <w:t xml:space="preserve"> </w:t>
      </w:r>
      <w:r>
        <w:t>implement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concept</w:t>
      </w:r>
      <w:r>
        <w:rPr>
          <w:spacing w:val="-4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inter-process</w:t>
      </w:r>
      <w:r>
        <w:rPr>
          <w:spacing w:val="-8"/>
        </w:rPr>
        <w:t xml:space="preserve"> </w:t>
      </w:r>
      <w:r>
        <w:t>communication</w:t>
      </w:r>
      <w:r>
        <w:rPr>
          <w:spacing w:val="-8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message</w:t>
      </w:r>
      <w:r>
        <w:rPr>
          <w:spacing w:val="-67"/>
        </w:rPr>
        <w:t xml:space="preserve"> </w:t>
      </w:r>
      <w:r>
        <w:t>queue</w:t>
      </w:r>
      <w:r>
        <w:rPr>
          <w:spacing w:val="-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 program</w:t>
      </w:r>
    </w:p>
    <w:p>
      <w:pPr>
        <w:pStyle w:val="6"/>
        <w:spacing w:before="3"/>
        <w:rPr>
          <w:sz w:val="30"/>
        </w:rPr>
      </w:pPr>
    </w:p>
    <w:p>
      <w:pPr>
        <w:pStyle w:val="3"/>
        <w:spacing w:before="1"/>
      </w:pPr>
      <w:r>
        <w:t>ALGORITHM</w:t>
      </w:r>
      <w:r>
        <w:rPr>
          <w:spacing w:val="-1"/>
        </w:rPr>
        <w:t xml:space="preserve"> </w:t>
      </w:r>
      <w:r>
        <w:t>:</w:t>
      </w:r>
    </w:p>
    <w:p>
      <w:pPr>
        <w:spacing w:after="0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9"/>
        <w:numPr>
          <w:ilvl w:val="0"/>
          <w:numId w:val="11"/>
        </w:numPr>
        <w:tabs>
          <w:tab w:val="left" w:pos="1540"/>
          <w:tab w:val="left" w:pos="1541"/>
        </w:tabs>
        <w:spacing w:before="62" w:after="0" w:line="240" w:lineRule="auto"/>
        <w:ind w:left="1540" w:right="0" w:hanging="721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message</w:t>
      </w:r>
      <w:r>
        <w:rPr>
          <w:spacing w:val="-4"/>
          <w:sz w:val="28"/>
        </w:rPr>
        <w:t xml:space="preserve"> </w:t>
      </w:r>
      <w:r>
        <w:rPr>
          <w:sz w:val="28"/>
        </w:rPr>
        <w:t>queue:</w:t>
      </w:r>
    </w:p>
    <w:p>
      <w:pPr>
        <w:pStyle w:val="9"/>
        <w:numPr>
          <w:ilvl w:val="1"/>
          <w:numId w:val="10"/>
        </w:numPr>
        <w:tabs>
          <w:tab w:val="left" w:pos="1540"/>
          <w:tab w:val="left" w:pos="1541"/>
        </w:tabs>
        <w:spacing w:before="26" w:after="0" w:line="259" w:lineRule="auto"/>
        <w:ind w:left="820" w:right="1258" w:firstLine="0"/>
        <w:jc w:val="left"/>
        <w:rPr>
          <w:sz w:val="28"/>
        </w:rPr>
      </w:pPr>
      <w:r>
        <w:rPr>
          <w:sz w:val="28"/>
        </w:rPr>
        <w:t>Use msgget() function to create a new message queue or get the</w:t>
      </w:r>
      <w:r>
        <w:rPr>
          <w:spacing w:val="-67"/>
          <w:sz w:val="28"/>
        </w:rPr>
        <w:t xml:space="preserve"> </w:t>
      </w:r>
      <w:r>
        <w:rPr>
          <w:sz w:val="28"/>
        </w:rPr>
        <w:t>identifier</w:t>
      </w:r>
      <w:r>
        <w:rPr>
          <w:spacing w:val="-4"/>
          <w:sz w:val="28"/>
        </w:rPr>
        <w:t xml:space="preserve"> </w:t>
      </w:r>
      <w:r>
        <w:rPr>
          <w:sz w:val="28"/>
        </w:rPr>
        <w:t>of an</w:t>
      </w:r>
      <w:r>
        <w:rPr>
          <w:spacing w:val="1"/>
          <w:sz w:val="28"/>
        </w:rPr>
        <w:t xml:space="preserve"> </w:t>
      </w:r>
      <w:r>
        <w:rPr>
          <w:sz w:val="28"/>
        </w:rPr>
        <w:t>existing</w:t>
      </w:r>
      <w:r>
        <w:rPr>
          <w:spacing w:val="-3"/>
          <w:sz w:val="28"/>
        </w:rPr>
        <w:t xml:space="preserve"> </w:t>
      </w:r>
      <w:r>
        <w:rPr>
          <w:sz w:val="28"/>
        </w:rPr>
        <w:t>one.</w:t>
      </w:r>
    </w:p>
    <w:p>
      <w:pPr>
        <w:pStyle w:val="9"/>
        <w:numPr>
          <w:ilvl w:val="1"/>
          <w:numId w:val="10"/>
        </w:numPr>
        <w:tabs>
          <w:tab w:val="left" w:pos="1540"/>
          <w:tab w:val="left" w:pos="1541"/>
        </w:tabs>
        <w:spacing w:before="0" w:after="0" w:line="320" w:lineRule="exact"/>
        <w:ind w:left="1540" w:right="0" w:hanging="721"/>
        <w:jc w:val="left"/>
        <w:rPr>
          <w:sz w:val="28"/>
        </w:rPr>
      </w:pPr>
      <w:r>
        <w:rPr>
          <w:sz w:val="28"/>
        </w:rPr>
        <w:t>Ensure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handle</w:t>
      </w:r>
      <w:r>
        <w:rPr>
          <w:spacing w:val="-2"/>
          <w:sz w:val="28"/>
        </w:rPr>
        <w:t xml:space="preserve"> </w:t>
      </w:r>
      <w:r>
        <w:rPr>
          <w:sz w:val="28"/>
        </w:rPr>
        <w:t>errors</w:t>
      </w:r>
      <w:r>
        <w:rPr>
          <w:spacing w:val="-1"/>
          <w:sz w:val="28"/>
        </w:rPr>
        <w:t xml:space="preserve"> </w:t>
      </w:r>
      <w:r>
        <w:rPr>
          <w:sz w:val="28"/>
        </w:rPr>
        <w:t>if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message</w:t>
      </w:r>
      <w:r>
        <w:rPr>
          <w:spacing w:val="-5"/>
          <w:sz w:val="28"/>
        </w:rPr>
        <w:t xml:space="preserve"> </w:t>
      </w:r>
      <w:r>
        <w:rPr>
          <w:sz w:val="28"/>
        </w:rPr>
        <w:t>queue</w:t>
      </w:r>
      <w:r>
        <w:rPr>
          <w:spacing w:val="-2"/>
          <w:sz w:val="28"/>
        </w:rPr>
        <w:t xml:space="preserve"> </w:t>
      </w:r>
      <w:r>
        <w:rPr>
          <w:sz w:val="28"/>
        </w:rPr>
        <w:t>creation</w:t>
      </w:r>
      <w:r>
        <w:rPr>
          <w:spacing w:val="-2"/>
          <w:sz w:val="28"/>
        </w:rPr>
        <w:t xml:space="preserve"> </w:t>
      </w:r>
      <w:r>
        <w:rPr>
          <w:sz w:val="28"/>
        </w:rPr>
        <w:t>fails.</w:t>
      </w:r>
    </w:p>
    <w:p>
      <w:pPr>
        <w:pStyle w:val="9"/>
        <w:numPr>
          <w:ilvl w:val="0"/>
          <w:numId w:val="11"/>
        </w:numPr>
        <w:tabs>
          <w:tab w:val="left" w:pos="1540"/>
          <w:tab w:val="left" w:pos="1541"/>
        </w:tabs>
        <w:spacing w:before="26" w:after="0" w:line="240" w:lineRule="auto"/>
        <w:ind w:left="1540" w:right="0" w:hanging="721"/>
        <w:jc w:val="left"/>
        <w:rPr>
          <w:sz w:val="28"/>
        </w:rPr>
      </w:pPr>
      <w:r>
        <w:rPr>
          <w:sz w:val="28"/>
        </w:rPr>
        <w:t>Send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message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queue</w:t>
      </w:r>
      <w:r>
        <w:rPr>
          <w:spacing w:val="-2"/>
          <w:sz w:val="28"/>
        </w:rPr>
        <w:t xml:space="preserve"> </w:t>
      </w:r>
      <w:r>
        <w:rPr>
          <w:sz w:val="28"/>
        </w:rPr>
        <w:t>(Producer</w:t>
      </w:r>
      <w:r>
        <w:rPr>
          <w:spacing w:val="-5"/>
          <w:sz w:val="28"/>
        </w:rPr>
        <w:t xml:space="preserve"> </w:t>
      </w:r>
      <w:r>
        <w:rPr>
          <w:sz w:val="28"/>
        </w:rPr>
        <w:t>process):</w:t>
      </w:r>
    </w:p>
    <w:p>
      <w:pPr>
        <w:pStyle w:val="9"/>
        <w:numPr>
          <w:ilvl w:val="1"/>
          <w:numId w:val="10"/>
        </w:numPr>
        <w:tabs>
          <w:tab w:val="left" w:pos="1540"/>
          <w:tab w:val="left" w:pos="1541"/>
        </w:tabs>
        <w:spacing w:before="26" w:after="0" w:line="240" w:lineRule="auto"/>
        <w:ind w:left="1540" w:right="0" w:hanging="721"/>
        <w:jc w:val="left"/>
        <w:rPr>
          <w:sz w:val="28"/>
        </w:rPr>
      </w:pPr>
      <w:r>
        <w:rPr>
          <w:sz w:val="28"/>
        </w:rPr>
        <w:t>Define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structure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message</w:t>
      </w:r>
      <w:r>
        <w:rPr>
          <w:spacing w:val="-3"/>
          <w:sz w:val="28"/>
        </w:rPr>
        <w:t xml:space="preserve"> </w:t>
      </w:r>
      <w:r>
        <w:rPr>
          <w:sz w:val="28"/>
        </w:rPr>
        <w:t>containing</w:t>
      </w:r>
      <w:r>
        <w:rPr>
          <w:spacing w:val="-6"/>
          <w:sz w:val="28"/>
        </w:rPr>
        <w:t xml:space="preserve"> </w:t>
      </w:r>
      <w:r>
        <w:rPr>
          <w:sz w:val="28"/>
        </w:rPr>
        <w:t>necessary</w:t>
      </w:r>
      <w:r>
        <w:rPr>
          <w:spacing w:val="-1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fields.</w:t>
      </w:r>
    </w:p>
    <w:p>
      <w:pPr>
        <w:pStyle w:val="9"/>
        <w:numPr>
          <w:ilvl w:val="1"/>
          <w:numId w:val="10"/>
        </w:numPr>
        <w:tabs>
          <w:tab w:val="left" w:pos="1540"/>
          <w:tab w:val="left" w:pos="1541"/>
        </w:tabs>
        <w:spacing w:before="26" w:after="0" w:line="240" w:lineRule="auto"/>
        <w:ind w:left="1540" w:right="0" w:hanging="721"/>
        <w:jc w:val="left"/>
        <w:rPr>
          <w:sz w:val="28"/>
        </w:rPr>
      </w:pPr>
      <w:r>
        <w:rPr>
          <w:sz w:val="28"/>
        </w:rPr>
        <w:t>Populate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message</w:t>
      </w:r>
      <w:r>
        <w:rPr>
          <w:spacing w:val="-6"/>
          <w:sz w:val="28"/>
        </w:rPr>
        <w:t xml:space="preserve"> </w:t>
      </w:r>
      <w:r>
        <w:rPr>
          <w:sz w:val="28"/>
        </w:rPr>
        <w:t>structure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3"/>
          <w:sz w:val="28"/>
        </w:rPr>
        <w:t xml:space="preserve"> </w:t>
      </w:r>
      <w:r>
        <w:rPr>
          <w:sz w:val="28"/>
        </w:rPr>
        <w:t>appropriate</w:t>
      </w:r>
      <w:r>
        <w:rPr>
          <w:spacing w:val="-6"/>
          <w:sz w:val="28"/>
        </w:rPr>
        <w:t xml:space="preserve"> </w:t>
      </w:r>
      <w:r>
        <w:rPr>
          <w:sz w:val="28"/>
        </w:rPr>
        <w:t>data.</w:t>
      </w:r>
    </w:p>
    <w:p>
      <w:pPr>
        <w:pStyle w:val="9"/>
        <w:numPr>
          <w:ilvl w:val="1"/>
          <w:numId w:val="10"/>
        </w:numPr>
        <w:tabs>
          <w:tab w:val="left" w:pos="1540"/>
          <w:tab w:val="left" w:pos="1541"/>
        </w:tabs>
        <w:spacing w:before="24" w:after="0" w:line="240" w:lineRule="auto"/>
        <w:ind w:left="1540" w:right="0" w:hanging="721"/>
        <w:jc w:val="left"/>
        <w:rPr>
          <w:sz w:val="28"/>
        </w:rPr>
      </w:pPr>
      <w:r>
        <w:rPr>
          <w:sz w:val="28"/>
        </w:rPr>
        <w:t>Use</w:t>
      </w:r>
      <w:r>
        <w:rPr>
          <w:spacing w:val="-3"/>
          <w:sz w:val="28"/>
        </w:rPr>
        <w:t xml:space="preserve"> </w:t>
      </w:r>
      <w:r>
        <w:rPr>
          <w:sz w:val="28"/>
        </w:rPr>
        <w:t>msgsnd()</w:t>
      </w:r>
      <w:r>
        <w:rPr>
          <w:spacing w:val="-3"/>
          <w:sz w:val="28"/>
        </w:rPr>
        <w:t xml:space="preserve"> </w:t>
      </w:r>
      <w:r>
        <w:rPr>
          <w:sz w:val="28"/>
        </w:rPr>
        <w:t>function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send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message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message</w:t>
      </w:r>
      <w:r>
        <w:rPr>
          <w:spacing w:val="-3"/>
          <w:sz w:val="28"/>
        </w:rPr>
        <w:t xml:space="preserve"> </w:t>
      </w:r>
      <w:r>
        <w:rPr>
          <w:sz w:val="28"/>
        </w:rPr>
        <w:t>queue.</w:t>
      </w:r>
    </w:p>
    <w:p>
      <w:pPr>
        <w:pStyle w:val="9"/>
        <w:numPr>
          <w:ilvl w:val="1"/>
          <w:numId w:val="10"/>
        </w:numPr>
        <w:tabs>
          <w:tab w:val="left" w:pos="1540"/>
          <w:tab w:val="left" w:pos="1541"/>
        </w:tabs>
        <w:spacing w:before="26" w:after="0" w:line="240" w:lineRule="auto"/>
        <w:ind w:left="1540" w:right="0" w:hanging="721"/>
        <w:jc w:val="left"/>
        <w:rPr>
          <w:sz w:val="28"/>
        </w:rPr>
      </w:pPr>
      <w:r>
        <w:rPr>
          <w:sz w:val="28"/>
        </w:rPr>
        <w:t>Handle</w:t>
      </w:r>
      <w:r>
        <w:rPr>
          <w:spacing w:val="-3"/>
          <w:sz w:val="28"/>
        </w:rPr>
        <w:t xml:space="preserve"> </w:t>
      </w:r>
      <w:r>
        <w:rPr>
          <w:sz w:val="28"/>
        </w:rPr>
        <w:t>errors</w:t>
      </w:r>
      <w:r>
        <w:rPr>
          <w:spacing w:val="-1"/>
          <w:sz w:val="28"/>
        </w:rPr>
        <w:t xml:space="preserve"> </w:t>
      </w:r>
      <w:r>
        <w:rPr>
          <w:sz w:val="28"/>
        </w:rPr>
        <w:t>if</w:t>
      </w:r>
      <w:r>
        <w:rPr>
          <w:spacing w:val="-2"/>
          <w:sz w:val="28"/>
        </w:rPr>
        <w:t xml:space="preserve"> </w:t>
      </w:r>
      <w:r>
        <w:rPr>
          <w:sz w:val="28"/>
        </w:rPr>
        <w:t>message</w:t>
      </w:r>
      <w:r>
        <w:rPr>
          <w:spacing w:val="-6"/>
          <w:sz w:val="28"/>
        </w:rPr>
        <w:t xml:space="preserve"> </w:t>
      </w:r>
      <w:r>
        <w:rPr>
          <w:sz w:val="28"/>
        </w:rPr>
        <w:t>sending</w:t>
      </w:r>
      <w:r>
        <w:rPr>
          <w:spacing w:val="-1"/>
          <w:sz w:val="28"/>
        </w:rPr>
        <w:t xml:space="preserve"> </w:t>
      </w:r>
      <w:r>
        <w:rPr>
          <w:sz w:val="28"/>
        </w:rPr>
        <w:t>fails.</w:t>
      </w:r>
    </w:p>
    <w:p>
      <w:pPr>
        <w:pStyle w:val="9"/>
        <w:numPr>
          <w:ilvl w:val="0"/>
          <w:numId w:val="11"/>
        </w:numPr>
        <w:tabs>
          <w:tab w:val="left" w:pos="1540"/>
          <w:tab w:val="left" w:pos="1541"/>
        </w:tabs>
        <w:spacing w:before="26" w:after="0" w:line="240" w:lineRule="auto"/>
        <w:ind w:left="1540" w:right="0" w:hanging="721"/>
        <w:jc w:val="left"/>
        <w:rPr>
          <w:sz w:val="28"/>
        </w:rPr>
      </w:pPr>
      <w:r>
        <w:rPr>
          <w:sz w:val="28"/>
        </w:rPr>
        <w:t>Receive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message</w:t>
      </w:r>
      <w:r>
        <w:rPr>
          <w:spacing w:val="-2"/>
          <w:sz w:val="28"/>
        </w:rPr>
        <w:t xml:space="preserve"> </w:t>
      </w:r>
      <w:r>
        <w:rPr>
          <w:sz w:val="28"/>
        </w:rPr>
        <w:t>from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queue</w:t>
      </w:r>
      <w:r>
        <w:rPr>
          <w:spacing w:val="-2"/>
          <w:sz w:val="28"/>
        </w:rPr>
        <w:t xml:space="preserve"> </w:t>
      </w:r>
      <w:r>
        <w:rPr>
          <w:sz w:val="28"/>
        </w:rPr>
        <w:t>(Consumer</w:t>
      </w:r>
      <w:r>
        <w:rPr>
          <w:spacing w:val="-2"/>
          <w:sz w:val="28"/>
        </w:rPr>
        <w:t xml:space="preserve"> </w:t>
      </w:r>
      <w:r>
        <w:rPr>
          <w:sz w:val="28"/>
        </w:rPr>
        <w:t>process):</w:t>
      </w:r>
    </w:p>
    <w:p>
      <w:pPr>
        <w:pStyle w:val="9"/>
        <w:numPr>
          <w:ilvl w:val="1"/>
          <w:numId w:val="10"/>
        </w:numPr>
        <w:tabs>
          <w:tab w:val="left" w:pos="1540"/>
          <w:tab w:val="left" w:pos="1541"/>
        </w:tabs>
        <w:spacing w:before="26" w:after="0" w:line="240" w:lineRule="auto"/>
        <w:ind w:left="1540" w:right="0" w:hanging="721"/>
        <w:jc w:val="left"/>
        <w:rPr>
          <w:sz w:val="28"/>
        </w:rPr>
      </w:pPr>
      <w:r>
        <w:rPr>
          <w:sz w:val="28"/>
        </w:rPr>
        <w:t>Define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structure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message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receive</w:t>
      </w:r>
      <w:r>
        <w:rPr>
          <w:spacing w:val="-1"/>
          <w:sz w:val="28"/>
        </w:rPr>
        <w:t xml:space="preserve"> </w:t>
      </w:r>
      <w:r>
        <w:rPr>
          <w:sz w:val="28"/>
        </w:rPr>
        <w:t>data.</w:t>
      </w:r>
    </w:p>
    <w:p>
      <w:pPr>
        <w:pStyle w:val="9"/>
        <w:numPr>
          <w:ilvl w:val="1"/>
          <w:numId w:val="10"/>
        </w:numPr>
        <w:tabs>
          <w:tab w:val="left" w:pos="1540"/>
          <w:tab w:val="left" w:pos="1541"/>
        </w:tabs>
        <w:spacing w:before="26" w:after="0" w:line="256" w:lineRule="auto"/>
        <w:ind w:left="820" w:right="1461" w:firstLine="0"/>
        <w:jc w:val="left"/>
        <w:rPr>
          <w:sz w:val="28"/>
        </w:rPr>
      </w:pPr>
      <w:r>
        <w:rPr>
          <w:sz w:val="28"/>
        </w:rPr>
        <w:t>Use msgrcv() function to receive a message from the message</w:t>
      </w:r>
      <w:r>
        <w:rPr>
          <w:spacing w:val="-67"/>
          <w:sz w:val="28"/>
        </w:rPr>
        <w:t xml:space="preserve"> </w:t>
      </w:r>
      <w:r>
        <w:rPr>
          <w:sz w:val="28"/>
        </w:rPr>
        <w:t>queue.</w:t>
      </w:r>
    </w:p>
    <w:p>
      <w:pPr>
        <w:pStyle w:val="9"/>
        <w:numPr>
          <w:ilvl w:val="1"/>
          <w:numId w:val="10"/>
        </w:numPr>
        <w:tabs>
          <w:tab w:val="left" w:pos="1540"/>
          <w:tab w:val="left" w:pos="1541"/>
        </w:tabs>
        <w:spacing w:before="5" w:after="0" w:line="240" w:lineRule="auto"/>
        <w:ind w:left="1540" w:right="0" w:hanging="721"/>
        <w:jc w:val="left"/>
        <w:rPr>
          <w:sz w:val="28"/>
        </w:rPr>
      </w:pPr>
      <w:r>
        <w:rPr>
          <w:sz w:val="28"/>
        </w:rPr>
        <w:t>Process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received</w:t>
      </w:r>
      <w:r>
        <w:rPr>
          <w:spacing w:val="-2"/>
          <w:sz w:val="28"/>
        </w:rPr>
        <w:t xml:space="preserve"> </w:t>
      </w:r>
      <w:r>
        <w:rPr>
          <w:sz w:val="28"/>
        </w:rPr>
        <w:t>message</w:t>
      </w:r>
      <w:r>
        <w:rPr>
          <w:spacing w:val="-3"/>
          <w:sz w:val="28"/>
        </w:rPr>
        <w:t xml:space="preserve"> </w:t>
      </w:r>
      <w:r>
        <w:rPr>
          <w:sz w:val="28"/>
        </w:rPr>
        <w:t>as</w:t>
      </w:r>
      <w:r>
        <w:rPr>
          <w:spacing w:val="-5"/>
          <w:sz w:val="28"/>
        </w:rPr>
        <w:t xml:space="preserve"> </w:t>
      </w:r>
      <w:r>
        <w:rPr>
          <w:sz w:val="28"/>
        </w:rPr>
        <w:t>needed.</w:t>
      </w:r>
    </w:p>
    <w:p>
      <w:pPr>
        <w:pStyle w:val="9"/>
        <w:numPr>
          <w:ilvl w:val="1"/>
          <w:numId w:val="10"/>
        </w:numPr>
        <w:tabs>
          <w:tab w:val="left" w:pos="1540"/>
          <w:tab w:val="left" w:pos="1541"/>
        </w:tabs>
        <w:spacing w:before="26" w:after="0" w:line="240" w:lineRule="auto"/>
        <w:ind w:left="1540" w:right="0" w:hanging="721"/>
        <w:jc w:val="left"/>
        <w:rPr>
          <w:sz w:val="28"/>
        </w:rPr>
      </w:pPr>
      <w:r>
        <w:rPr>
          <w:sz w:val="28"/>
        </w:rPr>
        <w:t>Handle</w:t>
      </w:r>
      <w:r>
        <w:rPr>
          <w:spacing w:val="-4"/>
          <w:sz w:val="28"/>
        </w:rPr>
        <w:t xml:space="preserve"> </w:t>
      </w:r>
      <w:r>
        <w:rPr>
          <w:sz w:val="28"/>
        </w:rPr>
        <w:t>errors</w:t>
      </w:r>
      <w:r>
        <w:rPr>
          <w:spacing w:val="-2"/>
          <w:sz w:val="28"/>
        </w:rPr>
        <w:t xml:space="preserve"> </w:t>
      </w:r>
      <w:r>
        <w:rPr>
          <w:sz w:val="28"/>
        </w:rPr>
        <w:t>if</w:t>
      </w:r>
      <w:r>
        <w:rPr>
          <w:spacing w:val="-4"/>
          <w:sz w:val="28"/>
        </w:rPr>
        <w:t xml:space="preserve"> </w:t>
      </w:r>
      <w:r>
        <w:rPr>
          <w:sz w:val="28"/>
        </w:rPr>
        <w:t>message</w:t>
      </w:r>
      <w:r>
        <w:rPr>
          <w:spacing w:val="-3"/>
          <w:sz w:val="28"/>
        </w:rPr>
        <w:t xml:space="preserve"> </w:t>
      </w:r>
      <w:r>
        <w:rPr>
          <w:sz w:val="28"/>
        </w:rPr>
        <w:t>receiving</w:t>
      </w:r>
      <w:r>
        <w:rPr>
          <w:spacing w:val="-3"/>
          <w:sz w:val="28"/>
        </w:rPr>
        <w:t xml:space="preserve"> </w:t>
      </w:r>
      <w:r>
        <w:rPr>
          <w:sz w:val="28"/>
        </w:rPr>
        <w:t>fails.</w:t>
      </w:r>
    </w:p>
    <w:p>
      <w:pPr>
        <w:pStyle w:val="9"/>
        <w:numPr>
          <w:ilvl w:val="0"/>
          <w:numId w:val="11"/>
        </w:numPr>
        <w:tabs>
          <w:tab w:val="left" w:pos="1540"/>
          <w:tab w:val="left" w:pos="1541"/>
        </w:tabs>
        <w:spacing w:before="26" w:after="0" w:line="240" w:lineRule="auto"/>
        <w:ind w:left="1540" w:right="0" w:hanging="721"/>
        <w:jc w:val="left"/>
        <w:rPr>
          <w:sz w:val="28"/>
        </w:rPr>
      </w:pPr>
      <w:r>
        <w:rPr>
          <w:sz w:val="28"/>
        </w:rPr>
        <w:t>Remove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message</w:t>
      </w:r>
      <w:r>
        <w:rPr>
          <w:spacing w:val="-5"/>
          <w:sz w:val="28"/>
        </w:rPr>
        <w:t xml:space="preserve"> </w:t>
      </w:r>
      <w:r>
        <w:rPr>
          <w:sz w:val="28"/>
        </w:rPr>
        <w:t>queue</w:t>
      </w:r>
      <w:r>
        <w:rPr>
          <w:spacing w:val="-2"/>
          <w:sz w:val="28"/>
        </w:rPr>
        <w:t xml:space="preserve"> </w:t>
      </w:r>
      <w:r>
        <w:rPr>
          <w:sz w:val="28"/>
        </w:rPr>
        <w:t>(Optional):</w:t>
      </w:r>
    </w:p>
    <w:p>
      <w:pPr>
        <w:pStyle w:val="9"/>
        <w:numPr>
          <w:ilvl w:val="1"/>
          <w:numId w:val="10"/>
        </w:numPr>
        <w:tabs>
          <w:tab w:val="left" w:pos="1540"/>
          <w:tab w:val="left" w:pos="1541"/>
        </w:tabs>
        <w:spacing w:before="24" w:after="0" w:line="259" w:lineRule="auto"/>
        <w:ind w:left="820" w:right="1231" w:firstLine="0"/>
        <w:jc w:val="left"/>
        <w:rPr>
          <w:sz w:val="28"/>
        </w:rPr>
      </w:pPr>
      <w:r>
        <w:rPr>
          <w:sz w:val="28"/>
        </w:rPr>
        <w:t>Use msgctl() function with IPC_RMID command to remove the</w:t>
      </w:r>
      <w:r>
        <w:rPr>
          <w:spacing w:val="-67"/>
          <w:sz w:val="28"/>
        </w:rPr>
        <w:t xml:space="preserve"> </w:t>
      </w:r>
      <w:r>
        <w:rPr>
          <w:sz w:val="28"/>
        </w:rPr>
        <w:t>message</w:t>
      </w:r>
      <w:r>
        <w:rPr>
          <w:spacing w:val="-1"/>
          <w:sz w:val="28"/>
        </w:rPr>
        <w:t xml:space="preserve"> </w:t>
      </w:r>
      <w:r>
        <w:rPr>
          <w:sz w:val="28"/>
        </w:rPr>
        <w:t>queue when</w:t>
      </w:r>
      <w:r>
        <w:rPr>
          <w:spacing w:val="-4"/>
          <w:sz w:val="28"/>
        </w:rPr>
        <w:t xml:space="preserve"> </w:t>
      </w:r>
      <w:r>
        <w:rPr>
          <w:sz w:val="28"/>
        </w:rPr>
        <w:t>it's</w:t>
      </w:r>
      <w:r>
        <w:rPr>
          <w:spacing w:val="1"/>
          <w:sz w:val="28"/>
        </w:rPr>
        <w:t xml:space="preserve"> </w:t>
      </w:r>
      <w:r>
        <w:rPr>
          <w:sz w:val="28"/>
        </w:rPr>
        <w:t>no</w:t>
      </w:r>
      <w:r>
        <w:rPr>
          <w:spacing w:val="1"/>
          <w:sz w:val="28"/>
        </w:rPr>
        <w:t xml:space="preserve"> </w:t>
      </w:r>
      <w:r>
        <w:rPr>
          <w:sz w:val="28"/>
        </w:rPr>
        <w:t>longer</w:t>
      </w:r>
      <w:r>
        <w:rPr>
          <w:spacing w:val="-1"/>
          <w:sz w:val="28"/>
        </w:rPr>
        <w:t xml:space="preserve"> </w:t>
      </w:r>
      <w:r>
        <w:rPr>
          <w:sz w:val="28"/>
        </w:rPr>
        <w:t>needed.</w:t>
      </w:r>
    </w:p>
    <w:p>
      <w:pPr>
        <w:pStyle w:val="3"/>
      </w:pPr>
      <w:r>
        <w:t>PROGRAM</w:t>
      </w:r>
      <w:r>
        <w:rPr>
          <w:spacing w:val="-3"/>
        </w:rPr>
        <w:t xml:space="preserve"> </w:t>
      </w:r>
      <w:r>
        <w:t>:</w:t>
      </w:r>
    </w:p>
    <w:p>
      <w:pPr>
        <w:pStyle w:val="6"/>
        <w:spacing w:before="26" w:line="259" w:lineRule="auto"/>
        <w:ind w:left="820" w:right="6523"/>
      </w:pPr>
      <w:r>
        <w:t>#include &lt;stdio.h&gt;</w:t>
      </w:r>
      <w:r>
        <w:rPr>
          <w:spacing w:val="1"/>
        </w:rPr>
        <w:t xml:space="preserve"> </w:t>
      </w:r>
      <w:r>
        <w:t>#include &lt;stdlib.h&gt;</w:t>
      </w:r>
      <w:r>
        <w:rPr>
          <w:spacing w:val="1"/>
        </w:rPr>
        <w:t xml:space="preserve"> </w:t>
      </w:r>
      <w:r>
        <w:t>#include &lt;string.h&gt;</w:t>
      </w:r>
      <w:r>
        <w:rPr>
          <w:spacing w:val="1"/>
        </w:rPr>
        <w:t xml:space="preserve"> </w:t>
      </w:r>
      <w:r>
        <w:t>#include &lt;unistd.h&gt;</w:t>
      </w:r>
      <w:r>
        <w:rPr>
          <w:spacing w:val="1"/>
        </w:rPr>
        <w:t xml:space="preserve"> </w:t>
      </w:r>
      <w:r>
        <w:t>#include &lt;sys/types.h&gt;</w:t>
      </w:r>
      <w:r>
        <w:rPr>
          <w:spacing w:val="-67"/>
        </w:rPr>
        <w:t xml:space="preserve"> </w:t>
      </w:r>
      <w:r>
        <w:t>#include &lt;sys/ipc.h&gt;</w:t>
      </w:r>
      <w:r>
        <w:rPr>
          <w:spacing w:val="1"/>
        </w:rPr>
        <w:t xml:space="preserve"> </w:t>
      </w:r>
      <w:r>
        <w:t>#include</w:t>
      </w:r>
      <w:r>
        <w:rPr>
          <w:spacing w:val="-6"/>
        </w:rPr>
        <w:t xml:space="preserve"> </w:t>
      </w:r>
      <w:r>
        <w:t>&lt;sys/msg.h&gt;</w:t>
      </w:r>
    </w:p>
    <w:p>
      <w:pPr>
        <w:pStyle w:val="6"/>
        <w:rPr>
          <w:sz w:val="30"/>
        </w:rPr>
      </w:pPr>
    </w:p>
    <w:p>
      <w:pPr>
        <w:pStyle w:val="6"/>
        <w:spacing w:before="1" w:line="259" w:lineRule="auto"/>
        <w:ind w:left="1098" w:right="7104" w:hanging="279"/>
      </w:pPr>
      <w:r>
        <w:t>struct message {</w:t>
      </w:r>
      <w:r>
        <w:rPr>
          <w:spacing w:val="1"/>
        </w:rPr>
        <w:t xml:space="preserve"> </w:t>
      </w:r>
      <w:r>
        <w:t>long</w:t>
      </w:r>
      <w:r>
        <w:rPr>
          <w:spacing w:val="-7"/>
        </w:rPr>
        <w:t xml:space="preserve"> </w:t>
      </w:r>
      <w:r>
        <w:t>msg_type;</w:t>
      </w:r>
    </w:p>
    <w:p>
      <w:pPr>
        <w:pStyle w:val="6"/>
        <w:spacing w:line="320" w:lineRule="exact"/>
        <w:ind w:left="1098"/>
      </w:pPr>
      <w:r>
        <w:t>char</w:t>
      </w:r>
      <w:r>
        <w:rPr>
          <w:spacing w:val="-4"/>
        </w:rPr>
        <w:t xml:space="preserve"> </w:t>
      </w:r>
      <w:r>
        <w:t>msg_text[100];</w:t>
      </w:r>
    </w:p>
    <w:p>
      <w:pPr>
        <w:pStyle w:val="6"/>
        <w:spacing w:before="26"/>
        <w:ind w:left="820"/>
      </w:pPr>
      <w:r>
        <w:t>};</w:t>
      </w:r>
    </w:p>
    <w:p>
      <w:pPr>
        <w:pStyle w:val="6"/>
        <w:spacing w:before="6"/>
        <w:rPr>
          <w:sz w:val="32"/>
        </w:rPr>
      </w:pPr>
    </w:p>
    <w:p>
      <w:pPr>
        <w:pStyle w:val="6"/>
        <w:ind w:left="820"/>
      </w:pPr>
      <w:r>
        <w:t>int</w:t>
      </w:r>
      <w:r>
        <w:rPr>
          <w:spacing w:val="-1"/>
        </w:rPr>
        <w:t xml:space="preserve"> </w:t>
      </w:r>
      <w:r>
        <w:t>main()</w:t>
      </w:r>
      <w:r>
        <w:rPr>
          <w:spacing w:val="-1"/>
        </w:rPr>
        <w:t xml:space="preserve"> </w:t>
      </w:r>
      <w:r>
        <w:t>{</w:t>
      </w:r>
    </w:p>
    <w:p>
      <w:pPr>
        <w:pStyle w:val="6"/>
        <w:spacing w:before="26" w:line="256" w:lineRule="auto"/>
        <w:ind w:left="820" w:right="1478" w:firstLine="278"/>
      </w:pPr>
      <w:r>
        <w:t>key_t key = ftok("msgqfile", 65); // Generate a unique key for the</w:t>
      </w:r>
      <w:r>
        <w:rPr>
          <w:spacing w:val="-67"/>
        </w:rPr>
        <w:t xml:space="preserve"> </w:t>
      </w:r>
      <w:r>
        <w:t>message</w:t>
      </w:r>
      <w:r>
        <w:rPr>
          <w:spacing w:val="-1"/>
        </w:rPr>
        <w:t xml:space="preserve"> </w:t>
      </w:r>
      <w:r>
        <w:t>queue</w:t>
      </w:r>
    </w:p>
    <w:p>
      <w:pPr>
        <w:pStyle w:val="6"/>
        <w:spacing w:before="8"/>
        <w:rPr>
          <w:sz w:val="30"/>
        </w:rPr>
      </w:pPr>
    </w:p>
    <w:p>
      <w:pPr>
        <w:pStyle w:val="6"/>
        <w:spacing w:line="259" w:lineRule="auto"/>
        <w:ind w:left="1098" w:right="909"/>
      </w:pPr>
      <w:r>
        <w:t>// Create a new message queue (or get the identifier of an existing one)</w:t>
      </w:r>
      <w:r>
        <w:rPr>
          <w:spacing w:val="-67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msgid =</w:t>
      </w:r>
      <w:r>
        <w:rPr>
          <w:spacing w:val="-3"/>
        </w:rPr>
        <w:t xml:space="preserve"> </w:t>
      </w:r>
      <w:r>
        <w:t>msgget(key,</w:t>
      </w:r>
      <w:r>
        <w:rPr>
          <w:spacing w:val="-2"/>
        </w:rPr>
        <w:t xml:space="preserve"> </w:t>
      </w:r>
      <w:r>
        <w:t>IPC_CREAT</w:t>
      </w:r>
      <w:r>
        <w:rPr>
          <w:spacing w:val="-7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0666);</w:t>
      </w:r>
    </w:p>
    <w:p>
      <w:pPr>
        <w:pStyle w:val="6"/>
        <w:spacing w:line="259" w:lineRule="auto"/>
        <w:ind w:left="1377" w:right="6567" w:hanging="279"/>
      </w:pPr>
      <w:r>
        <w:t>if (msgid == -1) {</w:t>
      </w:r>
      <w:r>
        <w:rPr>
          <w:spacing w:val="1"/>
        </w:rPr>
        <w:t xml:space="preserve"> </w:t>
      </w:r>
      <w:r>
        <w:t>perror("msgget");</w:t>
      </w:r>
    </w:p>
    <w:p>
      <w:pPr>
        <w:spacing w:after="0" w:line="259" w:lineRule="auto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2"/>
        <w:ind w:left="1377"/>
      </w:pPr>
      <w:r>
        <w:t>exit(EXIT_FAILURE);</w:t>
      </w:r>
    </w:p>
    <w:p>
      <w:pPr>
        <w:pStyle w:val="6"/>
        <w:spacing w:before="26"/>
        <w:ind w:left="1098"/>
      </w:pPr>
      <w:r>
        <w:rPr>
          <w:w w:val="100"/>
        </w:rPr>
        <w:t>}</w:t>
      </w:r>
    </w:p>
    <w:p>
      <w:pPr>
        <w:pStyle w:val="6"/>
        <w:spacing w:before="7"/>
        <w:rPr>
          <w:sz w:val="24"/>
        </w:rPr>
      </w:pPr>
    </w:p>
    <w:p>
      <w:pPr>
        <w:pStyle w:val="6"/>
        <w:spacing w:before="89"/>
        <w:ind w:left="1098"/>
      </w:pPr>
      <w:r>
        <w:t>struct</w:t>
      </w:r>
      <w:r>
        <w:rPr>
          <w:spacing w:val="-1"/>
        </w:rPr>
        <w:t xml:space="preserve"> </w:t>
      </w:r>
      <w:r>
        <w:t>message</w:t>
      </w:r>
      <w:r>
        <w:rPr>
          <w:spacing w:val="-1"/>
        </w:rPr>
        <w:t xml:space="preserve"> </w:t>
      </w:r>
      <w:r>
        <w:t>msg;</w:t>
      </w:r>
    </w:p>
    <w:p>
      <w:pPr>
        <w:pStyle w:val="6"/>
        <w:spacing w:before="26"/>
        <w:ind w:left="1098"/>
      </w:pPr>
      <w:r>
        <w:t>msg.msg_type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1;</w:t>
      </w:r>
      <w:r>
        <w:rPr>
          <w:spacing w:val="-3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(can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positive</w:t>
      </w:r>
      <w:r>
        <w:rPr>
          <w:spacing w:val="-2"/>
        </w:rPr>
        <w:t xml:space="preserve"> </w:t>
      </w:r>
      <w:r>
        <w:t>number)</w:t>
      </w:r>
    </w:p>
    <w:p>
      <w:pPr>
        <w:pStyle w:val="6"/>
        <w:spacing w:before="5"/>
        <w:rPr>
          <w:sz w:val="32"/>
        </w:rPr>
      </w:pPr>
    </w:p>
    <w:p>
      <w:pPr>
        <w:pStyle w:val="6"/>
        <w:spacing w:before="1" w:line="256" w:lineRule="auto"/>
        <w:ind w:left="1098" w:right="3218"/>
      </w:pPr>
      <w:r>
        <w:t>// Producer: Send a message to the message queue</w:t>
      </w:r>
      <w:r>
        <w:rPr>
          <w:spacing w:val="-67"/>
        </w:rPr>
        <w:t xml:space="preserve"> </w:t>
      </w:r>
      <w:r>
        <w:t>strcpy(msg.msg_text,</w:t>
      </w:r>
      <w:r>
        <w:rPr>
          <w:spacing w:val="-5"/>
        </w:rPr>
        <w:t xml:space="preserve"> </w:t>
      </w:r>
      <w:r>
        <w:t>"Hello,</w:t>
      </w:r>
      <w:r>
        <w:rPr>
          <w:spacing w:val="-5"/>
        </w:rPr>
        <w:t xml:space="preserve"> </w:t>
      </w:r>
      <w:r>
        <w:t>message</w:t>
      </w:r>
      <w:r>
        <w:rPr>
          <w:spacing w:val="-6"/>
        </w:rPr>
        <w:t xml:space="preserve"> </w:t>
      </w:r>
      <w:r>
        <w:t>queue!");</w:t>
      </w:r>
    </w:p>
    <w:p>
      <w:pPr>
        <w:pStyle w:val="6"/>
        <w:spacing w:before="4" w:line="259" w:lineRule="auto"/>
        <w:ind w:left="820" w:right="2586" w:firstLine="278"/>
      </w:pPr>
      <w:r>
        <w:t>if (msgsnd(msgid, (void*)&amp;msg, sizeof(msg.msg_text),</w:t>
      </w:r>
      <w:r>
        <w:rPr>
          <w:spacing w:val="-67"/>
        </w:rPr>
        <w:t xml:space="preserve"> </w:t>
      </w:r>
      <w:r>
        <w:t>IPC_NOWAIT)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-1) {</w:t>
      </w:r>
    </w:p>
    <w:p>
      <w:pPr>
        <w:pStyle w:val="6"/>
        <w:spacing w:before="1" w:line="259" w:lineRule="auto"/>
        <w:ind w:left="1377" w:right="5928"/>
      </w:pPr>
      <w:r>
        <w:t>perror("msgsnd");</w:t>
      </w:r>
      <w:r>
        <w:rPr>
          <w:spacing w:val="1"/>
        </w:rPr>
        <w:t xml:space="preserve"> </w:t>
      </w:r>
      <w:r>
        <w:rPr>
          <w:spacing w:val="-1"/>
        </w:rPr>
        <w:t>exit(EXIT_FAILURE);</w:t>
      </w:r>
    </w:p>
    <w:p>
      <w:pPr>
        <w:pStyle w:val="6"/>
        <w:spacing w:line="321" w:lineRule="exact"/>
        <w:ind w:left="1098"/>
      </w:pPr>
      <w:r>
        <w:rPr>
          <w:w w:val="100"/>
        </w:rPr>
        <w:t>}</w:t>
      </w:r>
    </w:p>
    <w:p>
      <w:pPr>
        <w:pStyle w:val="6"/>
        <w:spacing w:before="6"/>
        <w:rPr>
          <w:sz w:val="32"/>
        </w:rPr>
      </w:pPr>
    </w:p>
    <w:p>
      <w:pPr>
        <w:pStyle w:val="6"/>
        <w:ind w:left="1098"/>
      </w:pPr>
      <w:r>
        <w:t>printf("Producer:</w:t>
      </w:r>
      <w:r>
        <w:rPr>
          <w:spacing w:val="-6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sent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message</w:t>
      </w:r>
      <w:r>
        <w:rPr>
          <w:spacing w:val="-6"/>
        </w:rPr>
        <w:t xml:space="preserve"> </w:t>
      </w:r>
      <w:r>
        <w:t>queue:</w:t>
      </w:r>
      <w:r>
        <w:rPr>
          <w:spacing w:val="-2"/>
        </w:rPr>
        <w:t xml:space="preserve"> </w:t>
      </w:r>
      <w:r>
        <w:t>%s\n",</w:t>
      </w:r>
      <w:r>
        <w:rPr>
          <w:spacing w:val="-3"/>
        </w:rPr>
        <w:t xml:space="preserve"> </w:t>
      </w:r>
      <w:r>
        <w:t>msg.msg_text);</w:t>
      </w:r>
    </w:p>
    <w:p>
      <w:pPr>
        <w:pStyle w:val="6"/>
        <w:spacing w:before="3"/>
        <w:rPr>
          <w:sz w:val="32"/>
        </w:rPr>
      </w:pPr>
    </w:p>
    <w:p>
      <w:pPr>
        <w:pStyle w:val="6"/>
        <w:ind w:left="1098"/>
      </w:pPr>
      <w:r>
        <w:t>//</w:t>
      </w:r>
      <w:r>
        <w:rPr>
          <w:spacing w:val="-2"/>
        </w:rPr>
        <w:t xml:space="preserve"> </w:t>
      </w:r>
      <w:r>
        <w:t>Consumer:</w:t>
      </w:r>
      <w:r>
        <w:rPr>
          <w:spacing w:val="-1"/>
        </w:rPr>
        <w:t xml:space="preserve"> </w:t>
      </w:r>
      <w:r>
        <w:t>Receive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message</w:t>
      </w:r>
      <w:r>
        <w:rPr>
          <w:spacing w:val="-3"/>
        </w:rPr>
        <w:t xml:space="preserve"> </w:t>
      </w:r>
      <w:r>
        <w:t>queue</w:t>
      </w:r>
    </w:p>
    <w:p>
      <w:pPr>
        <w:pStyle w:val="6"/>
        <w:spacing w:before="26" w:line="259" w:lineRule="auto"/>
        <w:ind w:left="1377" w:right="1048" w:hanging="279"/>
      </w:pPr>
      <w:r>
        <w:t>if (msgrcv(msgid, (void*)&amp;msg, sizeof(msg.msg_text), 1, 0) == -1) {</w:t>
      </w:r>
      <w:r>
        <w:rPr>
          <w:spacing w:val="-67"/>
        </w:rPr>
        <w:t xml:space="preserve"> </w:t>
      </w:r>
      <w:r>
        <w:t>perror("msgrcv");</w:t>
      </w:r>
    </w:p>
    <w:p>
      <w:pPr>
        <w:pStyle w:val="6"/>
        <w:spacing w:before="1"/>
        <w:ind w:left="1377"/>
      </w:pPr>
      <w:r>
        <w:t>exit(EXIT_FAILURE);</w:t>
      </w:r>
    </w:p>
    <w:p>
      <w:pPr>
        <w:pStyle w:val="6"/>
        <w:spacing w:before="26"/>
        <w:ind w:left="1098"/>
      </w:pPr>
      <w:r>
        <w:rPr>
          <w:w w:val="100"/>
        </w:rPr>
        <w:t>}</w:t>
      </w:r>
    </w:p>
    <w:p>
      <w:pPr>
        <w:pStyle w:val="6"/>
        <w:spacing w:before="4"/>
        <w:rPr>
          <w:sz w:val="32"/>
        </w:rPr>
      </w:pPr>
    </w:p>
    <w:p>
      <w:pPr>
        <w:pStyle w:val="6"/>
        <w:spacing w:line="259" w:lineRule="auto"/>
        <w:ind w:left="820" w:right="1893" w:firstLine="278"/>
      </w:pPr>
      <w:r>
        <w:t>printf("Consumer: Data received from message queue: %s\n",</w:t>
      </w:r>
      <w:r>
        <w:rPr>
          <w:spacing w:val="-67"/>
        </w:rPr>
        <w:t xml:space="preserve"> </w:t>
      </w:r>
      <w:r>
        <w:t>msg.msg_text);</w:t>
      </w:r>
    </w:p>
    <w:p>
      <w:pPr>
        <w:pStyle w:val="6"/>
        <w:spacing w:before="1"/>
        <w:rPr>
          <w:sz w:val="30"/>
        </w:rPr>
      </w:pPr>
    </w:p>
    <w:p>
      <w:pPr>
        <w:pStyle w:val="6"/>
        <w:ind w:left="1098"/>
      </w:pPr>
      <w:r>
        <w:t>//</w:t>
      </w:r>
      <w:r>
        <w:rPr>
          <w:spacing w:val="-1"/>
        </w:rPr>
        <w:t xml:space="preserve"> </w:t>
      </w:r>
      <w:r>
        <w:t>Remove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message</w:t>
      </w:r>
      <w:r>
        <w:rPr>
          <w:spacing w:val="-1"/>
        </w:rPr>
        <w:t xml:space="preserve"> </w:t>
      </w:r>
      <w:r>
        <w:t>queue</w:t>
      </w:r>
    </w:p>
    <w:p>
      <w:pPr>
        <w:pStyle w:val="6"/>
        <w:spacing w:before="26" w:line="259" w:lineRule="auto"/>
        <w:ind w:left="1377" w:right="3559" w:hanging="279"/>
      </w:pPr>
      <w:r>
        <w:t>if (msgctl(msgid, IPC_RMID, NULL) == -1) {</w:t>
      </w:r>
      <w:r>
        <w:rPr>
          <w:spacing w:val="-67"/>
        </w:rPr>
        <w:t xml:space="preserve"> </w:t>
      </w:r>
      <w:r>
        <w:t>perror("msgctl");</w:t>
      </w:r>
    </w:p>
    <w:p>
      <w:pPr>
        <w:pStyle w:val="6"/>
        <w:spacing w:before="1"/>
        <w:ind w:left="1377"/>
      </w:pPr>
      <w:r>
        <w:t>exit(EXIT_FAILURE);</w:t>
      </w:r>
    </w:p>
    <w:p>
      <w:pPr>
        <w:pStyle w:val="6"/>
        <w:spacing w:before="23"/>
        <w:ind w:left="1098"/>
      </w:pPr>
      <w:r>
        <w:rPr>
          <w:w w:val="100"/>
        </w:rPr>
        <w:t>}</w:t>
      </w:r>
    </w:p>
    <w:p>
      <w:pPr>
        <w:pStyle w:val="6"/>
        <w:spacing w:before="10"/>
        <w:rPr>
          <w:sz w:val="24"/>
        </w:rPr>
      </w:pPr>
    </w:p>
    <w:p>
      <w:pPr>
        <w:pStyle w:val="6"/>
        <w:spacing w:before="89"/>
        <w:ind w:left="1098"/>
      </w:pPr>
      <w:r>
        <w:t>return 0;</w:t>
      </w:r>
    </w:p>
    <w:p>
      <w:pPr>
        <w:pStyle w:val="6"/>
        <w:spacing w:before="26"/>
        <w:ind w:left="820"/>
      </w:pPr>
      <w:r>
        <w:rPr>
          <w:w w:val="100"/>
        </w:rPr>
        <w:t>}</w:t>
      </w:r>
    </w:p>
    <w:p>
      <w:pPr>
        <w:pStyle w:val="6"/>
        <w:spacing w:before="7"/>
        <w:rPr>
          <w:sz w:val="24"/>
        </w:rPr>
      </w:pPr>
    </w:p>
    <w:p>
      <w:pPr>
        <w:pStyle w:val="3"/>
        <w:spacing w:before="89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274955</wp:posOffset>
            </wp:positionV>
            <wp:extent cx="5463540" cy="838200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pn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</w:t>
      </w:r>
      <w:r>
        <w:rPr>
          <w:spacing w:val="-6"/>
        </w:rPr>
        <w:t xml:space="preserve"> </w:t>
      </w:r>
      <w:r>
        <w:t>:</w:t>
      </w:r>
    </w:p>
    <w:p>
      <w:pPr>
        <w:spacing w:after="0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9"/>
        <w:numPr>
          <w:ilvl w:val="0"/>
          <w:numId w:val="12"/>
        </w:numPr>
        <w:tabs>
          <w:tab w:val="left" w:pos="1226"/>
        </w:tabs>
        <w:spacing w:before="62" w:after="0" w:line="259" w:lineRule="auto"/>
        <w:ind w:left="820" w:right="1700" w:firstLine="0"/>
        <w:jc w:val="left"/>
        <w:rPr>
          <w:b/>
          <w:sz w:val="28"/>
        </w:rPr>
      </w:pPr>
      <w:r>
        <w:rPr>
          <w:b/>
          <w:sz w:val="28"/>
        </w:rPr>
        <w:t>Illustrate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concept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multithreading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using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program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AIM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:</w:t>
      </w:r>
    </w:p>
    <w:p>
      <w:pPr>
        <w:pStyle w:val="6"/>
        <w:ind w:left="885"/>
      </w:pPr>
      <w:r>
        <w:t>To</w:t>
      </w:r>
      <w:r>
        <w:rPr>
          <w:spacing w:val="-4"/>
        </w:rPr>
        <w:t xml:space="preserve"> </w:t>
      </w:r>
      <w:r>
        <w:t>implement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concept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multithreading</w:t>
      </w:r>
      <w:r>
        <w:rPr>
          <w:spacing w:val="-7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C</w:t>
      </w:r>
      <w:r>
        <w:rPr>
          <w:spacing w:val="-8"/>
        </w:rPr>
        <w:t xml:space="preserve"> </w:t>
      </w:r>
      <w:r>
        <w:t>program</w:t>
      </w:r>
    </w:p>
    <w:p>
      <w:pPr>
        <w:pStyle w:val="3"/>
        <w:spacing w:before="24"/>
      </w:pPr>
      <w:r>
        <w:t>ALGORITHM</w:t>
      </w:r>
      <w:r>
        <w:rPr>
          <w:spacing w:val="-1"/>
        </w:rPr>
        <w:t xml:space="preserve"> </w:t>
      </w:r>
      <w:r>
        <w:t>:</w:t>
      </w:r>
    </w:p>
    <w:p>
      <w:pPr>
        <w:pStyle w:val="9"/>
        <w:numPr>
          <w:ilvl w:val="1"/>
          <w:numId w:val="12"/>
        </w:numPr>
        <w:tabs>
          <w:tab w:val="left" w:pos="2260"/>
          <w:tab w:val="left" w:pos="2261"/>
        </w:tabs>
        <w:spacing w:before="26" w:after="0" w:line="240" w:lineRule="auto"/>
        <w:ind w:left="2260" w:right="0" w:hanging="721"/>
        <w:jc w:val="left"/>
        <w:rPr>
          <w:sz w:val="28"/>
        </w:rPr>
      </w:pPr>
      <w:r>
        <w:rPr>
          <w:sz w:val="28"/>
        </w:rPr>
        <w:t>Include</w:t>
      </w:r>
      <w:r>
        <w:rPr>
          <w:spacing w:val="-4"/>
          <w:sz w:val="28"/>
        </w:rPr>
        <w:t xml:space="preserve"> </w:t>
      </w:r>
      <w:r>
        <w:rPr>
          <w:sz w:val="28"/>
        </w:rPr>
        <w:t>Necessary</w:t>
      </w:r>
      <w:r>
        <w:rPr>
          <w:spacing w:val="-3"/>
          <w:sz w:val="28"/>
        </w:rPr>
        <w:t xml:space="preserve"> </w:t>
      </w:r>
      <w:r>
        <w:rPr>
          <w:sz w:val="28"/>
        </w:rPr>
        <w:t>Libraries:</w:t>
      </w:r>
    </w:p>
    <w:p>
      <w:pPr>
        <w:pStyle w:val="9"/>
        <w:numPr>
          <w:ilvl w:val="1"/>
          <w:numId w:val="10"/>
        </w:numPr>
        <w:tabs>
          <w:tab w:val="left" w:pos="1540"/>
          <w:tab w:val="left" w:pos="1541"/>
        </w:tabs>
        <w:spacing w:before="26" w:after="0" w:line="259" w:lineRule="auto"/>
        <w:ind w:left="820" w:right="1106" w:firstLine="0"/>
        <w:jc w:val="left"/>
        <w:rPr>
          <w:sz w:val="28"/>
        </w:rPr>
      </w:pPr>
      <w:r>
        <w:rPr>
          <w:sz w:val="28"/>
        </w:rPr>
        <w:t>Include the necessary header files for multithreading. For POSIX</w:t>
      </w:r>
      <w:r>
        <w:rPr>
          <w:spacing w:val="-68"/>
          <w:sz w:val="28"/>
        </w:rPr>
        <w:t xml:space="preserve"> </w:t>
      </w:r>
      <w:r>
        <w:rPr>
          <w:sz w:val="28"/>
        </w:rPr>
        <w:t>threads in</w:t>
      </w:r>
      <w:r>
        <w:rPr>
          <w:spacing w:val="1"/>
          <w:sz w:val="28"/>
        </w:rPr>
        <w:t xml:space="preserve"> </w:t>
      </w:r>
      <w:r>
        <w:rPr>
          <w:sz w:val="28"/>
        </w:rPr>
        <w:t>C,</w:t>
      </w:r>
      <w:r>
        <w:rPr>
          <w:spacing w:val="-2"/>
          <w:sz w:val="28"/>
        </w:rPr>
        <w:t xml:space="preserve"> </w:t>
      </w:r>
      <w:r>
        <w:rPr>
          <w:sz w:val="28"/>
        </w:rPr>
        <w:t>include</w:t>
      </w:r>
      <w:r>
        <w:rPr>
          <w:spacing w:val="-3"/>
          <w:sz w:val="28"/>
        </w:rPr>
        <w:t xml:space="preserve"> </w:t>
      </w:r>
      <w:r>
        <w:rPr>
          <w:sz w:val="28"/>
        </w:rPr>
        <w:t>pthread.h.</w:t>
      </w:r>
    </w:p>
    <w:p>
      <w:pPr>
        <w:pStyle w:val="9"/>
        <w:numPr>
          <w:ilvl w:val="1"/>
          <w:numId w:val="12"/>
        </w:numPr>
        <w:tabs>
          <w:tab w:val="left" w:pos="1540"/>
          <w:tab w:val="left" w:pos="1541"/>
        </w:tabs>
        <w:spacing w:before="0" w:after="0" w:line="320" w:lineRule="exact"/>
        <w:ind w:left="1540" w:right="0" w:hanging="721"/>
        <w:jc w:val="left"/>
        <w:rPr>
          <w:sz w:val="28"/>
        </w:rPr>
      </w:pPr>
      <w:r>
        <w:rPr>
          <w:sz w:val="28"/>
        </w:rPr>
        <w:t>Define</w:t>
      </w:r>
      <w:r>
        <w:rPr>
          <w:spacing w:val="-10"/>
          <w:sz w:val="28"/>
        </w:rPr>
        <w:t xml:space="preserve"> </w:t>
      </w:r>
      <w:r>
        <w:rPr>
          <w:sz w:val="28"/>
        </w:rPr>
        <w:t>Thread</w:t>
      </w:r>
      <w:r>
        <w:rPr>
          <w:spacing w:val="-2"/>
          <w:sz w:val="28"/>
        </w:rPr>
        <w:t xml:space="preserve"> </w:t>
      </w:r>
      <w:r>
        <w:rPr>
          <w:sz w:val="28"/>
        </w:rPr>
        <w:t>Function:</w:t>
      </w:r>
    </w:p>
    <w:p>
      <w:pPr>
        <w:pStyle w:val="9"/>
        <w:numPr>
          <w:ilvl w:val="1"/>
          <w:numId w:val="10"/>
        </w:numPr>
        <w:tabs>
          <w:tab w:val="left" w:pos="1540"/>
          <w:tab w:val="left" w:pos="1541"/>
        </w:tabs>
        <w:spacing w:before="26" w:after="0" w:line="259" w:lineRule="auto"/>
        <w:ind w:left="820" w:right="1201" w:firstLine="0"/>
        <w:jc w:val="left"/>
        <w:rPr>
          <w:sz w:val="28"/>
        </w:rPr>
      </w:pPr>
      <w:r>
        <w:rPr>
          <w:sz w:val="28"/>
        </w:rPr>
        <w:t>Define a function that will be executed by the threads. This</w:t>
      </w:r>
      <w:r>
        <w:rPr>
          <w:spacing w:val="1"/>
          <w:sz w:val="28"/>
        </w:rPr>
        <w:t xml:space="preserve"> </w:t>
      </w:r>
      <w:r>
        <w:rPr>
          <w:sz w:val="28"/>
        </w:rPr>
        <w:t>function</w:t>
      </w:r>
      <w:r>
        <w:rPr>
          <w:spacing w:val="-6"/>
          <w:sz w:val="28"/>
        </w:rPr>
        <w:t xml:space="preserve"> </w:t>
      </w:r>
      <w:r>
        <w:rPr>
          <w:sz w:val="28"/>
        </w:rPr>
        <w:t>should</w:t>
      </w:r>
      <w:r>
        <w:rPr>
          <w:spacing w:val="-1"/>
          <w:sz w:val="28"/>
        </w:rPr>
        <w:t xml:space="preserve"> </w:t>
      </w:r>
      <w:r>
        <w:rPr>
          <w:sz w:val="28"/>
        </w:rPr>
        <w:t>have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void*</w:t>
      </w:r>
      <w:r>
        <w:rPr>
          <w:spacing w:val="-1"/>
          <w:sz w:val="28"/>
        </w:rPr>
        <w:t xml:space="preserve"> </w:t>
      </w:r>
      <w:r>
        <w:rPr>
          <w:sz w:val="28"/>
        </w:rPr>
        <w:t>return</w:t>
      </w:r>
      <w:r>
        <w:rPr>
          <w:spacing w:val="-1"/>
          <w:sz w:val="28"/>
        </w:rPr>
        <w:t xml:space="preserve"> </w:t>
      </w:r>
      <w:r>
        <w:rPr>
          <w:sz w:val="28"/>
        </w:rPr>
        <w:t>type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void*</w:t>
      </w:r>
      <w:r>
        <w:rPr>
          <w:spacing w:val="-5"/>
          <w:sz w:val="28"/>
        </w:rPr>
        <w:t xml:space="preserve"> </w:t>
      </w:r>
      <w:r>
        <w:rPr>
          <w:sz w:val="28"/>
        </w:rPr>
        <w:t>parameter,</w:t>
      </w:r>
      <w:r>
        <w:rPr>
          <w:spacing w:val="-3"/>
          <w:sz w:val="28"/>
        </w:rPr>
        <w:t xml:space="preserve"> </w:t>
      </w:r>
      <w:r>
        <w:rPr>
          <w:sz w:val="28"/>
        </w:rPr>
        <w:t>which</w:t>
      </w:r>
      <w:r>
        <w:rPr>
          <w:spacing w:val="-67"/>
          <w:sz w:val="28"/>
        </w:rPr>
        <w:t xml:space="preserve"> </w:t>
      </w:r>
      <w:r>
        <w:rPr>
          <w:sz w:val="28"/>
        </w:rPr>
        <w:t>can</w:t>
      </w:r>
      <w:r>
        <w:rPr>
          <w:spacing w:val="-3"/>
          <w:sz w:val="28"/>
        </w:rPr>
        <w:t xml:space="preserve"> </w:t>
      </w:r>
      <w:r>
        <w:rPr>
          <w:sz w:val="28"/>
        </w:rPr>
        <w:t>be used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pass</w:t>
      </w:r>
      <w:r>
        <w:rPr>
          <w:spacing w:val="1"/>
          <w:sz w:val="28"/>
        </w:rPr>
        <w:t xml:space="preserve"> </w:t>
      </w:r>
      <w:r>
        <w:rPr>
          <w:sz w:val="28"/>
        </w:rPr>
        <w:t>data to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thread.</w:t>
      </w:r>
    </w:p>
    <w:p>
      <w:pPr>
        <w:pStyle w:val="9"/>
        <w:numPr>
          <w:ilvl w:val="1"/>
          <w:numId w:val="12"/>
        </w:numPr>
        <w:tabs>
          <w:tab w:val="left" w:pos="1540"/>
          <w:tab w:val="left" w:pos="1541"/>
        </w:tabs>
        <w:spacing w:before="2" w:after="0" w:line="240" w:lineRule="auto"/>
        <w:ind w:left="1540" w:right="0" w:hanging="721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8"/>
          <w:sz w:val="28"/>
        </w:rPr>
        <w:t xml:space="preserve"> </w:t>
      </w:r>
      <w:r>
        <w:rPr>
          <w:sz w:val="28"/>
        </w:rPr>
        <w:t>Threads:</w:t>
      </w:r>
    </w:p>
    <w:p>
      <w:pPr>
        <w:pStyle w:val="9"/>
        <w:numPr>
          <w:ilvl w:val="1"/>
          <w:numId w:val="10"/>
        </w:numPr>
        <w:tabs>
          <w:tab w:val="left" w:pos="1540"/>
          <w:tab w:val="left" w:pos="1541"/>
        </w:tabs>
        <w:spacing w:before="23" w:after="0" w:line="259" w:lineRule="auto"/>
        <w:ind w:left="820" w:right="1260" w:firstLine="0"/>
        <w:jc w:val="left"/>
        <w:rPr>
          <w:sz w:val="28"/>
        </w:rPr>
      </w:pPr>
      <w:r>
        <w:rPr>
          <w:sz w:val="28"/>
        </w:rPr>
        <w:t>In the main function or any other function, create thread objects</w:t>
      </w:r>
      <w:r>
        <w:rPr>
          <w:spacing w:val="-67"/>
          <w:sz w:val="28"/>
        </w:rPr>
        <w:t xml:space="preserve"> </w:t>
      </w:r>
      <w:r>
        <w:rPr>
          <w:sz w:val="28"/>
        </w:rPr>
        <w:t>using</w:t>
      </w:r>
      <w:r>
        <w:rPr>
          <w:spacing w:val="-4"/>
          <w:sz w:val="28"/>
        </w:rPr>
        <w:t xml:space="preserve"> </w:t>
      </w:r>
      <w:r>
        <w:rPr>
          <w:sz w:val="28"/>
        </w:rPr>
        <w:t>pthread_t.</w:t>
      </w:r>
    </w:p>
    <w:p>
      <w:pPr>
        <w:pStyle w:val="9"/>
        <w:numPr>
          <w:ilvl w:val="1"/>
          <w:numId w:val="10"/>
        </w:numPr>
        <w:tabs>
          <w:tab w:val="left" w:pos="1540"/>
          <w:tab w:val="left" w:pos="1541"/>
        </w:tabs>
        <w:spacing w:before="1" w:after="0" w:line="259" w:lineRule="auto"/>
        <w:ind w:left="820" w:right="1630" w:firstLine="0"/>
        <w:jc w:val="left"/>
        <w:rPr>
          <w:sz w:val="28"/>
        </w:rPr>
      </w:pPr>
      <w:r>
        <w:rPr>
          <w:sz w:val="28"/>
        </w:rPr>
        <w:t>Use</w:t>
      </w:r>
      <w:r>
        <w:rPr>
          <w:spacing w:val="-3"/>
          <w:sz w:val="28"/>
        </w:rPr>
        <w:t xml:space="preserve"> </w:t>
      </w:r>
      <w:r>
        <w:rPr>
          <w:sz w:val="28"/>
        </w:rPr>
        <w:t>pthread_create()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create</w:t>
      </w:r>
      <w:r>
        <w:rPr>
          <w:spacing w:val="-3"/>
          <w:sz w:val="28"/>
        </w:rPr>
        <w:t xml:space="preserve"> </w:t>
      </w:r>
      <w:r>
        <w:rPr>
          <w:sz w:val="28"/>
        </w:rPr>
        <w:t>threads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specify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thread</w:t>
      </w:r>
      <w:r>
        <w:rPr>
          <w:spacing w:val="-67"/>
          <w:sz w:val="28"/>
        </w:rPr>
        <w:t xml:space="preserve"> </w:t>
      </w:r>
      <w:r>
        <w:rPr>
          <w:sz w:val="28"/>
        </w:rPr>
        <w:t>function as</w:t>
      </w:r>
      <w:r>
        <w:rPr>
          <w:spacing w:val="1"/>
          <w:sz w:val="28"/>
        </w:rPr>
        <w:t xml:space="preserve"> </w:t>
      </w:r>
      <w:r>
        <w:rPr>
          <w:sz w:val="28"/>
        </w:rPr>
        <w:t>well as any parameters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pass.</w:t>
      </w:r>
    </w:p>
    <w:p>
      <w:pPr>
        <w:pStyle w:val="9"/>
        <w:numPr>
          <w:ilvl w:val="1"/>
          <w:numId w:val="12"/>
        </w:numPr>
        <w:tabs>
          <w:tab w:val="left" w:pos="1540"/>
          <w:tab w:val="left" w:pos="1541"/>
        </w:tabs>
        <w:spacing w:before="0" w:after="0" w:line="320" w:lineRule="exact"/>
        <w:ind w:left="1540" w:right="0" w:hanging="721"/>
        <w:jc w:val="left"/>
        <w:rPr>
          <w:sz w:val="28"/>
        </w:rPr>
      </w:pPr>
      <w:r>
        <w:rPr>
          <w:sz w:val="28"/>
        </w:rPr>
        <w:t>Thread</w:t>
      </w:r>
      <w:r>
        <w:rPr>
          <w:spacing w:val="-3"/>
          <w:sz w:val="28"/>
        </w:rPr>
        <w:t xml:space="preserve"> </w:t>
      </w:r>
      <w:r>
        <w:rPr>
          <w:sz w:val="28"/>
        </w:rPr>
        <w:t>Execution:</w:t>
      </w:r>
    </w:p>
    <w:p>
      <w:pPr>
        <w:pStyle w:val="9"/>
        <w:numPr>
          <w:ilvl w:val="1"/>
          <w:numId w:val="10"/>
        </w:numPr>
        <w:tabs>
          <w:tab w:val="left" w:pos="1540"/>
          <w:tab w:val="left" w:pos="1541"/>
        </w:tabs>
        <w:spacing w:before="26" w:after="0" w:line="259" w:lineRule="auto"/>
        <w:ind w:left="820" w:right="997" w:firstLine="0"/>
        <w:jc w:val="left"/>
        <w:rPr>
          <w:sz w:val="28"/>
        </w:rPr>
      </w:pPr>
      <w:r>
        <w:rPr>
          <w:sz w:val="28"/>
        </w:rPr>
        <w:t>Threads execute concurrently and perform the tasks defined in the</w:t>
      </w:r>
      <w:r>
        <w:rPr>
          <w:spacing w:val="-67"/>
          <w:sz w:val="28"/>
        </w:rPr>
        <w:t xml:space="preserve"> </w:t>
      </w:r>
      <w:r>
        <w:rPr>
          <w:sz w:val="28"/>
        </w:rPr>
        <w:t>thread function.</w:t>
      </w:r>
    </w:p>
    <w:p>
      <w:pPr>
        <w:pStyle w:val="9"/>
        <w:numPr>
          <w:ilvl w:val="1"/>
          <w:numId w:val="12"/>
        </w:numPr>
        <w:tabs>
          <w:tab w:val="left" w:pos="1540"/>
          <w:tab w:val="left" w:pos="1541"/>
        </w:tabs>
        <w:spacing w:before="0" w:after="0" w:line="240" w:lineRule="auto"/>
        <w:ind w:left="1540" w:right="0" w:hanging="721"/>
        <w:jc w:val="left"/>
        <w:rPr>
          <w:sz w:val="28"/>
        </w:rPr>
      </w:pPr>
      <w:r>
        <w:rPr>
          <w:sz w:val="28"/>
        </w:rPr>
        <w:t>Synchronization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Coordination</w:t>
      </w:r>
      <w:r>
        <w:rPr>
          <w:spacing w:val="-5"/>
          <w:sz w:val="28"/>
        </w:rPr>
        <w:t xml:space="preserve"> </w:t>
      </w:r>
      <w:r>
        <w:rPr>
          <w:sz w:val="28"/>
        </w:rPr>
        <w:t>(Optional):</w:t>
      </w:r>
    </w:p>
    <w:p>
      <w:pPr>
        <w:pStyle w:val="9"/>
        <w:numPr>
          <w:ilvl w:val="1"/>
          <w:numId w:val="10"/>
        </w:numPr>
        <w:tabs>
          <w:tab w:val="left" w:pos="1541"/>
        </w:tabs>
        <w:spacing w:before="26" w:after="0" w:line="259" w:lineRule="auto"/>
        <w:ind w:left="820" w:right="882" w:firstLine="0"/>
        <w:jc w:val="both"/>
        <w:rPr>
          <w:sz w:val="28"/>
        </w:rPr>
      </w:pPr>
      <w:r>
        <w:rPr>
          <w:sz w:val="28"/>
        </w:rPr>
        <w:t>Use synchronization mechanisms such as mutexes, semaphores, or</w:t>
      </w:r>
      <w:r>
        <w:rPr>
          <w:spacing w:val="-67"/>
          <w:sz w:val="28"/>
        </w:rPr>
        <w:t xml:space="preserve"> </w:t>
      </w:r>
      <w:r>
        <w:rPr>
          <w:sz w:val="28"/>
        </w:rPr>
        <w:t>condition variables to coordinate the execution of threads and ensure data</w:t>
      </w:r>
      <w:r>
        <w:rPr>
          <w:spacing w:val="-67"/>
          <w:sz w:val="28"/>
        </w:rPr>
        <w:t xml:space="preserve"> </w:t>
      </w:r>
      <w:r>
        <w:rPr>
          <w:sz w:val="28"/>
        </w:rPr>
        <w:t>consistency.</w:t>
      </w:r>
    </w:p>
    <w:p>
      <w:pPr>
        <w:pStyle w:val="9"/>
        <w:numPr>
          <w:ilvl w:val="1"/>
          <w:numId w:val="12"/>
        </w:numPr>
        <w:tabs>
          <w:tab w:val="left" w:pos="1541"/>
        </w:tabs>
        <w:spacing w:before="0" w:after="0" w:line="321" w:lineRule="exact"/>
        <w:ind w:left="1540" w:right="0" w:hanging="721"/>
        <w:jc w:val="both"/>
        <w:rPr>
          <w:sz w:val="28"/>
        </w:rPr>
      </w:pPr>
      <w:r>
        <w:rPr>
          <w:sz w:val="28"/>
        </w:rPr>
        <w:t>Wait</w:t>
      </w:r>
      <w:r>
        <w:rPr>
          <w:spacing w:val="-7"/>
          <w:sz w:val="28"/>
        </w:rPr>
        <w:t xml:space="preserve"> </w:t>
      </w:r>
      <w:r>
        <w:rPr>
          <w:sz w:val="28"/>
        </w:rPr>
        <w:t>for</w:t>
      </w:r>
      <w:r>
        <w:rPr>
          <w:spacing w:val="-12"/>
          <w:sz w:val="28"/>
        </w:rPr>
        <w:t xml:space="preserve"> </w:t>
      </w:r>
      <w:r>
        <w:rPr>
          <w:sz w:val="28"/>
        </w:rPr>
        <w:t>Threads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Complete</w:t>
      </w:r>
      <w:r>
        <w:rPr>
          <w:spacing w:val="-7"/>
          <w:sz w:val="28"/>
        </w:rPr>
        <w:t xml:space="preserve"> </w:t>
      </w:r>
      <w:r>
        <w:rPr>
          <w:sz w:val="28"/>
        </w:rPr>
        <w:t>(Optional):</w:t>
      </w:r>
    </w:p>
    <w:p>
      <w:pPr>
        <w:pStyle w:val="9"/>
        <w:numPr>
          <w:ilvl w:val="1"/>
          <w:numId w:val="10"/>
        </w:numPr>
        <w:tabs>
          <w:tab w:val="left" w:pos="1540"/>
          <w:tab w:val="left" w:pos="1541"/>
        </w:tabs>
        <w:spacing w:before="26" w:after="0" w:line="256" w:lineRule="auto"/>
        <w:ind w:left="820" w:right="1204" w:firstLine="0"/>
        <w:jc w:val="left"/>
        <w:rPr>
          <w:sz w:val="28"/>
        </w:rPr>
      </w:pPr>
      <w:r>
        <w:rPr>
          <w:sz w:val="28"/>
        </w:rPr>
        <w:t>Use pthread_join() to wait for threads to finish their execution if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main thread</w:t>
      </w:r>
      <w:r>
        <w:rPr>
          <w:spacing w:val="-3"/>
          <w:sz w:val="28"/>
        </w:rPr>
        <w:t xml:space="preserve"> </w:t>
      </w:r>
      <w:r>
        <w:rPr>
          <w:sz w:val="28"/>
        </w:rPr>
        <w:t>needs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synchronize</w:t>
      </w:r>
      <w:r>
        <w:rPr>
          <w:spacing w:val="-1"/>
          <w:sz w:val="28"/>
        </w:rPr>
        <w:t xml:space="preserve"> </w:t>
      </w:r>
      <w:r>
        <w:rPr>
          <w:sz w:val="28"/>
        </w:rPr>
        <w:t>with the</w:t>
      </w:r>
      <w:r>
        <w:rPr>
          <w:spacing w:val="-1"/>
          <w:sz w:val="28"/>
        </w:rPr>
        <w:t xml:space="preserve"> </w:t>
      </w:r>
      <w:r>
        <w:rPr>
          <w:sz w:val="28"/>
        </w:rPr>
        <w:t>created threads.</w:t>
      </w:r>
    </w:p>
    <w:p>
      <w:pPr>
        <w:pStyle w:val="6"/>
        <w:spacing w:before="5"/>
        <w:ind w:left="820"/>
      </w:pPr>
      <w:r>
        <w:t>Thread</w:t>
      </w:r>
      <w:r>
        <w:rPr>
          <w:spacing w:val="-16"/>
        </w:rPr>
        <w:t xml:space="preserve"> </w:t>
      </w:r>
      <w:r>
        <w:t>Termination</w:t>
      </w:r>
      <w:r>
        <w:rPr>
          <w:spacing w:val="-10"/>
        </w:rPr>
        <w:t xml:space="preserve"> </w:t>
      </w:r>
      <w:r>
        <w:t>(Optional):</w:t>
      </w:r>
    </w:p>
    <w:p>
      <w:pPr>
        <w:pStyle w:val="9"/>
        <w:numPr>
          <w:ilvl w:val="1"/>
          <w:numId w:val="10"/>
        </w:numPr>
        <w:tabs>
          <w:tab w:val="left" w:pos="1540"/>
          <w:tab w:val="left" w:pos="1541"/>
        </w:tabs>
        <w:spacing w:before="26" w:after="0" w:line="259" w:lineRule="auto"/>
        <w:ind w:left="820" w:right="827" w:firstLine="0"/>
        <w:jc w:val="left"/>
        <w:rPr>
          <w:sz w:val="28"/>
        </w:rPr>
      </w:pPr>
      <w:r>
        <w:rPr>
          <w:sz w:val="28"/>
        </w:rPr>
        <w:t>Threads can exit by returning from the thread function or by calling</w:t>
      </w:r>
      <w:r>
        <w:rPr>
          <w:spacing w:val="-68"/>
          <w:sz w:val="28"/>
        </w:rPr>
        <w:t xml:space="preserve"> </w:t>
      </w:r>
      <w:r>
        <w:rPr>
          <w:sz w:val="28"/>
        </w:rPr>
        <w:t>pthread_exit(). The main thread can also call pthread_exit() to terminate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entire process.</w:t>
      </w:r>
    </w:p>
    <w:p>
      <w:pPr>
        <w:pStyle w:val="6"/>
        <w:rPr>
          <w:sz w:val="30"/>
        </w:rPr>
      </w:pPr>
    </w:p>
    <w:p>
      <w:pPr>
        <w:pStyle w:val="6"/>
        <w:rPr>
          <w:sz w:val="30"/>
        </w:rPr>
      </w:pPr>
    </w:p>
    <w:p>
      <w:pPr>
        <w:pStyle w:val="6"/>
        <w:spacing w:before="8"/>
        <w:rPr>
          <w:sz w:val="30"/>
        </w:rPr>
      </w:pPr>
    </w:p>
    <w:p>
      <w:pPr>
        <w:pStyle w:val="3"/>
      </w:pPr>
      <w:r>
        <w:t>PROGRAM</w:t>
      </w:r>
      <w:r>
        <w:rPr>
          <w:spacing w:val="-3"/>
        </w:rPr>
        <w:t xml:space="preserve"> </w:t>
      </w:r>
      <w:r>
        <w:t>:</w:t>
      </w:r>
    </w:p>
    <w:p>
      <w:pPr>
        <w:pStyle w:val="6"/>
        <w:spacing w:before="24" w:line="259" w:lineRule="auto"/>
        <w:ind w:left="820" w:right="6719"/>
      </w:pPr>
      <w:r>
        <w:t>#include &lt;stdio.h&gt;</w:t>
      </w:r>
      <w:r>
        <w:rPr>
          <w:spacing w:val="1"/>
        </w:rPr>
        <w:t xml:space="preserve"> </w:t>
      </w:r>
      <w:r>
        <w:t>#include</w:t>
      </w:r>
      <w:r>
        <w:rPr>
          <w:spacing w:val="-9"/>
        </w:rPr>
        <w:t xml:space="preserve"> </w:t>
      </w:r>
      <w:r>
        <w:t>&lt;pthread.h&gt;</w:t>
      </w:r>
    </w:p>
    <w:p>
      <w:pPr>
        <w:pStyle w:val="6"/>
        <w:spacing w:before="3"/>
        <w:rPr>
          <w:sz w:val="30"/>
        </w:rPr>
      </w:pPr>
    </w:p>
    <w:p>
      <w:pPr>
        <w:pStyle w:val="6"/>
        <w:spacing w:line="259" w:lineRule="auto"/>
        <w:ind w:left="1098" w:right="5251" w:hanging="279"/>
      </w:pPr>
      <w:r>
        <w:t>void* threadFunction(void* arg) {</w:t>
      </w:r>
      <w:r>
        <w:rPr>
          <w:spacing w:val="-68"/>
        </w:rPr>
        <w:t xml:space="preserve"> </w:t>
      </w:r>
      <w:r>
        <w:t>char* message = (char*)arg;</w:t>
      </w:r>
      <w:r>
        <w:rPr>
          <w:spacing w:val="1"/>
        </w:rPr>
        <w:t xml:space="preserve"> </w:t>
      </w:r>
      <w:r>
        <w:t>printf("%s\n",</w:t>
      </w:r>
      <w:r>
        <w:rPr>
          <w:spacing w:val="-1"/>
        </w:rPr>
        <w:t xml:space="preserve"> </w:t>
      </w:r>
      <w:r>
        <w:t>message);</w:t>
      </w:r>
    </w:p>
    <w:p>
      <w:pPr>
        <w:spacing w:after="0" w:line="259" w:lineRule="auto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2"/>
        <w:ind w:left="1098"/>
      </w:pPr>
      <w:r>
        <w:t>return</w:t>
      </w:r>
      <w:r>
        <w:rPr>
          <w:spacing w:val="-2"/>
        </w:rPr>
        <w:t xml:space="preserve"> </w:t>
      </w:r>
      <w:r>
        <w:t>NULL;</w:t>
      </w:r>
    </w:p>
    <w:p>
      <w:pPr>
        <w:pStyle w:val="6"/>
        <w:spacing w:before="26"/>
        <w:ind w:left="820"/>
      </w:pPr>
      <w:r>
        <w:rPr>
          <w:w w:val="100"/>
        </w:rPr>
        <w:t>}</w:t>
      </w:r>
    </w:p>
    <w:p>
      <w:pPr>
        <w:pStyle w:val="6"/>
        <w:spacing w:before="7"/>
        <w:rPr>
          <w:sz w:val="24"/>
        </w:rPr>
      </w:pPr>
    </w:p>
    <w:p>
      <w:pPr>
        <w:pStyle w:val="6"/>
        <w:spacing w:before="89"/>
        <w:ind w:left="820"/>
      </w:pPr>
      <w:r>
        <w:t>int</w:t>
      </w:r>
      <w:r>
        <w:rPr>
          <w:spacing w:val="-1"/>
        </w:rPr>
        <w:t xml:space="preserve"> </w:t>
      </w:r>
      <w:r>
        <w:t>main()</w:t>
      </w:r>
      <w:r>
        <w:rPr>
          <w:spacing w:val="-1"/>
        </w:rPr>
        <w:t xml:space="preserve"> </w:t>
      </w:r>
      <w:r>
        <w:t>{</w:t>
      </w:r>
    </w:p>
    <w:p>
      <w:pPr>
        <w:pStyle w:val="6"/>
        <w:spacing w:before="26"/>
        <w:ind w:left="1098"/>
      </w:pPr>
      <w:r>
        <w:t>pthread_t</w:t>
      </w:r>
      <w:r>
        <w:rPr>
          <w:spacing w:val="-2"/>
        </w:rPr>
        <w:t xml:space="preserve"> </w:t>
      </w:r>
      <w:r>
        <w:t>thread1,</w:t>
      </w:r>
      <w:r>
        <w:rPr>
          <w:spacing w:val="-4"/>
        </w:rPr>
        <w:t xml:space="preserve"> </w:t>
      </w:r>
      <w:r>
        <w:t>thread2;</w:t>
      </w:r>
    </w:p>
    <w:p>
      <w:pPr>
        <w:pStyle w:val="6"/>
        <w:spacing w:before="26" w:line="259" w:lineRule="auto"/>
        <w:ind w:left="1098" w:right="4044"/>
      </w:pPr>
      <w:r>
        <w:t>char* message1 = "Hello from Thread 1!";</w:t>
      </w:r>
      <w:r>
        <w:rPr>
          <w:spacing w:val="-68"/>
        </w:rPr>
        <w:t xml:space="preserve"> </w:t>
      </w:r>
      <w:r>
        <w:t>char*</w:t>
      </w:r>
      <w:r>
        <w:rPr>
          <w:spacing w:val="-1"/>
        </w:rPr>
        <w:t xml:space="preserve"> </w:t>
      </w:r>
      <w:r>
        <w:t>message2</w:t>
      </w:r>
      <w:r>
        <w:rPr>
          <w:spacing w:val="-1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"Hello</w:t>
      </w:r>
      <w:r>
        <w:rPr>
          <w:spacing w:val="-2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Thread 2!";</w:t>
      </w:r>
    </w:p>
    <w:p>
      <w:pPr>
        <w:pStyle w:val="6"/>
        <w:spacing w:before="1"/>
        <w:rPr>
          <w:sz w:val="30"/>
        </w:rPr>
      </w:pPr>
    </w:p>
    <w:p>
      <w:pPr>
        <w:pStyle w:val="6"/>
        <w:ind w:left="1098"/>
      </w:pPr>
      <w:r>
        <w:t>//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threads</w:t>
      </w:r>
    </w:p>
    <w:p>
      <w:pPr>
        <w:pStyle w:val="6"/>
        <w:spacing w:before="26" w:line="259" w:lineRule="auto"/>
        <w:ind w:left="1098" w:right="1088"/>
      </w:pPr>
      <w:r>
        <w:t>pthread_create(&amp;thread1, NULL, threadFunction, (void*)message1);</w:t>
      </w:r>
      <w:r>
        <w:rPr>
          <w:spacing w:val="-67"/>
        </w:rPr>
        <w:t xml:space="preserve"> </w:t>
      </w:r>
      <w:r>
        <w:t>pthread_create(&amp;thread2,</w:t>
      </w:r>
      <w:r>
        <w:rPr>
          <w:spacing w:val="-11"/>
        </w:rPr>
        <w:t xml:space="preserve"> </w:t>
      </w:r>
      <w:r>
        <w:t>NULL,</w:t>
      </w:r>
      <w:r>
        <w:rPr>
          <w:spacing w:val="-11"/>
        </w:rPr>
        <w:t xml:space="preserve"> </w:t>
      </w:r>
      <w:r>
        <w:t>threadFunction,</w:t>
      </w:r>
      <w:r>
        <w:rPr>
          <w:spacing w:val="-11"/>
        </w:rPr>
        <w:t xml:space="preserve"> </w:t>
      </w:r>
      <w:r>
        <w:t>(void*)message2);</w:t>
      </w:r>
    </w:p>
    <w:p>
      <w:pPr>
        <w:pStyle w:val="6"/>
        <w:spacing w:before="1"/>
        <w:rPr>
          <w:sz w:val="30"/>
        </w:rPr>
      </w:pPr>
    </w:p>
    <w:p>
      <w:pPr>
        <w:pStyle w:val="6"/>
        <w:spacing w:before="1" w:line="259" w:lineRule="auto"/>
        <w:ind w:left="1098" w:right="5441"/>
        <w:jc w:val="both"/>
      </w:pPr>
      <w:r>
        <w:t>//</w:t>
      </w:r>
      <w:r>
        <w:rPr>
          <w:spacing w:val="-12"/>
        </w:rPr>
        <w:t xml:space="preserve"> </w:t>
      </w:r>
      <w:r>
        <w:t>Wait</w:t>
      </w:r>
      <w:r>
        <w:rPr>
          <w:spacing w:val="-5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threads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complete</w:t>
      </w:r>
      <w:r>
        <w:rPr>
          <w:spacing w:val="-68"/>
        </w:rPr>
        <w:t xml:space="preserve"> </w:t>
      </w:r>
      <w:r>
        <w:t>pthread_join(thread1, NULL);</w:t>
      </w:r>
      <w:r>
        <w:rPr>
          <w:spacing w:val="-67"/>
        </w:rPr>
        <w:t xml:space="preserve"> </w:t>
      </w:r>
      <w:r>
        <w:t>pthread_join(thread2,</w:t>
      </w:r>
      <w:r>
        <w:rPr>
          <w:spacing w:val="-14"/>
        </w:rPr>
        <w:t xml:space="preserve"> </w:t>
      </w:r>
      <w:r>
        <w:t>NULL);</w:t>
      </w:r>
    </w:p>
    <w:p>
      <w:pPr>
        <w:pStyle w:val="6"/>
        <w:spacing w:before="4"/>
        <w:rPr>
          <w:sz w:val="22"/>
        </w:rPr>
      </w:pPr>
    </w:p>
    <w:p>
      <w:pPr>
        <w:pStyle w:val="6"/>
        <w:spacing w:before="89"/>
        <w:ind w:left="1098"/>
      </w:pPr>
      <w:r>
        <w:t>return 0;</w:t>
      </w:r>
    </w:p>
    <w:p>
      <w:pPr>
        <w:pStyle w:val="6"/>
        <w:spacing w:before="26"/>
        <w:ind w:left="820"/>
      </w:pPr>
      <w:r>
        <w:rPr>
          <w:w w:val="100"/>
        </w:rPr>
        <w:t>}</w:t>
      </w:r>
    </w:p>
    <w:p>
      <w:pPr>
        <w:pStyle w:val="6"/>
        <w:spacing w:before="9"/>
        <w:rPr>
          <w:sz w:val="24"/>
        </w:rPr>
      </w:pPr>
    </w:p>
    <w:p>
      <w:pPr>
        <w:pStyle w:val="3"/>
        <w:spacing w:before="89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276225</wp:posOffset>
            </wp:positionV>
            <wp:extent cx="3689350" cy="2164080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9379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</w:t>
      </w:r>
      <w:r>
        <w:rPr>
          <w:spacing w:val="-7"/>
        </w:rPr>
        <w:t xml:space="preserve"> </w:t>
      </w:r>
      <w:r>
        <w:t>:</w:t>
      </w:r>
    </w:p>
    <w:p>
      <w:pPr>
        <w:pStyle w:val="6"/>
        <w:rPr>
          <w:b/>
          <w:sz w:val="30"/>
        </w:rPr>
      </w:pPr>
    </w:p>
    <w:p>
      <w:pPr>
        <w:pStyle w:val="6"/>
        <w:rPr>
          <w:b/>
          <w:sz w:val="30"/>
        </w:rPr>
      </w:pPr>
    </w:p>
    <w:p>
      <w:pPr>
        <w:pStyle w:val="6"/>
        <w:rPr>
          <w:b/>
          <w:sz w:val="29"/>
        </w:rPr>
      </w:pPr>
    </w:p>
    <w:p>
      <w:pPr>
        <w:pStyle w:val="9"/>
        <w:numPr>
          <w:ilvl w:val="0"/>
          <w:numId w:val="12"/>
        </w:numPr>
        <w:tabs>
          <w:tab w:val="left" w:pos="523"/>
        </w:tabs>
        <w:spacing w:before="1" w:after="0" w:line="259" w:lineRule="auto"/>
        <w:ind w:left="100" w:right="1377" w:firstLine="0"/>
        <w:jc w:val="left"/>
        <w:rPr>
          <w:b/>
          <w:sz w:val="28"/>
        </w:rPr>
      </w:pPr>
      <w:r>
        <w:rPr>
          <w:b/>
          <w:sz w:val="28"/>
        </w:rPr>
        <w:t>Design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program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simulate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concept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Dining-Philosophers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problem</w:t>
      </w:r>
    </w:p>
    <w:p>
      <w:pPr>
        <w:pStyle w:val="3"/>
        <w:spacing w:before="159"/>
        <w:ind w:left="100"/>
      </w:pPr>
      <w:r>
        <w:t>AIM</w:t>
      </w:r>
      <w:r>
        <w:rPr>
          <w:spacing w:val="-2"/>
        </w:rPr>
        <w:t xml:space="preserve"> </w:t>
      </w:r>
      <w:r>
        <w:t>:</w:t>
      </w:r>
    </w:p>
    <w:p>
      <w:pPr>
        <w:pStyle w:val="6"/>
        <w:spacing w:before="186"/>
        <w:ind w:left="100"/>
      </w:pPr>
      <w:r>
        <w:t>To</w:t>
      </w:r>
      <w:r>
        <w:rPr>
          <w:spacing w:val="-3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</w:t>
      </w:r>
      <w:r>
        <w:rPr>
          <w:spacing w:val="-4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simulate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concept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Dining-Philosophers</w:t>
      </w:r>
      <w:r>
        <w:rPr>
          <w:spacing w:val="-3"/>
        </w:rPr>
        <w:t xml:space="preserve"> </w:t>
      </w:r>
      <w:r>
        <w:t>problem</w:t>
      </w:r>
    </w:p>
    <w:p>
      <w:pPr>
        <w:pStyle w:val="3"/>
        <w:spacing w:before="185"/>
        <w:ind w:left="100"/>
      </w:pPr>
      <w:r>
        <w:t>ALGORITHM</w:t>
      </w:r>
      <w:r>
        <w:rPr>
          <w:spacing w:val="-1"/>
        </w:rPr>
        <w:t xml:space="preserve"> </w:t>
      </w:r>
      <w:r>
        <w:t>:</w:t>
      </w:r>
    </w:p>
    <w:p>
      <w:pPr>
        <w:spacing w:after="0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9"/>
        <w:numPr>
          <w:ilvl w:val="1"/>
          <w:numId w:val="12"/>
        </w:numPr>
        <w:tabs>
          <w:tab w:val="left" w:pos="1540"/>
          <w:tab w:val="left" w:pos="1541"/>
        </w:tabs>
        <w:spacing w:before="62" w:after="0" w:line="240" w:lineRule="auto"/>
        <w:ind w:left="1540" w:right="0" w:hanging="721"/>
        <w:jc w:val="left"/>
        <w:rPr>
          <w:sz w:val="28"/>
        </w:rPr>
      </w:pPr>
      <w:r>
        <w:rPr>
          <w:sz w:val="28"/>
        </w:rPr>
        <w:t>Initialize</w:t>
      </w:r>
      <w:r>
        <w:rPr>
          <w:spacing w:val="-5"/>
          <w:sz w:val="28"/>
        </w:rPr>
        <w:t xml:space="preserve"> </w:t>
      </w:r>
      <w:r>
        <w:rPr>
          <w:sz w:val="28"/>
        </w:rPr>
        <w:t>Semaphores:</w:t>
      </w:r>
    </w:p>
    <w:p>
      <w:pPr>
        <w:pStyle w:val="9"/>
        <w:numPr>
          <w:ilvl w:val="1"/>
          <w:numId w:val="10"/>
        </w:numPr>
        <w:tabs>
          <w:tab w:val="left" w:pos="1540"/>
          <w:tab w:val="left" w:pos="1541"/>
        </w:tabs>
        <w:spacing w:before="26" w:after="0" w:line="259" w:lineRule="auto"/>
        <w:ind w:left="820" w:right="874" w:firstLine="0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4"/>
          <w:sz w:val="28"/>
        </w:rPr>
        <w:t xml:space="preserve"> </w:t>
      </w:r>
      <w:r>
        <w:rPr>
          <w:sz w:val="28"/>
        </w:rPr>
        <w:t>an</w:t>
      </w:r>
      <w:r>
        <w:rPr>
          <w:spacing w:val="-3"/>
          <w:sz w:val="28"/>
        </w:rPr>
        <w:t xml:space="preserve"> </w:t>
      </w:r>
      <w:r>
        <w:rPr>
          <w:sz w:val="28"/>
        </w:rPr>
        <w:t>array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semaphores,</w:t>
      </w:r>
      <w:r>
        <w:rPr>
          <w:spacing w:val="-7"/>
          <w:sz w:val="28"/>
        </w:rPr>
        <w:t xml:space="preserve"> </w:t>
      </w:r>
      <w:r>
        <w:rPr>
          <w:sz w:val="28"/>
        </w:rPr>
        <w:t>one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each</w:t>
      </w:r>
      <w:r>
        <w:rPr>
          <w:spacing w:val="-2"/>
          <w:sz w:val="28"/>
        </w:rPr>
        <w:t xml:space="preserve"> </w:t>
      </w:r>
      <w:r>
        <w:rPr>
          <w:sz w:val="28"/>
        </w:rPr>
        <w:t>philosopher,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control</w:t>
      </w:r>
      <w:r>
        <w:rPr>
          <w:spacing w:val="-67"/>
          <w:sz w:val="28"/>
        </w:rPr>
        <w:t xml:space="preserve"> </w:t>
      </w:r>
      <w:r>
        <w:rPr>
          <w:sz w:val="28"/>
        </w:rPr>
        <w:t>access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the chopsticks.</w:t>
      </w:r>
    </w:p>
    <w:p>
      <w:pPr>
        <w:pStyle w:val="9"/>
        <w:numPr>
          <w:ilvl w:val="1"/>
          <w:numId w:val="10"/>
        </w:numPr>
        <w:tabs>
          <w:tab w:val="left" w:pos="1540"/>
          <w:tab w:val="left" w:pos="1541"/>
        </w:tabs>
        <w:spacing w:before="0" w:after="0" w:line="259" w:lineRule="auto"/>
        <w:ind w:left="820" w:right="1485" w:firstLine="0"/>
        <w:jc w:val="left"/>
        <w:rPr>
          <w:sz w:val="28"/>
        </w:rPr>
      </w:pPr>
      <w:r>
        <w:rPr>
          <w:sz w:val="28"/>
        </w:rPr>
        <w:t>Initialize each semaphore to 1, indicating that the chopstick is</w:t>
      </w:r>
      <w:r>
        <w:rPr>
          <w:spacing w:val="-67"/>
          <w:sz w:val="28"/>
        </w:rPr>
        <w:t xml:space="preserve"> </w:t>
      </w:r>
      <w:r>
        <w:rPr>
          <w:sz w:val="28"/>
        </w:rPr>
        <w:t>available.</w:t>
      </w:r>
    </w:p>
    <w:p>
      <w:pPr>
        <w:pStyle w:val="9"/>
        <w:numPr>
          <w:ilvl w:val="1"/>
          <w:numId w:val="12"/>
        </w:numPr>
        <w:tabs>
          <w:tab w:val="left" w:pos="1540"/>
          <w:tab w:val="left" w:pos="1541"/>
        </w:tabs>
        <w:spacing w:before="0" w:after="0" w:line="240" w:lineRule="auto"/>
        <w:ind w:left="1540" w:right="0" w:hanging="721"/>
        <w:jc w:val="left"/>
        <w:rPr>
          <w:sz w:val="28"/>
        </w:rPr>
      </w:pPr>
      <w:r>
        <w:rPr>
          <w:sz w:val="28"/>
        </w:rPr>
        <w:t>Define</w:t>
      </w:r>
      <w:r>
        <w:rPr>
          <w:spacing w:val="-5"/>
          <w:sz w:val="28"/>
        </w:rPr>
        <w:t xml:space="preserve"> </w:t>
      </w:r>
      <w:r>
        <w:rPr>
          <w:sz w:val="28"/>
        </w:rPr>
        <w:t>Philosopher</w:t>
      </w:r>
      <w:r>
        <w:rPr>
          <w:spacing w:val="-4"/>
          <w:sz w:val="28"/>
        </w:rPr>
        <w:t xml:space="preserve"> </w:t>
      </w:r>
      <w:r>
        <w:rPr>
          <w:sz w:val="28"/>
        </w:rPr>
        <w:t>Structure:</w:t>
      </w:r>
    </w:p>
    <w:p>
      <w:pPr>
        <w:pStyle w:val="9"/>
        <w:numPr>
          <w:ilvl w:val="1"/>
          <w:numId w:val="10"/>
        </w:numPr>
        <w:tabs>
          <w:tab w:val="left" w:pos="1540"/>
          <w:tab w:val="left" w:pos="1541"/>
        </w:tabs>
        <w:spacing w:before="25" w:after="0" w:line="256" w:lineRule="auto"/>
        <w:ind w:left="820" w:right="1032" w:firstLine="0"/>
        <w:jc w:val="left"/>
        <w:rPr>
          <w:sz w:val="28"/>
        </w:rPr>
      </w:pPr>
      <w:r>
        <w:rPr>
          <w:sz w:val="28"/>
        </w:rPr>
        <w:t>Define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structure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represent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8"/>
          <w:sz w:val="28"/>
        </w:rPr>
        <w:t xml:space="preserve"> </w:t>
      </w:r>
      <w:r>
        <w:rPr>
          <w:sz w:val="28"/>
        </w:rPr>
        <w:t>philosopher,</w:t>
      </w:r>
      <w:r>
        <w:rPr>
          <w:spacing w:val="-5"/>
          <w:sz w:val="28"/>
        </w:rPr>
        <w:t xml:space="preserve"> </w:t>
      </w:r>
      <w:r>
        <w:rPr>
          <w:sz w:val="28"/>
        </w:rPr>
        <w:t>which</w:t>
      </w:r>
      <w:r>
        <w:rPr>
          <w:spacing w:val="-3"/>
          <w:sz w:val="28"/>
        </w:rPr>
        <w:t xml:space="preserve"> </w:t>
      </w:r>
      <w:r>
        <w:rPr>
          <w:sz w:val="28"/>
        </w:rPr>
        <w:t>includes</w:t>
      </w:r>
      <w:r>
        <w:rPr>
          <w:spacing w:val="-3"/>
          <w:sz w:val="28"/>
        </w:rPr>
        <w:t xml:space="preserve"> </w:t>
      </w:r>
      <w:r>
        <w:rPr>
          <w:sz w:val="28"/>
        </w:rPr>
        <w:t>their</w:t>
      </w:r>
      <w:r>
        <w:rPr>
          <w:spacing w:val="-67"/>
          <w:sz w:val="28"/>
        </w:rPr>
        <w:t xml:space="preserve"> </w:t>
      </w:r>
      <w:r>
        <w:rPr>
          <w:sz w:val="28"/>
        </w:rPr>
        <w:t>ID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semaphores representing the</w:t>
      </w:r>
      <w:r>
        <w:rPr>
          <w:spacing w:val="-5"/>
          <w:sz w:val="28"/>
        </w:rPr>
        <w:t xml:space="preserve"> </w:t>
      </w:r>
      <w:r>
        <w:rPr>
          <w:sz w:val="28"/>
        </w:rPr>
        <w:t>left and right</w:t>
      </w:r>
      <w:r>
        <w:rPr>
          <w:spacing w:val="-1"/>
          <w:sz w:val="28"/>
        </w:rPr>
        <w:t xml:space="preserve"> </w:t>
      </w:r>
      <w:r>
        <w:rPr>
          <w:sz w:val="28"/>
        </w:rPr>
        <w:t>chopsticks.</w:t>
      </w:r>
    </w:p>
    <w:p>
      <w:pPr>
        <w:pStyle w:val="9"/>
        <w:numPr>
          <w:ilvl w:val="1"/>
          <w:numId w:val="12"/>
        </w:numPr>
        <w:tabs>
          <w:tab w:val="left" w:pos="1540"/>
          <w:tab w:val="left" w:pos="1541"/>
        </w:tabs>
        <w:spacing w:before="4" w:after="0" w:line="240" w:lineRule="auto"/>
        <w:ind w:left="1540" w:right="0" w:hanging="721"/>
        <w:jc w:val="left"/>
        <w:rPr>
          <w:sz w:val="28"/>
        </w:rPr>
      </w:pPr>
      <w:r>
        <w:rPr>
          <w:sz w:val="28"/>
        </w:rPr>
        <w:t>Philosopher</w:t>
      </w:r>
      <w:r>
        <w:rPr>
          <w:spacing w:val="-6"/>
          <w:sz w:val="28"/>
        </w:rPr>
        <w:t xml:space="preserve"> </w:t>
      </w:r>
      <w:r>
        <w:rPr>
          <w:sz w:val="28"/>
        </w:rPr>
        <w:t>Lifecycle:</w:t>
      </w:r>
    </w:p>
    <w:p>
      <w:pPr>
        <w:pStyle w:val="9"/>
        <w:numPr>
          <w:ilvl w:val="1"/>
          <w:numId w:val="10"/>
        </w:numPr>
        <w:tabs>
          <w:tab w:val="left" w:pos="1540"/>
          <w:tab w:val="left" w:pos="1541"/>
        </w:tabs>
        <w:spacing w:before="26" w:after="0" w:line="240" w:lineRule="auto"/>
        <w:ind w:left="1540" w:right="0" w:hanging="721"/>
        <w:jc w:val="left"/>
        <w:rPr>
          <w:sz w:val="28"/>
        </w:rPr>
      </w:pPr>
      <w:r>
        <w:rPr>
          <w:sz w:val="28"/>
        </w:rPr>
        <w:t>Each</w:t>
      </w:r>
      <w:r>
        <w:rPr>
          <w:spacing w:val="-2"/>
          <w:sz w:val="28"/>
        </w:rPr>
        <w:t xml:space="preserve"> </w:t>
      </w:r>
      <w:r>
        <w:rPr>
          <w:sz w:val="28"/>
        </w:rPr>
        <w:t>philosopher</w:t>
      </w:r>
      <w:r>
        <w:rPr>
          <w:spacing w:val="-2"/>
          <w:sz w:val="28"/>
        </w:rPr>
        <w:t xml:space="preserve"> </w:t>
      </w:r>
      <w:r>
        <w:rPr>
          <w:sz w:val="28"/>
        </w:rPr>
        <w:t>runs</w:t>
      </w:r>
      <w:r>
        <w:rPr>
          <w:spacing w:val="-1"/>
          <w:sz w:val="28"/>
        </w:rPr>
        <w:t xml:space="preserve"> </w:t>
      </w:r>
      <w:r>
        <w:rPr>
          <w:sz w:val="28"/>
        </w:rPr>
        <w:t>as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separate</w:t>
      </w:r>
      <w:r>
        <w:rPr>
          <w:spacing w:val="-2"/>
          <w:sz w:val="28"/>
        </w:rPr>
        <w:t xml:space="preserve"> </w:t>
      </w:r>
      <w:r>
        <w:rPr>
          <w:sz w:val="28"/>
        </w:rPr>
        <w:t>thread.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thread</w:t>
      </w:r>
      <w:r>
        <w:rPr>
          <w:spacing w:val="-1"/>
          <w:sz w:val="28"/>
        </w:rPr>
        <w:t xml:space="preserve"> </w:t>
      </w:r>
      <w:r>
        <w:rPr>
          <w:sz w:val="28"/>
        </w:rPr>
        <w:t>function:</w:t>
      </w:r>
    </w:p>
    <w:p>
      <w:pPr>
        <w:pStyle w:val="9"/>
        <w:numPr>
          <w:ilvl w:val="1"/>
          <w:numId w:val="10"/>
        </w:numPr>
        <w:tabs>
          <w:tab w:val="left" w:pos="1540"/>
          <w:tab w:val="left" w:pos="1541"/>
        </w:tabs>
        <w:spacing w:before="26" w:after="0" w:line="240" w:lineRule="auto"/>
        <w:ind w:left="1540" w:right="0" w:hanging="721"/>
        <w:jc w:val="left"/>
        <w:rPr>
          <w:sz w:val="28"/>
        </w:rPr>
      </w:pPr>
      <w:r>
        <w:rPr>
          <w:sz w:val="28"/>
        </w:rPr>
        <w:t>Think:</w:t>
      </w:r>
      <w:r>
        <w:rPr>
          <w:spacing w:val="-2"/>
          <w:sz w:val="28"/>
        </w:rPr>
        <w:t xml:space="preserve"> </w:t>
      </w:r>
      <w:r>
        <w:rPr>
          <w:sz w:val="28"/>
        </w:rPr>
        <w:t>Philosopher</w:t>
      </w:r>
      <w:r>
        <w:rPr>
          <w:spacing w:val="-6"/>
          <w:sz w:val="28"/>
        </w:rPr>
        <w:t xml:space="preserve"> </w:t>
      </w:r>
      <w:r>
        <w:rPr>
          <w:sz w:val="28"/>
        </w:rPr>
        <w:t>thinks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random</w:t>
      </w:r>
      <w:r>
        <w:rPr>
          <w:spacing w:val="-2"/>
          <w:sz w:val="28"/>
        </w:rPr>
        <w:t xml:space="preserve"> </w:t>
      </w:r>
      <w:r>
        <w:rPr>
          <w:sz w:val="28"/>
        </w:rPr>
        <w:t>amount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time.</w:t>
      </w:r>
    </w:p>
    <w:p>
      <w:pPr>
        <w:pStyle w:val="9"/>
        <w:numPr>
          <w:ilvl w:val="1"/>
          <w:numId w:val="10"/>
        </w:numPr>
        <w:tabs>
          <w:tab w:val="left" w:pos="1540"/>
          <w:tab w:val="left" w:pos="1541"/>
        </w:tabs>
        <w:spacing w:before="27" w:after="0" w:line="259" w:lineRule="auto"/>
        <w:ind w:left="820" w:right="842" w:firstLine="0"/>
        <w:jc w:val="left"/>
        <w:rPr>
          <w:sz w:val="28"/>
        </w:rPr>
      </w:pPr>
      <w:r>
        <w:rPr>
          <w:sz w:val="28"/>
        </w:rPr>
        <w:t>Pick up Chopsticks: Philosopher tries to pick up the left and right</w:t>
      </w:r>
      <w:r>
        <w:rPr>
          <w:spacing w:val="1"/>
          <w:sz w:val="28"/>
        </w:rPr>
        <w:t xml:space="preserve"> </w:t>
      </w:r>
      <w:r>
        <w:rPr>
          <w:sz w:val="28"/>
        </w:rPr>
        <w:t>chopsticks (acquire semaphores). If both are available, the philosopher</w:t>
      </w:r>
      <w:r>
        <w:rPr>
          <w:spacing w:val="1"/>
          <w:sz w:val="28"/>
        </w:rPr>
        <w:t xml:space="preserve"> </w:t>
      </w:r>
      <w:r>
        <w:rPr>
          <w:sz w:val="28"/>
        </w:rPr>
        <w:t>proceeds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eat.</w:t>
      </w:r>
      <w:r>
        <w:rPr>
          <w:spacing w:val="-4"/>
          <w:sz w:val="28"/>
        </w:rPr>
        <w:t xml:space="preserve"> </w:t>
      </w:r>
      <w:r>
        <w:rPr>
          <w:sz w:val="28"/>
        </w:rPr>
        <w:t>If</w:t>
      </w:r>
      <w:r>
        <w:rPr>
          <w:spacing w:val="-6"/>
          <w:sz w:val="28"/>
        </w:rPr>
        <w:t xml:space="preserve"> </w:t>
      </w:r>
      <w:r>
        <w:rPr>
          <w:sz w:val="28"/>
        </w:rPr>
        <w:t>not,</w:t>
      </w:r>
      <w:r>
        <w:rPr>
          <w:spacing w:val="-3"/>
          <w:sz w:val="28"/>
        </w:rPr>
        <w:t xml:space="preserve"> </w:t>
      </w:r>
      <w:r>
        <w:rPr>
          <w:sz w:val="28"/>
        </w:rPr>
        <w:t>they</w:t>
      </w:r>
      <w:r>
        <w:rPr>
          <w:spacing w:val="-2"/>
          <w:sz w:val="28"/>
        </w:rPr>
        <w:t xml:space="preserve"> </w:t>
      </w:r>
      <w:r>
        <w:rPr>
          <w:sz w:val="28"/>
        </w:rPr>
        <w:t>release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acquired</w:t>
      </w:r>
      <w:r>
        <w:rPr>
          <w:spacing w:val="-2"/>
          <w:sz w:val="28"/>
        </w:rPr>
        <w:t xml:space="preserve"> </w:t>
      </w:r>
      <w:r>
        <w:rPr>
          <w:sz w:val="28"/>
        </w:rPr>
        <w:t>chopstick(s)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return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67"/>
          <w:sz w:val="28"/>
        </w:rPr>
        <w:t xml:space="preserve"> </w:t>
      </w:r>
      <w:r>
        <w:rPr>
          <w:sz w:val="28"/>
        </w:rPr>
        <w:t>thinking.</w:t>
      </w:r>
    </w:p>
    <w:p>
      <w:pPr>
        <w:pStyle w:val="9"/>
        <w:numPr>
          <w:ilvl w:val="1"/>
          <w:numId w:val="10"/>
        </w:numPr>
        <w:tabs>
          <w:tab w:val="left" w:pos="1540"/>
          <w:tab w:val="left" w:pos="1541"/>
        </w:tabs>
        <w:spacing w:before="0" w:after="0" w:line="321" w:lineRule="exact"/>
        <w:ind w:left="1540" w:right="0" w:hanging="721"/>
        <w:jc w:val="left"/>
        <w:rPr>
          <w:sz w:val="28"/>
        </w:rPr>
      </w:pPr>
      <w:r>
        <w:rPr>
          <w:sz w:val="28"/>
        </w:rPr>
        <w:t>Eat:</w:t>
      </w:r>
      <w:r>
        <w:rPr>
          <w:spacing w:val="-1"/>
          <w:sz w:val="28"/>
        </w:rPr>
        <w:t xml:space="preserve"> </w:t>
      </w:r>
      <w:r>
        <w:rPr>
          <w:sz w:val="28"/>
        </w:rPr>
        <w:t>Philosopher</w:t>
      </w:r>
      <w:r>
        <w:rPr>
          <w:spacing w:val="-5"/>
          <w:sz w:val="28"/>
        </w:rPr>
        <w:t xml:space="preserve"> </w:t>
      </w:r>
      <w:r>
        <w:rPr>
          <w:sz w:val="28"/>
        </w:rPr>
        <w:t>eats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random</w:t>
      </w:r>
      <w:r>
        <w:rPr>
          <w:spacing w:val="-2"/>
          <w:sz w:val="28"/>
        </w:rPr>
        <w:t xml:space="preserve"> </w:t>
      </w:r>
      <w:r>
        <w:rPr>
          <w:sz w:val="28"/>
        </w:rPr>
        <w:t>amount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time.</w:t>
      </w:r>
    </w:p>
    <w:p>
      <w:pPr>
        <w:pStyle w:val="9"/>
        <w:numPr>
          <w:ilvl w:val="1"/>
          <w:numId w:val="10"/>
        </w:numPr>
        <w:tabs>
          <w:tab w:val="left" w:pos="1540"/>
          <w:tab w:val="left" w:pos="1541"/>
        </w:tabs>
        <w:spacing w:before="24" w:after="0" w:line="259" w:lineRule="auto"/>
        <w:ind w:left="820" w:right="1590" w:firstLine="0"/>
        <w:jc w:val="left"/>
        <w:rPr>
          <w:sz w:val="28"/>
        </w:rPr>
      </w:pPr>
      <w:r>
        <w:rPr>
          <w:sz w:val="28"/>
        </w:rPr>
        <w:t>Put Down Chopsticks: Philosopher releases the left and right</w:t>
      </w:r>
      <w:r>
        <w:rPr>
          <w:spacing w:val="-67"/>
          <w:sz w:val="28"/>
        </w:rPr>
        <w:t xml:space="preserve"> </w:t>
      </w:r>
      <w:r>
        <w:rPr>
          <w:sz w:val="28"/>
        </w:rPr>
        <w:t>chopsticks (release semaphores)</w:t>
      </w:r>
      <w:r>
        <w:rPr>
          <w:spacing w:val="-1"/>
          <w:sz w:val="28"/>
        </w:rPr>
        <w:t xml:space="preserve"> </w:t>
      </w:r>
      <w:r>
        <w:rPr>
          <w:sz w:val="28"/>
        </w:rPr>
        <w:t>after eating.</w:t>
      </w:r>
    </w:p>
    <w:p>
      <w:pPr>
        <w:pStyle w:val="9"/>
        <w:numPr>
          <w:ilvl w:val="1"/>
          <w:numId w:val="10"/>
        </w:numPr>
        <w:tabs>
          <w:tab w:val="left" w:pos="1540"/>
          <w:tab w:val="left" w:pos="1541"/>
        </w:tabs>
        <w:spacing w:before="0" w:after="0" w:line="259" w:lineRule="auto"/>
        <w:ind w:left="820" w:right="1217" w:firstLine="0"/>
        <w:jc w:val="left"/>
        <w:rPr>
          <w:sz w:val="28"/>
        </w:rPr>
      </w:pPr>
      <w:r>
        <w:rPr>
          <w:sz w:val="28"/>
        </w:rPr>
        <w:t>Repeat the above steps indefinitely to simulate the philosopher's</w:t>
      </w:r>
      <w:r>
        <w:rPr>
          <w:spacing w:val="-67"/>
          <w:sz w:val="28"/>
        </w:rPr>
        <w:t xml:space="preserve"> </w:t>
      </w:r>
      <w:r>
        <w:rPr>
          <w:sz w:val="28"/>
        </w:rPr>
        <w:t>life</w:t>
      </w:r>
      <w:r>
        <w:rPr>
          <w:spacing w:val="-1"/>
          <w:sz w:val="28"/>
        </w:rPr>
        <w:t xml:space="preserve"> </w:t>
      </w:r>
      <w:r>
        <w:rPr>
          <w:sz w:val="28"/>
        </w:rPr>
        <w:t>cycle.</w:t>
      </w:r>
    </w:p>
    <w:p>
      <w:pPr>
        <w:pStyle w:val="9"/>
        <w:numPr>
          <w:ilvl w:val="1"/>
          <w:numId w:val="12"/>
        </w:numPr>
        <w:tabs>
          <w:tab w:val="left" w:pos="1540"/>
          <w:tab w:val="left" w:pos="1541"/>
        </w:tabs>
        <w:spacing w:before="1" w:after="0" w:line="240" w:lineRule="auto"/>
        <w:ind w:left="1540" w:right="0" w:hanging="721"/>
        <w:jc w:val="left"/>
        <w:rPr>
          <w:sz w:val="28"/>
        </w:rPr>
      </w:pPr>
      <w:r>
        <w:rPr>
          <w:spacing w:val="-2"/>
          <w:sz w:val="28"/>
        </w:rPr>
        <w:t>Implement</w:t>
      </w:r>
      <w:r>
        <w:rPr>
          <w:spacing w:val="2"/>
          <w:sz w:val="28"/>
        </w:rPr>
        <w:t xml:space="preserve"> </w:t>
      </w:r>
      <w:r>
        <w:rPr>
          <w:spacing w:val="-1"/>
          <w:sz w:val="28"/>
        </w:rPr>
        <w:t>Deadlock</w:t>
      </w:r>
      <w:r>
        <w:rPr>
          <w:spacing w:val="-19"/>
          <w:sz w:val="28"/>
        </w:rPr>
        <w:t xml:space="preserve"> </w:t>
      </w:r>
      <w:r>
        <w:rPr>
          <w:spacing w:val="-1"/>
          <w:sz w:val="28"/>
        </w:rPr>
        <w:t>Avoidance:</w:t>
      </w:r>
    </w:p>
    <w:p>
      <w:pPr>
        <w:pStyle w:val="9"/>
        <w:numPr>
          <w:ilvl w:val="1"/>
          <w:numId w:val="10"/>
        </w:numPr>
        <w:tabs>
          <w:tab w:val="left" w:pos="1540"/>
          <w:tab w:val="left" w:pos="1541"/>
        </w:tabs>
        <w:spacing w:before="24" w:after="0" w:line="259" w:lineRule="auto"/>
        <w:ind w:left="820" w:right="901" w:firstLine="0"/>
        <w:jc w:val="left"/>
        <w:rPr>
          <w:sz w:val="28"/>
        </w:rPr>
      </w:pP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avoid</w:t>
      </w:r>
      <w:r>
        <w:rPr>
          <w:spacing w:val="-8"/>
          <w:sz w:val="28"/>
        </w:rPr>
        <w:t xml:space="preserve"> </w:t>
      </w:r>
      <w:r>
        <w:rPr>
          <w:sz w:val="28"/>
        </w:rPr>
        <w:t>deadlock,</w:t>
      </w:r>
      <w:r>
        <w:rPr>
          <w:spacing w:val="-5"/>
          <w:sz w:val="28"/>
        </w:rPr>
        <w:t xml:space="preserve"> </w:t>
      </w:r>
      <w:r>
        <w:rPr>
          <w:sz w:val="28"/>
        </w:rPr>
        <w:t>impose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constraint</w:t>
      </w:r>
      <w:r>
        <w:rPr>
          <w:spacing w:val="-7"/>
          <w:sz w:val="28"/>
        </w:rPr>
        <w:t xml:space="preserve"> </w:t>
      </w:r>
      <w:r>
        <w:rPr>
          <w:sz w:val="28"/>
        </w:rPr>
        <w:t>such</w:t>
      </w:r>
      <w:r>
        <w:rPr>
          <w:spacing w:val="-3"/>
          <w:sz w:val="28"/>
        </w:rPr>
        <w:t xml:space="preserve"> </w:t>
      </w:r>
      <w:r>
        <w:rPr>
          <w:sz w:val="28"/>
        </w:rPr>
        <w:t>that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philosopher can</w:t>
      </w:r>
      <w:r>
        <w:rPr>
          <w:spacing w:val="-67"/>
          <w:sz w:val="28"/>
        </w:rPr>
        <w:t xml:space="preserve"> </w:t>
      </w:r>
      <w:r>
        <w:rPr>
          <w:sz w:val="28"/>
        </w:rPr>
        <w:t>only pick up</w:t>
      </w:r>
      <w:r>
        <w:rPr>
          <w:spacing w:val="1"/>
          <w:sz w:val="28"/>
        </w:rPr>
        <w:t xml:space="preserve"> </w:t>
      </w:r>
      <w:r>
        <w:rPr>
          <w:sz w:val="28"/>
        </w:rPr>
        <w:t>both chopsticks</w:t>
      </w:r>
      <w:r>
        <w:rPr>
          <w:spacing w:val="1"/>
          <w:sz w:val="28"/>
        </w:rPr>
        <w:t xml:space="preserve"> </w:t>
      </w:r>
      <w:r>
        <w:rPr>
          <w:sz w:val="28"/>
        </w:rPr>
        <w:t>if</w:t>
      </w:r>
      <w:r>
        <w:rPr>
          <w:spacing w:val="-3"/>
          <w:sz w:val="28"/>
        </w:rPr>
        <w:t xml:space="preserve"> </w:t>
      </w:r>
      <w:r>
        <w:rPr>
          <w:sz w:val="28"/>
        </w:rPr>
        <w:t>both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-2"/>
          <w:sz w:val="28"/>
        </w:rPr>
        <w:t xml:space="preserve"> </w:t>
      </w:r>
      <w:r>
        <w:rPr>
          <w:sz w:val="28"/>
        </w:rPr>
        <w:t>available.</w:t>
      </w:r>
    </w:p>
    <w:p>
      <w:pPr>
        <w:pStyle w:val="9"/>
        <w:numPr>
          <w:ilvl w:val="1"/>
          <w:numId w:val="10"/>
        </w:numPr>
        <w:tabs>
          <w:tab w:val="left" w:pos="1540"/>
          <w:tab w:val="left" w:pos="1541"/>
        </w:tabs>
        <w:spacing w:before="0" w:after="0" w:line="259" w:lineRule="auto"/>
        <w:ind w:left="820" w:right="975" w:firstLine="0"/>
        <w:jc w:val="left"/>
        <w:rPr>
          <w:sz w:val="28"/>
        </w:rPr>
      </w:pPr>
      <w:r>
        <w:rPr>
          <w:sz w:val="28"/>
        </w:rPr>
        <w:t>One way to achieve this is by introducing a global semaphore that</w:t>
      </w:r>
      <w:r>
        <w:rPr>
          <w:spacing w:val="-67"/>
          <w:sz w:val="28"/>
        </w:rPr>
        <w:t xml:space="preserve"> </w:t>
      </w:r>
      <w:r>
        <w:rPr>
          <w:sz w:val="28"/>
        </w:rPr>
        <w:t>limits the number of philosophers allowed to pick up chopsticks</w:t>
      </w:r>
      <w:r>
        <w:rPr>
          <w:spacing w:val="1"/>
          <w:sz w:val="28"/>
        </w:rPr>
        <w:t xml:space="preserve"> </w:t>
      </w:r>
      <w:r>
        <w:rPr>
          <w:sz w:val="28"/>
        </w:rPr>
        <w:t>simultaneously.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example,</w:t>
      </w:r>
      <w:r>
        <w:rPr>
          <w:spacing w:val="-5"/>
          <w:sz w:val="28"/>
        </w:rPr>
        <w:t xml:space="preserve"> </w:t>
      </w:r>
      <w:r>
        <w:rPr>
          <w:sz w:val="28"/>
        </w:rPr>
        <w:t>if</w:t>
      </w:r>
      <w:r>
        <w:rPr>
          <w:spacing w:val="-4"/>
          <w:sz w:val="28"/>
        </w:rPr>
        <w:t xml:space="preserve"> </w:t>
      </w:r>
      <w:r>
        <w:rPr>
          <w:sz w:val="28"/>
        </w:rPr>
        <w:t>there</w:t>
      </w:r>
      <w:r>
        <w:rPr>
          <w:spacing w:val="-3"/>
          <w:sz w:val="28"/>
        </w:rPr>
        <w:t xml:space="preserve"> </w:t>
      </w:r>
      <w:r>
        <w:rPr>
          <w:sz w:val="28"/>
        </w:rPr>
        <w:t>are</w:t>
      </w:r>
      <w:r>
        <w:rPr>
          <w:spacing w:val="-7"/>
          <w:sz w:val="28"/>
        </w:rPr>
        <w:t xml:space="preserve"> </w:t>
      </w:r>
      <w:r>
        <w:rPr>
          <w:sz w:val="28"/>
        </w:rPr>
        <w:t>5</w:t>
      </w:r>
      <w:r>
        <w:rPr>
          <w:spacing w:val="-5"/>
          <w:sz w:val="28"/>
        </w:rPr>
        <w:t xml:space="preserve"> </w:t>
      </w:r>
      <w:r>
        <w:rPr>
          <w:sz w:val="28"/>
        </w:rPr>
        <w:t>philosophers,</w:t>
      </w:r>
      <w:r>
        <w:rPr>
          <w:spacing w:val="-5"/>
          <w:sz w:val="28"/>
        </w:rPr>
        <w:t xml:space="preserve"> </w:t>
      </w:r>
      <w:r>
        <w:rPr>
          <w:sz w:val="28"/>
        </w:rPr>
        <w:t>allow</w:t>
      </w:r>
      <w:r>
        <w:rPr>
          <w:spacing w:val="-8"/>
          <w:sz w:val="28"/>
        </w:rPr>
        <w:t xml:space="preserve"> </w:t>
      </w:r>
      <w:r>
        <w:rPr>
          <w:sz w:val="28"/>
        </w:rPr>
        <w:t>at</w:t>
      </w:r>
      <w:r>
        <w:rPr>
          <w:spacing w:val="3"/>
          <w:sz w:val="28"/>
        </w:rPr>
        <w:t xml:space="preserve"> </w:t>
      </w:r>
      <w:r>
        <w:rPr>
          <w:sz w:val="28"/>
        </w:rPr>
        <w:t>most</w:t>
      </w:r>
      <w:r>
        <w:rPr>
          <w:spacing w:val="-3"/>
          <w:sz w:val="28"/>
        </w:rPr>
        <w:t xml:space="preserve"> </w:t>
      </w:r>
      <w:r>
        <w:rPr>
          <w:sz w:val="28"/>
        </w:rPr>
        <w:t>4</w:t>
      </w:r>
      <w:r>
        <w:rPr>
          <w:spacing w:val="-67"/>
          <w:sz w:val="28"/>
        </w:rPr>
        <w:t xml:space="preserve"> </w:t>
      </w:r>
      <w:r>
        <w:rPr>
          <w:sz w:val="28"/>
        </w:rPr>
        <w:t>philosophers to pick up chopsticks simultaneously. This prevents the</w:t>
      </w:r>
      <w:r>
        <w:rPr>
          <w:spacing w:val="1"/>
          <w:sz w:val="28"/>
        </w:rPr>
        <w:t xml:space="preserve"> </w:t>
      </w:r>
      <w:r>
        <w:rPr>
          <w:sz w:val="28"/>
        </w:rPr>
        <w:t>circular</w:t>
      </w:r>
      <w:r>
        <w:rPr>
          <w:spacing w:val="-1"/>
          <w:sz w:val="28"/>
        </w:rPr>
        <w:t xml:space="preserve"> </w:t>
      </w:r>
      <w:r>
        <w:rPr>
          <w:sz w:val="28"/>
        </w:rPr>
        <w:t>wait</w:t>
      </w:r>
      <w:r>
        <w:rPr>
          <w:spacing w:val="1"/>
          <w:sz w:val="28"/>
        </w:rPr>
        <w:t xml:space="preserve"> </w:t>
      </w:r>
      <w:r>
        <w:rPr>
          <w:sz w:val="28"/>
        </w:rPr>
        <w:t>condition and</w:t>
      </w:r>
      <w:r>
        <w:rPr>
          <w:spacing w:val="1"/>
          <w:sz w:val="28"/>
        </w:rPr>
        <w:t xml:space="preserve"> </w:t>
      </w:r>
      <w:r>
        <w:rPr>
          <w:sz w:val="28"/>
        </w:rPr>
        <w:t>avoids</w:t>
      </w:r>
      <w:r>
        <w:rPr>
          <w:spacing w:val="-4"/>
          <w:sz w:val="28"/>
        </w:rPr>
        <w:t xml:space="preserve"> </w:t>
      </w:r>
      <w:r>
        <w:rPr>
          <w:sz w:val="28"/>
        </w:rPr>
        <w:t>deadlock.</w:t>
      </w:r>
    </w:p>
    <w:p>
      <w:pPr>
        <w:pStyle w:val="9"/>
        <w:numPr>
          <w:ilvl w:val="1"/>
          <w:numId w:val="12"/>
        </w:numPr>
        <w:tabs>
          <w:tab w:val="left" w:pos="1540"/>
          <w:tab w:val="left" w:pos="1541"/>
        </w:tabs>
        <w:spacing w:before="0" w:after="0" w:line="321" w:lineRule="exact"/>
        <w:ind w:left="1540" w:right="0" w:hanging="721"/>
        <w:jc w:val="left"/>
        <w:rPr>
          <w:sz w:val="28"/>
        </w:rPr>
      </w:pPr>
      <w:r>
        <w:rPr>
          <w:sz w:val="28"/>
        </w:rPr>
        <w:t>Compile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Run:</w:t>
      </w:r>
    </w:p>
    <w:p>
      <w:pPr>
        <w:pStyle w:val="9"/>
        <w:numPr>
          <w:ilvl w:val="1"/>
          <w:numId w:val="10"/>
        </w:numPr>
        <w:tabs>
          <w:tab w:val="left" w:pos="1540"/>
          <w:tab w:val="left" w:pos="1541"/>
        </w:tabs>
        <w:spacing w:before="24" w:after="0" w:line="259" w:lineRule="auto"/>
        <w:ind w:left="820" w:right="960" w:firstLine="0"/>
        <w:jc w:val="left"/>
        <w:rPr>
          <w:sz w:val="28"/>
        </w:rPr>
      </w:pPr>
      <w:r>
        <w:rPr>
          <w:sz w:val="28"/>
        </w:rPr>
        <w:t>Compile the program with appropriate multithreading flags (e.g., -</w:t>
      </w:r>
      <w:r>
        <w:rPr>
          <w:spacing w:val="-67"/>
          <w:sz w:val="28"/>
        </w:rPr>
        <w:t xml:space="preserve"> </w:t>
      </w:r>
      <w:r>
        <w:rPr>
          <w:sz w:val="28"/>
        </w:rPr>
        <w:t>pthread for gcc on Unix-based</w:t>
      </w:r>
      <w:r>
        <w:rPr>
          <w:spacing w:val="-2"/>
          <w:sz w:val="28"/>
        </w:rPr>
        <w:t xml:space="preserve"> </w:t>
      </w:r>
      <w:r>
        <w:rPr>
          <w:sz w:val="28"/>
        </w:rPr>
        <w:t>systems).</w:t>
      </w:r>
    </w:p>
    <w:p>
      <w:pPr>
        <w:pStyle w:val="9"/>
        <w:numPr>
          <w:ilvl w:val="1"/>
          <w:numId w:val="10"/>
        </w:numPr>
        <w:tabs>
          <w:tab w:val="left" w:pos="1540"/>
          <w:tab w:val="left" w:pos="1541"/>
        </w:tabs>
        <w:spacing w:before="1" w:after="0" w:line="259" w:lineRule="auto"/>
        <w:ind w:left="820" w:right="1578" w:firstLine="0"/>
        <w:jc w:val="left"/>
        <w:rPr>
          <w:sz w:val="28"/>
        </w:rPr>
      </w:pPr>
      <w:r>
        <w:rPr>
          <w:sz w:val="28"/>
        </w:rPr>
        <w:t>Run the program to observe the dining philosophers problem</w:t>
      </w:r>
      <w:r>
        <w:rPr>
          <w:spacing w:val="-67"/>
          <w:sz w:val="28"/>
        </w:rPr>
        <w:t xml:space="preserve"> </w:t>
      </w:r>
      <w:r>
        <w:rPr>
          <w:sz w:val="28"/>
        </w:rPr>
        <w:t>simulation.</w:t>
      </w:r>
    </w:p>
    <w:p>
      <w:pPr>
        <w:pStyle w:val="3"/>
      </w:pPr>
      <w:r>
        <w:t>PROGRAM</w:t>
      </w:r>
      <w:r>
        <w:rPr>
          <w:spacing w:val="-3"/>
        </w:rPr>
        <w:t xml:space="preserve"> </w:t>
      </w:r>
      <w:r>
        <w:t>:</w:t>
      </w:r>
    </w:p>
    <w:p>
      <w:pPr>
        <w:pStyle w:val="6"/>
        <w:spacing w:before="24" w:line="259" w:lineRule="auto"/>
        <w:ind w:left="820" w:right="6710"/>
      </w:pPr>
      <w:r>
        <w:t>#include &lt;stdio.h&gt;</w:t>
      </w:r>
      <w:r>
        <w:rPr>
          <w:spacing w:val="1"/>
        </w:rPr>
        <w:t xml:space="preserve"> </w:t>
      </w:r>
      <w:r>
        <w:t>#include &lt;stdlib.h&gt;</w:t>
      </w:r>
      <w:r>
        <w:rPr>
          <w:spacing w:val="1"/>
        </w:rPr>
        <w:t xml:space="preserve"> </w:t>
      </w:r>
      <w:r>
        <w:t>#include &lt;pthread.h&gt;</w:t>
      </w:r>
      <w:r>
        <w:rPr>
          <w:spacing w:val="-67"/>
        </w:rPr>
        <w:t xml:space="preserve"> </w:t>
      </w:r>
      <w:r>
        <w:t>#include</w:t>
      </w:r>
      <w:r>
        <w:rPr>
          <w:spacing w:val="-4"/>
        </w:rPr>
        <w:t xml:space="preserve"> </w:t>
      </w:r>
      <w:r>
        <w:t>&lt;unistd.h&gt;</w:t>
      </w:r>
    </w:p>
    <w:p>
      <w:pPr>
        <w:pStyle w:val="6"/>
        <w:spacing w:before="2"/>
        <w:rPr>
          <w:sz w:val="30"/>
        </w:rPr>
      </w:pPr>
    </w:p>
    <w:p>
      <w:pPr>
        <w:pStyle w:val="6"/>
        <w:ind w:left="820"/>
      </w:pPr>
      <w:r>
        <w:t>#define</w:t>
      </w:r>
      <w:r>
        <w:rPr>
          <w:spacing w:val="-5"/>
        </w:rPr>
        <w:t xml:space="preserve"> </w:t>
      </w:r>
      <w:r>
        <w:t>NUM_PHILOSOPHERS</w:t>
      </w:r>
      <w:r>
        <w:rPr>
          <w:spacing w:val="-5"/>
        </w:rPr>
        <w:t xml:space="preserve"> </w:t>
      </w:r>
      <w:r>
        <w:t>5</w:t>
      </w:r>
    </w:p>
    <w:p>
      <w:pPr>
        <w:spacing w:after="0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9"/>
        <w:rPr>
          <w:sz w:val="8"/>
        </w:rPr>
      </w:pPr>
    </w:p>
    <w:p>
      <w:pPr>
        <w:pStyle w:val="6"/>
        <w:spacing w:before="89"/>
        <w:ind w:left="820"/>
      </w:pPr>
      <w:r>
        <w:t>pthread_mutex_t</w:t>
      </w:r>
      <w:r>
        <w:rPr>
          <w:spacing w:val="-13"/>
        </w:rPr>
        <w:t xml:space="preserve"> </w:t>
      </w:r>
      <w:r>
        <w:t>chopsticks[NUM_PHILOSOPHERS];</w:t>
      </w:r>
    </w:p>
    <w:p>
      <w:pPr>
        <w:pStyle w:val="6"/>
        <w:spacing w:before="3"/>
        <w:rPr>
          <w:sz w:val="32"/>
        </w:rPr>
      </w:pPr>
    </w:p>
    <w:p>
      <w:pPr>
        <w:pStyle w:val="6"/>
        <w:spacing w:before="1" w:line="259" w:lineRule="auto"/>
        <w:ind w:left="1098" w:right="4292" w:hanging="279"/>
      </w:pPr>
      <w:r>
        <w:t>void*</w:t>
      </w:r>
      <w:r>
        <w:rPr>
          <w:spacing w:val="-10"/>
        </w:rPr>
        <w:t xml:space="preserve"> </w:t>
      </w:r>
      <w:r>
        <w:t>philosopherLifeCycle(void*</w:t>
      </w:r>
      <w:r>
        <w:rPr>
          <w:spacing w:val="-7"/>
        </w:rPr>
        <w:t xml:space="preserve"> </w:t>
      </w:r>
      <w:r>
        <w:t>arg)</w:t>
      </w:r>
      <w:r>
        <w:rPr>
          <w:spacing w:val="-8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id</w:t>
      </w:r>
      <w:r>
        <w:rPr>
          <w:spacing w:val="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*((int*)arg);</w:t>
      </w:r>
    </w:p>
    <w:p>
      <w:pPr>
        <w:pStyle w:val="6"/>
        <w:ind w:left="1098"/>
      </w:pPr>
      <w:r>
        <w:t>int</w:t>
      </w:r>
      <w:r>
        <w:rPr>
          <w:spacing w:val="-4"/>
        </w:rPr>
        <w:t xml:space="preserve"> </w:t>
      </w:r>
      <w:r>
        <w:t>left_chopstick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id;</w:t>
      </w:r>
    </w:p>
    <w:p>
      <w:pPr>
        <w:pStyle w:val="6"/>
        <w:spacing w:before="26"/>
        <w:ind w:left="1098"/>
      </w:pPr>
      <w:r>
        <w:t>int</w:t>
      </w:r>
      <w:r>
        <w:rPr>
          <w:spacing w:val="-2"/>
        </w:rPr>
        <w:t xml:space="preserve"> </w:t>
      </w:r>
      <w:r>
        <w:t>right_chopstick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(id</w:t>
      </w:r>
      <w:r>
        <w:rPr>
          <w:spacing w:val="-2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1)</w:t>
      </w:r>
      <w:r>
        <w:rPr>
          <w:spacing w:val="-3"/>
        </w:rPr>
        <w:t xml:space="preserve"> </w:t>
      </w:r>
      <w:r>
        <w:t>%</w:t>
      </w:r>
      <w:r>
        <w:rPr>
          <w:spacing w:val="-4"/>
        </w:rPr>
        <w:t xml:space="preserve"> </w:t>
      </w:r>
      <w:r>
        <w:t>NUM_PHILOSOPHERS;</w:t>
      </w:r>
    </w:p>
    <w:p>
      <w:pPr>
        <w:pStyle w:val="6"/>
        <w:spacing w:before="4"/>
        <w:rPr>
          <w:sz w:val="32"/>
        </w:rPr>
      </w:pPr>
    </w:p>
    <w:p>
      <w:pPr>
        <w:pStyle w:val="6"/>
        <w:ind w:right="7619"/>
        <w:jc w:val="right"/>
      </w:pPr>
      <w:r>
        <w:t>while</w:t>
      </w:r>
      <w:r>
        <w:rPr>
          <w:spacing w:val="-1"/>
        </w:rPr>
        <w:t xml:space="preserve"> </w:t>
      </w:r>
      <w:r>
        <w:t>(1)</w:t>
      </w:r>
      <w:r>
        <w:rPr>
          <w:spacing w:val="-1"/>
        </w:rPr>
        <w:t xml:space="preserve"> </w:t>
      </w:r>
      <w:r>
        <w:t>{</w:t>
      </w:r>
    </w:p>
    <w:p>
      <w:pPr>
        <w:pStyle w:val="6"/>
        <w:spacing w:before="26"/>
        <w:ind w:right="7674"/>
        <w:jc w:val="right"/>
      </w:pPr>
      <w:r>
        <w:t>//</w:t>
      </w:r>
      <w:r>
        <w:rPr>
          <w:spacing w:val="-6"/>
        </w:rPr>
        <w:t xml:space="preserve"> </w:t>
      </w:r>
      <w:r>
        <w:t>Think</w:t>
      </w:r>
    </w:p>
    <w:p>
      <w:pPr>
        <w:pStyle w:val="6"/>
        <w:spacing w:before="26"/>
        <w:ind w:left="1377"/>
      </w:pPr>
      <w:r>
        <w:t>printf("Philosopher</w:t>
      </w:r>
      <w:r>
        <w:rPr>
          <w:spacing w:val="-3"/>
        </w:rPr>
        <w:t xml:space="preserve"> </w:t>
      </w:r>
      <w:r>
        <w:t>%d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thinking...\n",</w:t>
      </w:r>
      <w:r>
        <w:rPr>
          <w:spacing w:val="-3"/>
        </w:rPr>
        <w:t xml:space="preserve"> </w:t>
      </w:r>
      <w:r>
        <w:t>id);</w:t>
      </w:r>
    </w:p>
    <w:p>
      <w:pPr>
        <w:pStyle w:val="6"/>
        <w:spacing w:before="4"/>
        <w:rPr>
          <w:sz w:val="32"/>
        </w:rPr>
      </w:pPr>
    </w:p>
    <w:p>
      <w:pPr>
        <w:pStyle w:val="6"/>
        <w:spacing w:line="259" w:lineRule="auto"/>
        <w:ind w:left="1377" w:right="1939"/>
      </w:pPr>
      <w:r>
        <w:t>// Pick up chopsticks</w:t>
      </w:r>
      <w:r>
        <w:rPr>
          <w:spacing w:val="1"/>
        </w:rPr>
        <w:t xml:space="preserve"> </w:t>
      </w:r>
      <w:r>
        <w:t>pthread_mutex_lock(&amp;chopsticks[left_chopstick]);</w:t>
      </w:r>
      <w:r>
        <w:rPr>
          <w:spacing w:val="1"/>
        </w:rPr>
        <w:t xml:space="preserve"> </w:t>
      </w:r>
      <w:r>
        <w:rPr>
          <w:spacing w:val="-1"/>
        </w:rPr>
        <w:t>pthread_mutex_lock(&amp;chopsticks[right_chopstick]);</w:t>
      </w:r>
    </w:p>
    <w:p>
      <w:pPr>
        <w:pStyle w:val="6"/>
        <w:spacing w:before="1"/>
        <w:rPr>
          <w:sz w:val="30"/>
        </w:rPr>
      </w:pPr>
    </w:p>
    <w:p>
      <w:pPr>
        <w:pStyle w:val="6"/>
        <w:spacing w:before="1"/>
        <w:ind w:left="1377"/>
      </w:pPr>
      <w:r>
        <w:t>// Eat</w:t>
      </w:r>
    </w:p>
    <w:p>
      <w:pPr>
        <w:pStyle w:val="6"/>
        <w:spacing w:before="26" w:line="259" w:lineRule="auto"/>
        <w:ind w:left="1377" w:right="3860"/>
      </w:pPr>
      <w:r>
        <w:t>printf("Philosopher %d is eating...\n", id);</w:t>
      </w:r>
      <w:r>
        <w:rPr>
          <w:spacing w:val="-67"/>
        </w:rPr>
        <w:t xml:space="preserve"> </w:t>
      </w:r>
      <w:r>
        <w:t>sleep(rand()</w:t>
      </w:r>
      <w:r>
        <w:rPr>
          <w:spacing w:val="-1"/>
        </w:rPr>
        <w:t xml:space="preserve"> </w:t>
      </w:r>
      <w:r>
        <w:t>%</w:t>
      </w:r>
      <w:r>
        <w:rPr>
          <w:spacing w:val="-2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1);</w:t>
      </w:r>
      <w:r>
        <w:rPr>
          <w:spacing w:val="-3"/>
        </w:rPr>
        <w:t xml:space="preserve"> </w:t>
      </w:r>
      <w:r>
        <w:t>//</w:t>
      </w:r>
      <w:r>
        <w:rPr>
          <w:spacing w:val="1"/>
        </w:rPr>
        <w:t xml:space="preserve"> </w:t>
      </w:r>
      <w:r>
        <w:t>Eating</w:t>
      </w:r>
      <w:r>
        <w:rPr>
          <w:spacing w:val="1"/>
        </w:rPr>
        <w:t xml:space="preserve"> </w:t>
      </w:r>
      <w:r>
        <w:t>time</w:t>
      </w:r>
    </w:p>
    <w:p>
      <w:pPr>
        <w:pStyle w:val="6"/>
        <w:spacing w:before="3"/>
        <w:rPr>
          <w:sz w:val="30"/>
        </w:rPr>
      </w:pPr>
    </w:p>
    <w:p>
      <w:pPr>
        <w:pStyle w:val="6"/>
        <w:spacing w:line="259" w:lineRule="auto"/>
        <w:ind w:left="1377" w:right="1939"/>
      </w:pPr>
      <w:r>
        <w:t>// Put</w:t>
      </w:r>
      <w:r>
        <w:rPr>
          <w:spacing w:val="1"/>
        </w:rPr>
        <w:t xml:space="preserve"> </w:t>
      </w:r>
      <w:r>
        <w:t>down</w:t>
      </w:r>
      <w:r>
        <w:rPr>
          <w:spacing w:val="1"/>
        </w:rPr>
        <w:t xml:space="preserve"> </w:t>
      </w:r>
      <w:r>
        <w:t>chopsticks</w:t>
      </w:r>
      <w:r>
        <w:rPr>
          <w:spacing w:val="1"/>
        </w:rPr>
        <w:t xml:space="preserve"> </w:t>
      </w:r>
      <w:r>
        <w:t>pthread_mutex_unlock(&amp;chopsticks[left_chopstick]);</w:t>
      </w:r>
      <w:r>
        <w:rPr>
          <w:spacing w:val="1"/>
        </w:rPr>
        <w:t xml:space="preserve"> </w:t>
      </w:r>
      <w:r>
        <w:rPr>
          <w:spacing w:val="-1"/>
        </w:rPr>
        <w:t>pthread_mutex_unlock(&amp;chopsticks[right_chopstick]);</w:t>
      </w:r>
    </w:p>
    <w:p>
      <w:pPr>
        <w:pStyle w:val="6"/>
        <w:spacing w:before="5"/>
        <w:rPr>
          <w:sz w:val="22"/>
        </w:rPr>
      </w:pPr>
    </w:p>
    <w:p>
      <w:pPr>
        <w:pStyle w:val="6"/>
        <w:spacing w:before="89"/>
        <w:ind w:left="1377"/>
      </w:pPr>
      <w:r>
        <w:t>//</w:t>
      </w:r>
      <w:r>
        <w:rPr>
          <w:spacing w:val="-1"/>
        </w:rPr>
        <w:t xml:space="preserve"> </w:t>
      </w:r>
      <w:r>
        <w:t>Repeat the</w:t>
      </w:r>
      <w:r>
        <w:rPr>
          <w:spacing w:val="-1"/>
        </w:rPr>
        <w:t xml:space="preserve"> </w:t>
      </w:r>
      <w:r>
        <w:t>cycle</w:t>
      </w:r>
    </w:p>
    <w:p>
      <w:pPr>
        <w:pStyle w:val="6"/>
        <w:spacing w:before="24"/>
        <w:ind w:left="1098"/>
      </w:pPr>
      <w:r>
        <w:rPr>
          <w:w w:val="100"/>
        </w:rPr>
        <w:t>}</w:t>
      </w:r>
    </w:p>
    <w:p>
      <w:pPr>
        <w:pStyle w:val="6"/>
        <w:spacing w:before="26"/>
        <w:ind w:left="820"/>
      </w:pPr>
      <w:r>
        <w:rPr>
          <w:w w:val="100"/>
        </w:rPr>
        <w:t>}</w:t>
      </w:r>
    </w:p>
    <w:p>
      <w:pPr>
        <w:pStyle w:val="6"/>
        <w:spacing w:before="9"/>
        <w:rPr>
          <w:sz w:val="24"/>
        </w:rPr>
      </w:pPr>
    </w:p>
    <w:p>
      <w:pPr>
        <w:pStyle w:val="6"/>
        <w:spacing w:before="89"/>
        <w:ind w:left="820"/>
      </w:pPr>
      <w:r>
        <w:t>int</w:t>
      </w:r>
      <w:r>
        <w:rPr>
          <w:spacing w:val="-1"/>
        </w:rPr>
        <w:t xml:space="preserve"> </w:t>
      </w:r>
      <w:r>
        <w:t>main()</w:t>
      </w:r>
      <w:r>
        <w:rPr>
          <w:spacing w:val="-1"/>
        </w:rPr>
        <w:t xml:space="preserve"> </w:t>
      </w:r>
      <w:r>
        <w:t>{</w:t>
      </w:r>
    </w:p>
    <w:p>
      <w:pPr>
        <w:pStyle w:val="6"/>
        <w:spacing w:before="23" w:line="259" w:lineRule="auto"/>
        <w:ind w:left="1098" w:right="3172"/>
      </w:pPr>
      <w:r>
        <w:rPr>
          <w:spacing w:val="-1"/>
        </w:rPr>
        <w:t xml:space="preserve">pthread_t </w:t>
      </w:r>
      <w:r>
        <w:t>philosophers[NUM_PHILOSOPHERS];</w:t>
      </w:r>
      <w:r>
        <w:rPr>
          <w:spacing w:val="-67"/>
        </w:rPr>
        <w:t xml:space="preserve"> </w:t>
      </w:r>
      <w:r>
        <w:t>int</w:t>
      </w:r>
      <w:r>
        <w:rPr>
          <w:spacing w:val="-6"/>
        </w:rPr>
        <w:t xml:space="preserve"> </w:t>
      </w:r>
      <w:r>
        <w:t>philosopher_ids[NUM_PHILOSOPHERS];</w:t>
      </w:r>
    </w:p>
    <w:p>
      <w:pPr>
        <w:pStyle w:val="6"/>
        <w:spacing w:before="4"/>
        <w:rPr>
          <w:sz w:val="30"/>
        </w:rPr>
      </w:pPr>
    </w:p>
    <w:p>
      <w:pPr>
        <w:pStyle w:val="6"/>
        <w:ind w:left="1098"/>
      </w:pPr>
      <w:r>
        <w:t>//</w:t>
      </w:r>
      <w:r>
        <w:rPr>
          <w:spacing w:val="-3"/>
        </w:rPr>
        <w:t xml:space="preserve"> </w:t>
      </w:r>
      <w:r>
        <w:t>Initialize</w:t>
      </w:r>
      <w:r>
        <w:rPr>
          <w:spacing w:val="-3"/>
        </w:rPr>
        <w:t xml:space="preserve"> </w:t>
      </w:r>
      <w:r>
        <w:t>mutex</w:t>
      </w:r>
      <w:r>
        <w:rPr>
          <w:spacing w:val="-2"/>
        </w:rPr>
        <w:t xml:space="preserve"> </w:t>
      </w:r>
      <w:r>
        <w:t>locks</w:t>
      </w:r>
    </w:p>
    <w:p>
      <w:pPr>
        <w:pStyle w:val="6"/>
        <w:spacing w:before="26"/>
        <w:ind w:left="1098"/>
      </w:pPr>
      <w:r>
        <w:t>for</w:t>
      </w:r>
      <w:r>
        <w:rPr>
          <w:spacing w:val="-2"/>
        </w:rPr>
        <w:t xml:space="preserve"> </w:t>
      </w:r>
      <w:r>
        <w:t>(int i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NUM_PHILOSOPHERS;</w:t>
      </w:r>
      <w:r>
        <w:rPr>
          <w:spacing w:val="-1"/>
        </w:rPr>
        <w:t xml:space="preserve"> </w:t>
      </w:r>
      <w:r>
        <w:t>++i)</w:t>
      </w:r>
      <w:r>
        <w:rPr>
          <w:spacing w:val="-1"/>
        </w:rPr>
        <w:t xml:space="preserve"> </w:t>
      </w:r>
      <w:r>
        <w:t>{</w:t>
      </w:r>
    </w:p>
    <w:p>
      <w:pPr>
        <w:pStyle w:val="6"/>
        <w:spacing w:before="24"/>
        <w:ind w:left="1377"/>
      </w:pPr>
      <w:r>
        <w:t>pthread_mutex_init(&amp;chopsticks[i],</w:t>
      </w:r>
      <w:r>
        <w:rPr>
          <w:spacing w:val="-14"/>
        </w:rPr>
        <w:t xml:space="preserve"> </w:t>
      </w:r>
      <w:r>
        <w:t>NULL);</w:t>
      </w:r>
    </w:p>
    <w:p>
      <w:pPr>
        <w:pStyle w:val="6"/>
        <w:spacing w:before="26"/>
        <w:ind w:left="1098"/>
      </w:pPr>
      <w:r>
        <w:rPr>
          <w:w w:val="100"/>
        </w:rPr>
        <w:t>}</w:t>
      </w:r>
    </w:p>
    <w:p>
      <w:pPr>
        <w:pStyle w:val="6"/>
        <w:spacing w:before="6"/>
        <w:rPr>
          <w:sz w:val="32"/>
        </w:rPr>
      </w:pPr>
    </w:p>
    <w:p>
      <w:pPr>
        <w:pStyle w:val="6"/>
        <w:ind w:left="1098"/>
      </w:pPr>
      <w:r>
        <w:t>//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philosopher</w:t>
      </w:r>
      <w:r>
        <w:rPr>
          <w:spacing w:val="-2"/>
        </w:rPr>
        <w:t xml:space="preserve"> </w:t>
      </w:r>
      <w:r>
        <w:t>threads</w:t>
      </w:r>
    </w:p>
    <w:p>
      <w:pPr>
        <w:pStyle w:val="6"/>
        <w:spacing w:before="24"/>
        <w:ind w:left="1098"/>
      </w:pPr>
      <w:r>
        <w:t>for</w:t>
      </w:r>
      <w:r>
        <w:rPr>
          <w:spacing w:val="-2"/>
        </w:rPr>
        <w:t xml:space="preserve"> </w:t>
      </w:r>
      <w:r>
        <w:t>(int i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NUM_PHILOSOPHERS;</w:t>
      </w:r>
      <w:r>
        <w:rPr>
          <w:spacing w:val="1"/>
        </w:rPr>
        <w:t xml:space="preserve"> </w:t>
      </w:r>
      <w:r>
        <w:t>++i)</w:t>
      </w:r>
      <w:r>
        <w:rPr>
          <w:spacing w:val="-1"/>
        </w:rPr>
        <w:t xml:space="preserve"> </w:t>
      </w:r>
      <w:r>
        <w:t>{</w:t>
      </w:r>
    </w:p>
    <w:p>
      <w:pPr>
        <w:pStyle w:val="6"/>
        <w:spacing w:before="26"/>
        <w:ind w:left="1377"/>
      </w:pPr>
      <w:r>
        <w:t>philosopher_ids[i]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i;</w:t>
      </w:r>
    </w:p>
    <w:p>
      <w:pPr>
        <w:spacing w:after="0"/>
        <w:sectPr>
          <w:pgSz w:w="11910" w:h="16840"/>
          <w:pgMar w:top="1580" w:right="620" w:bottom="280" w:left="1340" w:header="720" w:footer="720" w:gutter="0"/>
          <w:cols w:space="720" w:num="1"/>
        </w:sectPr>
      </w:pPr>
    </w:p>
    <w:p>
      <w:pPr>
        <w:pStyle w:val="6"/>
        <w:spacing w:before="62" w:line="259" w:lineRule="auto"/>
        <w:ind w:left="820" w:right="1361" w:firstLine="556"/>
      </w:pPr>
      <w:r>
        <w:t>pthread_create(&amp;philosophers[i], NULL, philosopherLifeCycle,</w:t>
      </w:r>
      <w:r>
        <w:rPr>
          <w:spacing w:val="-67"/>
        </w:rPr>
        <w:t xml:space="preserve"> </w:t>
      </w:r>
      <w:r>
        <w:t>(void*)&amp;philosopher_ids[i]);</w:t>
      </w:r>
    </w:p>
    <w:p>
      <w:pPr>
        <w:pStyle w:val="6"/>
        <w:ind w:left="1098"/>
      </w:pPr>
      <w:r>
        <w:rPr>
          <w:w w:val="100"/>
        </w:rPr>
        <w:t>}</w:t>
      </w:r>
    </w:p>
    <w:p>
      <w:pPr>
        <w:pStyle w:val="6"/>
        <w:spacing w:before="4"/>
        <w:rPr>
          <w:sz w:val="32"/>
        </w:rPr>
      </w:pPr>
    </w:p>
    <w:p>
      <w:pPr>
        <w:pStyle w:val="6"/>
        <w:spacing w:line="259" w:lineRule="auto"/>
        <w:ind w:left="1098" w:right="2092"/>
      </w:pPr>
      <w:r>
        <w:t>//</w:t>
      </w:r>
      <w:r>
        <w:rPr>
          <w:spacing w:val="-11"/>
        </w:rPr>
        <w:t xml:space="preserve"> </w:t>
      </w:r>
      <w:r>
        <w:t>Wait</w:t>
      </w:r>
      <w:r>
        <w:rPr>
          <w:spacing w:val="-4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threads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finish</w:t>
      </w:r>
      <w:r>
        <w:rPr>
          <w:spacing w:val="-5"/>
        </w:rPr>
        <w:t xml:space="preserve"> </w:t>
      </w:r>
      <w:r>
        <w:t>(although</w:t>
      </w:r>
      <w:r>
        <w:rPr>
          <w:spacing w:val="-8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run</w:t>
      </w:r>
      <w:r>
        <w:rPr>
          <w:spacing w:val="-5"/>
        </w:rPr>
        <w:t xml:space="preserve"> </w:t>
      </w:r>
      <w:r>
        <w:t>indefinitely)</w:t>
      </w:r>
      <w:r>
        <w:rPr>
          <w:spacing w:val="-6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(int</w:t>
      </w:r>
      <w:r>
        <w:rPr>
          <w:spacing w:val="1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= 0; i &lt;</w:t>
      </w:r>
      <w:r>
        <w:rPr>
          <w:spacing w:val="-1"/>
        </w:rPr>
        <w:t xml:space="preserve"> </w:t>
      </w:r>
      <w:r>
        <w:t>NUM_PHILOSOPHERS; ++i)</w:t>
      </w:r>
      <w:r>
        <w:rPr>
          <w:spacing w:val="-1"/>
        </w:rPr>
        <w:t xml:space="preserve"> </w:t>
      </w:r>
      <w:r>
        <w:t>{</w:t>
      </w:r>
    </w:p>
    <w:p>
      <w:pPr>
        <w:pStyle w:val="6"/>
        <w:spacing w:before="1"/>
        <w:ind w:left="1377"/>
      </w:pPr>
      <w:r>
        <w:t>pthread_join(philosophers[i],</w:t>
      </w:r>
      <w:r>
        <w:rPr>
          <w:spacing w:val="-11"/>
        </w:rPr>
        <w:t xml:space="preserve"> </w:t>
      </w:r>
      <w:r>
        <w:t>NULL);</w:t>
      </w:r>
    </w:p>
    <w:p>
      <w:pPr>
        <w:pStyle w:val="6"/>
        <w:spacing w:before="23"/>
        <w:ind w:left="1098"/>
      </w:pPr>
      <w:r>
        <w:rPr>
          <w:w w:val="100"/>
        </w:rPr>
        <w:t>}</w:t>
      </w:r>
    </w:p>
    <w:p>
      <w:pPr>
        <w:pStyle w:val="6"/>
        <w:spacing w:before="6"/>
        <w:rPr>
          <w:sz w:val="32"/>
        </w:rPr>
      </w:pPr>
    </w:p>
    <w:p>
      <w:pPr>
        <w:pStyle w:val="6"/>
        <w:ind w:left="1098"/>
      </w:pPr>
      <w:r>
        <w:t>//</w:t>
      </w:r>
      <w:r>
        <w:rPr>
          <w:spacing w:val="-1"/>
        </w:rPr>
        <w:t xml:space="preserve"> </w:t>
      </w:r>
      <w:r>
        <w:t>Destroy mutex</w:t>
      </w:r>
      <w:r>
        <w:rPr>
          <w:spacing w:val="-5"/>
        </w:rPr>
        <w:t xml:space="preserve"> </w:t>
      </w:r>
      <w:r>
        <w:t>locks</w:t>
      </w:r>
    </w:p>
    <w:p>
      <w:pPr>
        <w:pStyle w:val="6"/>
        <w:spacing w:before="26"/>
        <w:ind w:left="1098"/>
      </w:pPr>
      <w:r>
        <w:t>for</w:t>
      </w:r>
      <w:r>
        <w:rPr>
          <w:spacing w:val="-2"/>
        </w:rPr>
        <w:t xml:space="preserve"> </w:t>
      </w:r>
      <w:r>
        <w:t>(int i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NUM_PHILOSOPHERS;</w:t>
      </w:r>
      <w:r>
        <w:rPr>
          <w:spacing w:val="-1"/>
        </w:rPr>
        <w:t xml:space="preserve"> </w:t>
      </w:r>
      <w:r>
        <w:t>++i)</w:t>
      </w:r>
      <w:r>
        <w:rPr>
          <w:spacing w:val="-1"/>
        </w:rPr>
        <w:t xml:space="preserve"> </w:t>
      </w:r>
      <w:r>
        <w:t>{</w:t>
      </w:r>
    </w:p>
    <w:p>
      <w:pPr>
        <w:pStyle w:val="6"/>
        <w:spacing w:before="27"/>
        <w:ind w:left="1377"/>
      </w:pPr>
      <w:r>
        <w:t>pthread_mutex_destroy(&amp;chopsticks[i]);</w:t>
      </w:r>
    </w:p>
    <w:p>
      <w:pPr>
        <w:pStyle w:val="6"/>
        <w:spacing w:before="24"/>
        <w:ind w:left="1098"/>
      </w:pPr>
      <w:r>
        <w:rPr>
          <w:w w:val="100"/>
        </w:rPr>
        <w:t>}</w:t>
      </w:r>
    </w:p>
    <w:p>
      <w:pPr>
        <w:pStyle w:val="6"/>
        <w:spacing w:before="9"/>
        <w:rPr>
          <w:sz w:val="24"/>
        </w:rPr>
      </w:pPr>
    </w:p>
    <w:p>
      <w:pPr>
        <w:pStyle w:val="6"/>
        <w:spacing w:before="89"/>
        <w:ind w:left="1098"/>
      </w:pPr>
      <w:r>
        <w:t>return 0;</w:t>
      </w:r>
    </w:p>
    <w:p>
      <w:pPr>
        <w:pStyle w:val="6"/>
        <w:spacing w:before="26"/>
        <w:ind w:left="820"/>
      </w:pPr>
      <w:r>
        <w:rPr>
          <w:w w:val="100"/>
        </w:rPr>
        <w:t>}</w:t>
      </w:r>
    </w:p>
    <w:p>
      <w:pPr>
        <w:pStyle w:val="6"/>
        <w:spacing w:before="6"/>
        <w:rPr>
          <w:sz w:val="24"/>
        </w:rPr>
      </w:pPr>
    </w:p>
    <w:p>
      <w:pPr>
        <w:pStyle w:val="3"/>
        <w:spacing w:before="89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276225</wp:posOffset>
            </wp:positionV>
            <wp:extent cx="3314700" cy="2263140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4886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</w:t>
      </w:r>
      <w:r>
        <w:rPr>
          <w:spacing w:val="-6"/>
        </w:rPr>
        <w:t xml:space="preserve"> </w:t>
      </w:r>
      <w:r>
        <w:t>:</w:t>
      </w:r>
    </w:p>
    <w:p>
      <w:pPr>
        <w:pStyle w:val="6"/>
        <w:spacing w:before="6"/>
        <w:rPr>
          <w:b/>
          <w:sz w:val="44"/>
        </w:rPr>
      </w:pPr>
    </w:p>
    <w:p>
      <w:pPr>
        <w:pStyle w:val="9"/>
        <w:numPr>
          <w:ilvl w:val="0"/>
          <w:numId w:val="13"/>
        </w:numPr>
        <w:tabs>
          <w:tab w:val="left" w:pos="1243"/>
        </w:tabs>
        <w:spacing w:before="0" w:after="0" w:line="259" w:lineRule="auto"/>
        <w:ind w:left="820" w:right="992" w:firstLine="0"/>
        <w:jc w:val="left"/>
        <w:rPr>
          <w:b/>
          <w:sz w:val="28"/>
        </w:rPr>
      </w:pPr>
      <w:r>
        <w:rPr>
          <w:b/>
          <w:sz w:val="28"/>
        </w:rPr>
        <w:t>Construct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program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implement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various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memory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allocation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strategies.</w:t>
      </w:r>
    </w:p>
    <w:p>
      <w:pPr>
        <w:pStyle w:val="6"/>
        <w:rPr>
          <w:b/>
          <w:sz w:val="30"/>
        </w:rPr>
      </w:pPr>
    </w:p>
    <w:p>
      <w:pPr>
        <w:pStyle w:val="6"/>
        <w:spacing w:before="11"/>
        <w:rPr>
          <w:b/>
          <w:sz w:val="27"/>
        </w:rPr>
      </w:pPr>
    </w:p>
    <w:p>
      <w:pPr>
        <w:pStyle w:val="3"/>
      </w:pPr>
      <w:r>
        <w:t>AIM</w:t>
      </w:r>
      <w:r>
        <w:rPr>
          <w:spacing w:val="-2"/>
        </w:rPr>
        <w:t xml:space="preserve"> </w:t>
      </w:r>
      <w:r>
        <w:t>:</w:t>
      </w:r>
    </w:p>
    <w:p>
      <w:pPr>
        <w:pStyle w:val="6"/>
        <w:spacing w:before="187" w:line="256" w:lineRule="auto"/>
        <w:ind w:left="820" w:right="1429"/>
      </w:pPr>
      <w:r>
        <w:t>To</w:t>
      </w:r>
      <w:r>
        <w:rPr>
          <w:spacing w:val="-5"/>
        </w:rPr>
        <w:t xml:space="preserve"> </w:t>
      </w:r>
      <w:r>
        <w:t>construct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</w:t>
      </w:r>
      <w:r>
        <w:rPr>
          <w:spacing w:val="-5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implement</w:t>
      </w:r>
      <w:r>
        <w:rPr>
          <w:spacing w:val="-4"/>
        </w:rPr>
        <w:t xml:space="preserve"> </w:t>
      </w:r>
      <w:r>
        <w:t>various</w:t>
      </w:r>
      <w:r>
        <w:rPr>
          <w:spacing w:val="-4"/>
        </w:rPr>
        <w:t xml:space="preserve"> </w:t>
      </w:r>
      <w:r>
        <w:t>memory</w:t>
      </w:r>
      <w:r>
        <w:rPr>
          <w:spacing w:val="-5"/>
        </w:rPr>
        <w:t xml:space="preserve"> </w:t>
      </w:r>
      <w:r>
        <w:t>allocation</w:t>
      </w:r>
      <w:r>
        <w:rPr>
          <w:spacing w:val="-67"/>
        </w:rPr>
        <w:t xml:space="preserve"> </w:t>
      </w:r>
      <w:r>
        <w:t>strategies.</w:t>
      </w:r>
    </w:p>
    <w:p>
      <w:pPr>
        <w:pStyle w:val="3"/>
        <w:spacing w:before="165"/>
      </w:pPr>
      <w:r>
        <w:t>ALGORITHM</w:t>
      </w:r>
      <w:r>
        <w:rPr>
          <w:spacing w:val="-1"/>
        </w:rPr>
        <w:t xml:space="preserve"> </w:t>
      </w:r>
      <w:r>
        <w:t>:</w:t>
      </w:r>
    </w:p>
    <w:p>
      <w:pPr>
        <w:pStyle w:val="9"/>
        <w:numPr>
          <w:ilvl w:val="0"/>
          <w:numId w:val="14"/>
        </w:numPr>
        <w:tabs>
          <w:tab w:val="left" w:pos="1540"/>
          <w:tab w:val="left" w:pos="1541"/>
        </w:tabs>
        <w:spacing w:before="184" w:after="0" w:line="240" w:lineRule="auto"/>
        <w:ind w:left="1540" w:right="0" w:hanging="721"/>
        <w:jc w:val="left"/>
        <w:rPr>
          <w:sz w:val="28"/>
        </w:rPr>
      </w:pPr>
      <w:r>
        <w:rPr>
          <w:sz w:val="28"/>
        </w:rPr>
        <w:t>Include</w:t>
      </w:r>
      <w:r>
        <w:rPr>
          <w:spacing w:val="-4"/>
          <w:sz w:val="28"/>
        </w:rPr>
        <w:t xml:space="preserve"> </w:t>
      </w:r>
      <w:r>
        <w:rPr>
          <w:sz w:val="28"/>
        </w:rPr>
        <w:t>Necessary</w:t>
      </w:r>
      <w:r>
        <w:rPr>
          <w:spacing w:val="-3"/>
          <w:sz w:val="28"/>
        </w:rPr>
        <w:t xml:space="preserve"> </w:t>
      </w:r>
      <w:r>
        <w:rPr>
          <w:sz w:val="28"/>
        </w:rPr>
        <w:t>Libraries: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9"/>
        <w:numPr>
          <w:ilvl w:val="1"/>
          <w:numId w:val="10"/>
        </w:numPr>
        <w:tabs>
          <w:tab w:val="left" w:pos="1540"/>
          <w:tab w:val="left" w:pos="1541"/>
        </w:tabs>
        <w:spacing w:before="62" w:after="0" w:line="240" w:lineRule="auto"/>
        <w:ind w:left="1540" w:right="0" w:hanging="721"/>
        <w:jc w:val="left"/>
        <w:rPr>
          <w:sz w:val="28"/>
        </w:rPr>
      </w:pPr>
      <w:r>
        <w:rPr>
          <w:sz w:val="28"/>
        </w:rPr>
        <w:t>Include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necessary</w:t>
      </w:r>
      <w:r>
        <w:rPr>
          <w:spacing w:val="-4"/>
          <w:sz w:val="28"/>
        </w:rPr>
        <w:t xml:space="preserve"> </w:t>
      </w:r>
      <w:r>
        <w:rPr>
          <w:sz w:val="28"/>
        </w:rPr>
        <w:t>header</w:t>
      </w:r>
      <w:r>
        <w:rPr>
          <w:spacing w:val="-2"/>
          <w:sz w:val="28"/>
        </w:rPr>
        <w:t xml:space="preserve"> </w:t>
      </w:r>
      <w:r>
        <w:rPr>
          <w:sz w:val="28"/>
        </w:rPr>
        <w:t>files</w:t>
      </w:r>
      <w:r>
        <w:rPr>
          <w:spacing w:val="-2"/>
          <w:sz w:val="28"/>
        </w:rPr>
        <w:t xml:space="preserve"> </w:t>
      </w:r>
      <w:r>
        <w:rPr>
          <w:sz w:val="28"/>
        </w:rPr>
        <w:t>such</w:t>
      </w:r>
      <w:r>
        <w:rPr>
          <w:spacing w:val="-1"/>
          <w:sz w:val="28"/>
        </w:rPr>
        <w:t xml:space="preserve"> </w:t>
      </w:r>
      <w:r>
        <w:rPr>
          <w:sz w:val="28"/>
        </w:rPr>
        <w:t>as</w:t>
      </w:r>
      <w:r>
        <w:rPr>
          <w:spacing w:val="-5"/>
          <w:sz w:val="28"/>
        </w:rPr>
        <w:t xml:space="preserve"> </w:t>
      </w:r>
      <w:r>
        <w:rPr>
          <w:sz w:val="28"/>
        </w:rPr>
        <w:t>stdio.h,</w:t>
      </w:r>
      <w:r>
        <w:rPr>
          <w:spacing w:val="-3"/>
          <w:sz w:val="28"/>
        </w:rPr>
        <w:t xml:space="preserve"> </w:t>
      </w:r>
      <w:r>
        <w:rPr>
          <w:sz w:val="28"/>
        </w:rPr>
        <w:t>stdlib.h,</w:t>
      </w:r>
      <w:r>
        <w:rPr>
          <w:spacing w:val="-4"/>
          <w:sz w:val="28"/>
        </w:rPr>
        <w:t xml:space="preserve"> </w:t>
      </w:r>
      <w:r>
        <w:rPr>
          <w:sz w:val="28"/>
        </w:rPr>
        <w:t>etc.</w:t>
      </w:r>
    </w:p>
    <w:p>
      <w:pPr>
        <w:pStyle w:val="9"/>
        <w:numPr>
          <w:ilvl w:val="0"/>
          <w:numId w:val="14"/>
        </w:numPr>
        <w:tabs>
          <w:tab w:val="left" w:pos="1540"/>
          <w:tab w:val="left" w:pos="1541"/>
        </w:tabs>
        <w:spacing w:before="184" w:after="0" w:line="240" w:lineRule="auto"/>
        <w:ind w:left="1540" w:right="0" w:hanging="721"/>
        <w:jc w:val="left"/>
        <w:rPr>
          <w:sz w:val="28"/>
        </w:rPr>
      </w:pPr>
      <w:r>
        <w:rPr>
          <w:sz w:val="28"/>
        </w:rPr>
        <w:t>Define</w:t>
      </w:r>
      <w:r>
        <w:rPr>
          <w:spacing w:val="-4"/>
          <w:sz w:val="28"/>
        </w:rPr>
        <w:t xml:space="preserve"> </w:t>
      </w:r>
      <w:r>
        <w:rPr>
          <w:sz w:val="28"/>
        </w:rPr>
        <w:t>Process</w:t>
      </w:r>
      <w:r>
        <w:rPr>
          <w:spacing w:val="-2"/>
          <w:sz w:val="28"/>
        </w:rPr>
        <w:t xml:space="preserve"> </w:t>
      </w:r>
      <w:r>
        <w:rPr>
          <w:sz w:val="28"/>
        </w:rPr>
        <w:t>Control</w:t>
      </w:r>
      <w:r>
        <w:rPr>
          <w:spacing w:val="-3"/>
          <w:sz w:val="28"/>
        </w:rPr>
        <w:t xml:space="preserve"> </w:t>
      </w:r>
      <w:r>
        <w:rPr>
          <w:sz w:val="28"/>
        </w:rPr>
        <w:t>Block</w:t>
      </w:r>
      <w:r>
        <w:rPr>
          <w:spacing w:val="-2"/>
          <w:sz w:val="28"/>
        </w:rPr>
        <w:t xml:space="preserve"> </w:t>
      </w:r>
      <w:r>
        <w:rPr>
          <w:sz w:val="28"/>
        </w:rPr>
        <w:t>(PCB)</w:t>
      </w:r>
      <w:r>
        <w:rPr>
          <w:spacing w:val="-4"/>
          <w:sz w:val="28"/>
        </w:rPr>
        <w:t xml:space="preserve"> </w:t>
      </w:r>
      <w:r>
        <w:rPr>
          <w:sz w:val="28"/>
        </w:rPr>
        <w:t>Structure:</w:t>
      </w:r>
    </w:p>
    <w:p>
      <w:pPr>
        <w:pStyle w:val="9"/>
        <w:numPr>
          <w:ilvl w:val="1"/>
          <w:numId w:val="10"/>
        </w:numPr>
        <w:tabs>
          <w:tab w:val="left" w:pos="1540"/>
          <w:tab w:val="left" w:pos="1541"/>
        </w:tabs>
        <w:spacing w:before="187" w:after="0" w:line="259" w:lineRule="auto"/>
        <w:ind w:left="820" w:right="955" w:firstLine="0"/>
        <w:jc w:val="left"/>
        <w:rPr>
          <w:sz w:val="28"/>
        </w:rPr>
      </w:pPr>
      <w:r>
        <w:rPr>
          <w:sz w:val="28"/>
        </w:rPr>
        <w:t>Define a structure to represent a Process Control Block (PCB) that</w:t>
      </w:r>
      <w:r>
        <w:rPr>
          <w:spacing w:val="-67"/>
          <w:sz w:val="28"/>
        </w:rPr>
        <w:t xml:space="preserve"> </w:t>
      </w:r>
      <w:r>
        <w:rPr>
          <w:sz w:val="28"/>
        </w:rPr>
        <w:t>contains information about each process, including process ID, memory</w:t>
      </w:r>
      <w:r>
        <w:rPr>
          <w:spacing w:val="1"/>
          <w:sz w:val="28"/>
        </w:rPr>
        <w:t xml:space="preserve"> </w:t>
      </w:r>
      <w:r>
        <w:rPr>
          <w:sz w:val="28"/>
        </w:rPr>
        <w:t>size,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allocation</w:t>
      </w:r>
      <w:r>
        <w:rPr>
          <w:spacing w:val="1"/>
          <w:sz w:val="28"/>
        </w:rPr>
        <w:t xml:space="preserve"> </w:t>
      </w:r>
      <w:r>
        <w:rPr>
          <w:sz w:val="28"/>
        </w:rPr>
        <w:t>status.</w:t>
      </w:r>
    </w:p>
    <w:p>
      <w:pPr>
        <w:pStyle w:val="9"/>
        <w:numPr>
          <w:ilvl w:val="0"/>
          <w:numId w:val="14"/>
        </w:numPr>
        <w:tabs>
          <w:tab w:val="left" w:pos="1540"/>
          <w:tab w:val="left" w:pos="1541"/>
        </w:tabs>
        <w:spacing w:before="159" w:after="0" w:line="240" w:lineRule="auto"/>
        <w:ind w:left="1540" w:right="0" w:hanging="721"/>
        <w:jc w:val="left"/>
        <w:rPr>
          <w:sz w:val="28"/>
        </w:rPr>
      </w:pPr>
      <w:r>
        <w:rPr>
          <w:spacing w:val="-1"/>
          <w:sz w:val="28"/>
        </w:rPr>
        <w:t>Implement</w:t>
      </w:r>
      <w:r>
        <w:rPr>
          <w:spacing w:val="2"/>
          <w:sz w:val="28"/>
        </w:rPr>
        <w:t xml:space="preserve"> </w:t>
      </w:r>
      <w:r>
        <w:rPr>
          <w:spacing w:val="-1"/>
          <w:sz w:val="28"/>
        </w:rPr>
        <w:t>Memory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Allocation</w:t>
      </w:r>
      <w:r>
        <w:rPr>
          <w:spacing w:val="3"/>
          <w:sz w:val="28"/>
        </w:rPr>
        <w:t xml:space="preserve"> </w:t>
      </w:r>
      <w:r>
        <w:rPr>
          <w:spacing w:val="-1"/>
          <w:sz w:val="28"/>
        </w:rPr>
        <w:t>Functions:</w:t>
      </w:r>
    </w:p>
    <w:p>
      <w:pPr>
        <w:pStyle w:val="9"/>
        <w:numPr>
          <w:ilvl w:val="1"/>
          <w:numId w:val="10"/>
        </w:numPr>
        <w:tabs>
          <w:tab w:val="left" w:pos="1540"/>
          <w:tab w:val="left" w:pos="1541"/>
        </w:tabs>
        <w:spacing w:before="185" w:after="0" w:line="259" w:lineRule="auto"/>
        <w:ind w:left="820" w:right="852" w:firstLine="0"/>
        <w:jc w:val="left"/>
        <w:rPr>
          <w:sz w:val="28"/>
        </w:rPr>
      </w:pPr>
      <w:r>
        <w:rPr>
          <w:sz w:val="28"/>
        </w:rPr>
        <w:t>Implement functions for memory allocation strategies like First Fit,</w:t>
      </w:r>
      <w:r>
        <w:rPr>
          <w:spacing w:val="-67"/>
          <w:sz w:val="28"/>
        </w:rPr>
        <w:t xml:space="preserve"> </w:t>
      </w:r>
      <w:r>
        <w:rPr>
          <w:sz w:val="28"/>
        </w:rPr>
        <w:t>Best Fit,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Worst</w:t>
      </w:r>
      <w:r>
        <w:rPr>
          <w:spacing w:val="1"/>
          <w:sz w:val="28"/>
        </w:rPr>
        <w:t xml:space="preserve"> </w:t>
      </w:r>
      <w:r>
        <w:rPr>
          <w:sz w:val="28"/>
        </w:rPr>
        <w:t>Fit.</w:t>
      </w:r>
    </w:p>
    <w:p>
      <w:pPr>
        <w:pStyle w:val="9"/>
        <w:numPr>
          <w:ilvl w:val="1"/>
          <w:numId w:val="10"/>
        </w:numPr>
        <w:tabs>
          <w:tab w:val="left" w:pos="1540"/>
          <w:tab w:val="left" w:pos="1541"/>
        </w:tabs>
        <w:spacing w:before="162" w:after="0" w:line="256" w:lineRule="auto"/>
        <w:ind w:left="820" w:right="865" w:firstLine="0"/>
        <w:jc w:val="left"/>
        <w:rPr>
          <w:sz w:val="28"/>
        </w:rPr>
      </w:pPr>
      <w:r>
        <w:rPr>
          <w:sz w:val="28"/>
        </w:rPr>
        <w:t>Each function should search for a suitable block of memory in the</w:t>
      </w:r>
      <w:r>
        <w:rPr>
          <w:spacing w:val="1"/>
          <w:sz w:val="28"/>
        </w:rPr>
        <w:t xml:space="preserve"> </w:t>
      </w:r>
      <w:r>
        <w:rPr>
          <w:sz w:val="28"/>
        </w:rPr>
        <w:t>memory</w:t>
      </w:r>
      <w:r>
        <w:rPr>
          <w:spacing w:val="-4"/>
          <w:sz w:val="28"/>
        </w:rPr>
        <w:t xml:space="preserve"> </w:t>
      </w:r>
      <w:r>
        <w:rPr>
          <w:sz w:val="28"/>
        </w:rPr>
        <w:t>pool</w:t>
      </w:r>
      <w:r>
        <w:rPr>
          <w:spacing w:val="-1"/>
          <w:sz w:val="28"/>
        </w:rPr>
        <w:t xml:space="preserve"> </w:t>
      </w:r>
      <w:r>
        <w:rPr>
          <w:sz w:val="28"/>
        </w:rPr>
        <w:t>based</w:t>
      </w:r>
      <w:r>
        <w:rPr>
          <w:spacing w:val="-1"/>
          <w:sz w:val="28"/>
        </w:rPr>
        <w:t xml:space="preserve"> </w:t>
      </w:r>
      <w:r>
        <w:rPr>
          <w:sz w:val="28"/>
        </w:rPr>
        <w:t>on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specific</w:t>
      </w:r>
      <w:r>
        <w:rPr>
          <w:spacing w:val="-2"/>
          <w:sz w:val="28"/>
        </w:rPr>
        <w:t xml:space="preserve"> </w:t>
      </w:r>
      <w:r>
        <w:rPr>
          <w:sz w:val="28"/>
        </w:rPr>
        <w:t>strategy</w:t>
      </w:r>
      <w:r>
        <w:rPr>
          <w:spacing w:val="-2"/>
          <w:sz w:val="28"/>
        </w:rPr>
        <w:t xml:space="preserve"> </w:t>
      </w:r>
      <w:r>
        <w:rPr>
          <w:sz w:val="28"/>
        </w:rPr>
        <w:t>(first</w:t>
      </w:r>
      <w:r>
        <w:rPr>
          <w:spacing w:val="-2"/>
          <w:sz w:val="28"/>
        </w:rPr>
        <w:t xml:space="preserve"> </w:t>
      </w:r>
      <w:r>
        <w:rPr>
          <w:sz w:val="28"/>
        </w:rPr>
        <w:t>fit,</w:t>
      </w:r>
      <w:r>
        <w:rPr>
          <w:spacing w:val="-3"/>
          <w:sz w:val="28"/>
        </w:rPr>
        <w:t xml:space="preserve"> </w:t>
      </w:r>
      <w:r>
        <w:rPr>
          <w:sz w:val="28"/>
        </w:rPr>
        <w:t>best</w:t>
      </w:r>
      <w:r>
        <w:rPr>
          <w:spacing w:val="-1"/>
          <w:sz w:val="28"/>
        </w:rPr>
        <w:t xml:space="preserve"> </w:t>
      </w:r>
      <w:r>
        <w:rPr>
          <w:sz w:val="28"/>
        </w:rPr>
        <w:t>fit,</w:t>
      </w:r>
      <w:r>
        <w:rPr>
          <w:spacing w:val="-3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worst</w:t>
      </w:r>
      <w:r>
        <w:rPr>
          <w:spacing w:val="-2"/>
          <w:sz w:val="28"/>
        </w:rPr>
        <w:t xml:space="preserve"> </w:t>
      </w:r>
      <w:r>
        <w:rPr>
          <w:sz w:val="28"/>
        </w:rPr>
        <w:t>fit).</w:t>
      </w:r>
    </w:p>
    <w:p>
      <w:pPr>
        <w:pStyle w:val="9"/>
        <w:numPr>
          <w:ilvl w:val="1"/>
          <w:numId w:val="10"/>
        </w:numPr>
        <w:tabs>
          <w:tab w:val="left" w:pos="1540"/>
          <w:tab w:val="left" w:pos="1541"/>
        </w:tabs>
        <w:spacing w:before="165" w:after="0" w:line="259" w:lineRule="auto"/>
        <w:ind w:left="820" w:right="862" w:firstLine="0"/>
        <w:jc w:val="left"/>
        <w:rPr>
          <w:sz w:val="28"/>
        </w:rPr>
      </w:pPr>
      <w:r>
        <w:rPr>
          <w:sz w:val="28"/>
        </w:rPr>
        <w:t>Allocate memory to the process by updating the allocation status in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PCB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updating the</w:t>
      </w:r>
      <w:r>
        <w:rPr>
          <w:spacing w:val="-1"/>
          <w:sz w:val="28"/>
        </w:rPr>
        <w:t xml:space="preserve"> </w:t>
      </w:r>
      <w:r>
        <w:rPr>
          <w:sz w:val="28"/>
        </w:rPr>
        <w:t>memory</w:t>
      </w:r>
      <w:r>
        <w:rPr>
          <w:spacing w:val="-1"/>
          <w:sz w:val="28"/>
        </w:rPr>
        <w:t xml:space="preserve"> </w:t>
      </w:r>
      <w:r>
        <w:rPr>
          <w:sz w:val="28"/>
        </w:rPr>
        <w:t>pool accordingly.</w:t>
      </w:r>
    </w:p>
    <w:p>
      <w:pPr>
        <w:pStyle w:val="9"/>
        <w:numPr>
          <w:ilvl w:val="0"/>
          <w:numId w:val="14"/>
        </w:numPr>
        <w:tabs>
          <w:tab w:val="left" w:pos="1540"/>
          <w:tab w:val="left" w:pos="1541"/>
        </w:tabs>
        <w:spacing w:before="159" w:after="0" w:line="240" w:lineRule="auto"/>
        <w:ind w:left="1540" w:right="0" w:hanging="721"/>
        <w:jc w:val="left"/>
        <w:rPr>
          <w:sz w:val="28"/>
        </w:rPr>
      </w:pPr>
      <w:r>
        <w:rPr>
          <w:sz w:val="28"/>
        </w:rPr>
        <w:t>Implement</w:t>
      </w:r>
      <w:r>
        <w:rPr>
          <w:spacing w:val="-5"/>
          <w:sz w:val="28"/>
        </w:rPr>
        <w:t xml:space="preserve"> </w:t>
      </w:r>
      <w:r>
        <w:rPr>
          <w:sz w:val="28"/>
        </w:rPr>
        <w:t>Memory</w:t>
      </w:r>
      <w:r>
        <w:rPr>
          <w:spacing w:val="-4"/>
          <w:sz w:val="28"/>
        </w:rPr>
        <w:t xml:space="preserve"> </w:t>
      </w:r>
      <w:r>
        <w:rPr>
          <w:sz w:val="28"/>
        </w:rPr>
        <w:t>Deallocation</w:t>
      </w:r>
      <w:r>
        <w:rPr>
          <w:spacing w:val="-5"/>
          <w:sz w:val="28"/>
        </w:rPr>
        <w:t xml:space="preserve"> </w:t>
      </w:r>
      <w:r>
        <w:rPr>
          <w:sz w:val="28"/>
        </w:rPr>
        <w:t>Function:</w:t>
      </w:r>
    </w:p>
    <w:p>
      <w:pPr>
        <w:pStyle w:val="9"/>
        <w:numPr>
          <w:ilvl w:val="1"/>
          <w:numId w:val="10"/>
        </w:numPr>
        <w:tabs>
          <w:tab w:val="left" w:pos="1540"/>
          <w:tab w:val="left" w:pos="1541"/>
        </w:tabs>
        <w:spacing w:before="184" w:after="0" w:line="240" w:lineRule="auto"/>
        <w:ind w:left="1540" w:right="0" w:hanging="721"/>
        <w:jc w:val="left"/>
        <w:rPr>
          <w:sz w:val="28"/>
        </w:rPr>
      </w:pPr>
      <w:r>
        <w:rPr>
          <w:sz w:val="28"/>
        </w:rPr>
        <w:t>Implement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function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deallocate</w:t>
      </w:r>
      <w:r>
        <w:rPr>
          <w:spacing w:val="-3"/>
          <w:sz w:val="28"/>
        </w:rPr>
        <w:t xml:space="preserve"> </w:t>
      </w:r>
      <w:r>
        <w:rPr>
          <w:sz w:val="28"/>
        </w:rPr>
        <w:t>memory</w:t>
      </w:r>
      <w:r>
        <w:rPr>
          <w:spacing w:val="-1"/>
          <w:sz w:val="28"/>
        </w:rPr>
        <w:t xml:space="preserve"> </w:t>
      </w:r>
      <w:r>
        <w:rPr>
          <w:sz w:val="28"/>
        </w:rPr>
        <w:t>occupied</w:t>
      </w:r>
      <w:r>
        <w:rPr>
          <w:spacing w:val="-4"/>
          <w:sz w:val="28"/>
        </w:rPr>
        <w:t xml:space="preserve"> </w:t>
      </w:r>
      <w:r>
        <w:rPr>
          <w:sz w:val="28"/>
        </w:rPr>
        <w:t>by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process.</w:t>
      </w:r>
    </w:p>
    <w:p>
      <w:pPr>
        <w:pStyle w:val="9"/>
        <w:numPr>
          <w:ilvl w:val="1"/>
          <w:numId w:val="10"/>
        </w:numPr>
        <w:tabs>
          <w:tab w:val="left" w:pos="1540"/>
          <w:tab w:val="left" w:pos="1541"/>
        </w:tabs>
        <w:spacing w:before="187" w:after="0" w:line="259" w:lineRule="auto"/>
        <w:ind w:left="820" w:right="1262" w:firstLine="0"/>
        <w:jc w:val="left"/>
        <w:rPr>
          <w:sz w:val="28"/>
        </w:rPr>
      </w:pPr>
      <w:r>
        <w:rPr>
          <w:sz w:val="28"/>
        </w:rPr>
        <w:t>Update the allocation status in the PCB and release the memory</w:t>
      </w:r>
      <w:r>
        <w:rPr>
          <w:spacing w:val="-67"/>
          <w:sz w:val="28"/>
        </w:rPr>
        <w:t xml:space="preserve"> </w:t>
      </w:r>
      <w:r>
        <w:rPr>
          <w:sz w:val="28"/>
        </w:rPr>
        <w:t>block,</w:t>
      </w:r>
      <w:r>
        <w:rPr>
          <w:spacing w:val="-3"/>
          <w:sz w:val="28"/>
        </w:rPr>
        <w:t xml:space="preserve"> </w:t>
      </w:r>
      <w:r>
        <w:rPr>
          <w:sz w:val="28"/>
        </w:rPr>
        <w:t>merging it</w:t>
      </w:r>
      <w:r>
        <w:rPr>
          <w:spacing w:val="-1"/>
          <w:sz w:val="28"/>
        </w:rPr>
        <w:t xml:space="preserve"> </w:t>
      </w:r>
      <w:r>
        <w:rPr>
          <w:sz w:val="28"/>
        </w:rPr>
        <w:t>with adjacent free</w:t>
      </w:r>
      <w:r>
        <w:rPr>
          <w:spacing w:val="-5"/>
          <w:sz w:val="28"/>
        </w:rPr>
        <w:t xml:space="preserve"> </w:t>
      </w:r>
      <w:r>
        <w:rPr>
          <w:sz w:val="28"/>
        </w:rPr>
        <w:t>blocks</w:t>
      </w:r>
      <w:r>
        <w:rPr>
          <w:spacing w:val="-2"/>
          <w:sz w:val="28"/>
        </w:rPr>
        <w:t xml:space="preserve"> </w:t>
      </w:r>
      <w:r>
        <w:rPr>
          <w:sz w:val="28"/>
        </w:rPr>
        <w:t>if</w:t>
      </w:r>
      <w:r>
        <w:rPr>
          <w:spacing w:val="-1"/>
          <w:sz w:val="28"/>
        </w:rPr>
        <w:t xml:space="preserve"> </w:t>
      </w:r>
      <w:r>
        <w:rPr>
          <w:sz w:val="28"/>
        </w:rPr>
        <w:t>necessary.</w:t>
      </w:r>
    </w:p>
    <w:p>
      <w:pPr>
        <w:pStyle w:val="9"/>
        <w:numPr>
          <w:ilvl w:val="0"/>
          <w:numId w:val="14"/>
        </w:numPr>
        <w:tabs>
          <w:tab w:val="left" w:pos="1540"/>
          <w:tab w:val="left" w:pos="1541"/>
        </w:tabs>
        <w:spacing w:before="160" w:after="0" w:line="240" w:lineRule="auto"/>
        <w:ind w:left="1540" w:right="0" w:hanging="721"/>
        <w:jc w:val="left"/>
        <w:rPr>
          <w:sz w:val="28"/>
        </w:rPr>
      </w:pPr>
      <w:r>
        <w:rPr>
          <w:sz w:val="28"/>
        </w:rPr>
        <w:t>Main</w:t>
      </w:r>
      <w:r>
        <w:rPr>
          <w:spacing w:val="-9"/>
          <w:sz w:val="28"/>
        </w:rPr>
        <w:t xml:space="preserve"> </w:t>
      </w:r>
      <w:r>
        <w:rPr>
          <w:sz w:val="28"/>
        </w:rPr>
        <w:t>Function:</w:t>
      </w:r>
    </w:p>
    <w:p>
      <w:pPr>
        <w:pStyle w:val="9"/>
        <w:numPr>
          <w:ilvl w:val="1"/>
          <w:numId w:val="10"/>
        </w:numPr>
        <w:tabs>
          <w:tab w:val="left" w:pos="1540"/>
          <w:tab w:val="left" w:pos="1541"/>
        </w:tabs>
        <w:spacing w:before="186" w:after="0" w:line="256" w:lineRule="auto"/>
        <w:ind w:left="820" w:right="1950" w:firstLine="0"/>
        <w:jc w:val="left"/>
        <w:rPr>
          <w:sz w:val="28"/>
        </w:rPr>
      </w:pPr>
      <w:r>
        <w:rPr>
          <w:sz w:val="28"/>
        </w:rPr>
        <w:t>In the main function, initialize the memory pool (an array</w:t>
      </w:r>
      <w:r>
        <w:rPr>
          <w:spacing w:val="-67"/>
          <w:sz w:val="28"/>
        </w:rPr>
        <w:t xml:space="preserve"> </w:t>
      </w:r>
      <w:r>
        <w:rPr>
          <w:sz w:val="28"/>
        </w:rPr>
        <w:t>representing</w:t>
      </w:r>
      <w:r>
        <w:rPr>
          <w:spacing w:val="-4"/>
          <w:sz w:val="28"/>
        </w:rPr>
        <w:t xml:space="preserve"> </w:t>
      </w:r>
      <w:r>
        <w:rPr>
          <w:sz w:val="28"/>
        </w:rPr>
        <w:t>the available memory).</w:t>
      </w:r>
    </w:p>
    <w:p>
      <w:pPr>
        <w:pStyle w:val="9"/>
        <w:numPr>
          <w:ilvl w:val="1"/>
          <w:numId w:val="10"/>
        </w:numPr>
        <w:tabs>
          <w:tab w:val="left" w:pos="1540"/>
          <w:tab w:val="left" w:pos="1541"/>
        </w:tabs>
        <w:spacing w:before="166" w:after="0" w:line="240" w:lineRule="auto"/>
        <w:ind w:left="1540" w:right="0" w:hanging="721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4"/>
          <w:sz w:val="28"/>
        </w:rPr>
        <w:t xml:space="preserve"> </w:t>
      </w:r>
      <w:r>
        <w:rPr>
          <w:sz w:val="28"/>
        </w:rPr>
        <w:t>PCBs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7"/>
          <w:sz w:val="28"/>
        </w:rPr>
        <w:t xml:space="preserve"> </w:t>
      </w:r>
      <w:r>
        <w:rPr>
          <w:sz w:val="28"/>
        </w:rPr>
        <w:t>processes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3"/>
          <w:sz w:val="28"/>
        </w:rPr>
        <w:t xml:space="preserve"> </w:t>
      </w:r>
      <w:r>
        <w:rPr>
          <w:sz w:val="28"/>
        </w:rPr>
        <w:t>specific</w:t>
      </w:r>
      <w:r>
        <w:rPr>
          <w:spacing w:val="-3"/>
          <w:sz w:val="28"/>
        </w:rPr>
        <w:t xml:space="preserve"> </w:t>
      </w:r>
      <w:r>
        <w:rPr>
          <w:sz w:val="28"/>
        </w:rPr>
        <w:t>memory requirements.</w:t>
      </w:r>
    </w:p>
    <w:p>
      <w:pPr>
        <w:pStyle w:val="9"/>
        <w:numPr>
          <w:ilvl w:val="1"/>
          <w:numId w:val="10"/>
        </w:numPr>
        <w:tabs>
          <w:tab w:val="left" w:pos="1540"/>
          <w:tab w:val="left" w:pos="1541"/>
        </w:tabs>
        <w:spacing w:before="184" w:after="0" w:line="259" w:lineRule="auto"/>
        <w:ind w:left="820" w:right="1425" w:firstLine="0"/>
        <w:jc w:val="left"/>
        <w:rPr>
          <w:sz w:val="28"/>
        </w:rPr>
      </w:pPr>
      <w:r>
        <w:rPr>
          <w:sz w:val="28"/>
        </w:rPr>
        <w:t>Call the appropriate memory allocation functions based on the</w:t>
      </w:r>
      <w:r>
        <w:rPr>
          <w:spacing w:val="-68"/>
          <w:sz w:val="28"/>
        </w:rPr>
        <w:t xml:space="preserve"> </w:t>
      </w:r>
      <w:r>
        <w:rPr>
          <w:sz w:val="28"/>
        </w:rPr>
        <w:t>desired</w:t>
      </w:r>
      <w:r>
        <w:rPr>
          <w:spacing w:val="-4"/>
          <w:sz w:val="28"/>
        </w:rPr>
        <w:t xml:space="preserve"> </w:t>
      </w:r>
      <w:r>
        <w:rPr>
          <w:sz w:val="28"/>
        </w:rPr>
        <w:t>strategy</w:t>
      </w:r>
      <w:r>
        <w:rPr>
          <w:spacing w:val="1"/>
          <w:sz w:val="28"/>
        </w:rPr>
        <w:t xml:space="preserve"> </w:t>
      </w:r>
      <w:r>
        <w:rPr>
          <w:sz w:val="28"/>
        </w:rPr>
        <w:t>for each</w:t>
      </w:r>
      <w:r>
        <w:rPr>
          <w:spacing w:val="-2"/>
          <w:sz w:val="28"/>
        </w:rPr>
        <w:t xml:space="preserve"> </w:t>
      </w:r>
      <w:r>
        <w:rPr>
          <w:sz w:val="28"/>
        </w:rPr>
        <w:t>process.</w:t>
      </w:r>
    </w:p>
    <w:p>
      <w:pPr>
        <w:pStyle w:val="9"/>
        <w:numPr>
          <w:ilvl w:val="1"/>
          <w:numId w:val="10"/>
        </w:numPr>
        <w:tabs>
          <w:tab w:val="left" w:pos="1540"/>
          <w:tab w:val="left" w:pos="1541"/>
        </w:tabs>
        <w:spacing w:before="159" w:after="0" w:line="259" w:lineRule="auto"/>
        <w:ind w:left="820" w:right="1338" w:firstLine="0"/>
        <w:jc w:val="left"/>
        <w:rPr>
          <w:sz w:val="28"/>
        </w:rPr>
      </w:pPr>
      <w:r>
        <w:rPr>
          <w:sz w:val="28"/>
        </w:rPr>
        <w:t>Deallocate memory for completed processes using the memory</w:t>
      </w:r>
      <w:r>
        <w:rPr>
          <w:spacing w:val="-67"/>
          <w:sz w:val="28"/>
        </w:rPr>
        <w:t xml:space="preserve"> </w:t>
      </w:r>
      <w:r>
        <w:rPr>
          <w:sz w:val="28"/>
        </w:rPr>
        <w:t>deallocation function.</w:t>
      </w:r>
    </w:p>
    <w:p>
      <w:pPr>
        <w:pStyle w:val="9"/>
        <w:numPr>
          <w:ilvl w:val="0"/>
          <w:numId w:val="14"/>
        </w:numPr>
        <w:tabs>
          <w:tab w:val="left" w:pos="1540"/>
          <w:tab w:val="left" w:pos="1541"/>
        </w:tabs>
        <w:spacing w:before="162" w:after="0" w:line="240" w:lineRule="auto"/>
        <w:ind w:left="1540" w:right="0" w:hanging="721"/>
        <w:jc w:val="left"/>
        <w:rPr>
          <w:sz w:val="28"/>
        </w:rPr>
      </w:pPr>
      <w:r>
        <w:rPr>
          <w:spacing w:val="-1"/>
          <w:sz w:val="28"/>
        </w:rPr>
        <w:t>Print</w:t>
      </w:r>
      <w:r>
        <w:rPr>
          <w:spacing w:val="-4"/>
          <w:sz w:val="28"/>
        </w:rPr>
        <w:t xml:space="preserve"> </w:t>
      </w:r>
      <w:r>
        <w:rPr>
          <w:sz w:val="28"/>
        </w:rPr>
        <w:t>Memory</w:t>
      </w:r>
      <w:r>
        <w:rPr>
          <w:spacing w:val="-17"/>
          <w:sz w:val="28"/>
        </w:rPr>
        <w:t xml:space="preserve"> </w:t>
      </w:r>
      <w:r>
        <w:rPr>
          <w:sz w:val="28"/>
        </w:rPr>
        <w:t>Allocation</w:t>
      </w:r>
      <w:r>
        <w:rPr>
          <w:spacing w:val="-4"/>
          <w:sz w:val="28"/>
        </w:rPr>
        <w:t xml:space="preserve"> </w:t>
      </w:r>
      <w:r>
        <w:rPr>
          <w:sz w:val="28"/>
        </w:rPr>
        <w:t>Status:</w:t>
      </w:r>
    </w:p>
    <w:p>
      <w:pPr>
        <w:pStyle w:val="9"/>
        <w:numPr>
          <w:ilvl w:val="1"/>
          <w:numId w:val="10"/>
        </w:numPr>
        <w:tabs>
          <w:tab w:val="left" w:pos="1540"/>
          <w:tab w:val="left" w:pos="1541"/>
        </w:tabs>
        <w:spacing w:before="185" w:after="0" w:line="259" w:lineRule="auto"/>
        <w:ind w:left="820" w:right="1229" w:firstLine="0"/>
        <w:jc w:val="left"/>
        <w:rPr>
          <w:sz w:val="28"/>
        </w:rPr>
      </w:pPr>
      <w:r>
        <w:rPr>
          <w:sz w:val="28"/>
        </w:rPr>
        <w:t>Implement a function to print the memory allocation status after</w:t>
      </w:r>
      <w:r>
        <w:rPr>
          <w:spacing w:val="-67"/>
          <w:sz w:val="28"/>
        </w:rPr>
        <w:t xml:space="preserve"> </w:t>
      </w:r>
      <w:r>
        <w:rPr>
          <w:sz w:val="28"/>
        </w:rPr>
        <w:t>each allocation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deallocation</w:t>
      </w:r>
      <w:r>
        <w:rPr>
          <w:spacing w:val="-3"/>
          <w:sz w:val="28"/>
        </w:rPr>
        <w:t xml:space="preserve"> </w:t>
      </w:r>
      <w:r>
        <w:rPr>
          <w:sz w:val="28"/>
        </w:rPr>
        <w:t>operation.</w:t>
      </w:r>
    </w:p>
    <w:p>
      <w:pPr>
        <w:pStyle w:val="9"/>
        <w:numPr>
          <w:ilvl w:val="0"/>
          <w:numId w:val="14"/>
        </w:numPr>
        <w:tabs>
          <w:tab w:val="left" w:pos="1540"/>
          <w:tab w:val="left" w:pos="1541"/>
        </w:tabs>
        <w:spacing w:before="159" w:after="0" w:line="240" w:lineRule="auto"/>
        <w:ind w:left="1540" w:right="0" w:hanging="721"/>
        <w:jc w:val="left"/>
        <w:rPr>
          <w:sz w:val="28"/>
        </w:rPr>
      </w:pPr>
      <w:r>
        <w:rPr>
          <w:sz w:val="28"/>
        </w:rPr>
        <w:t>Compile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Run:</w:t>
      </w:r>
    </w:p>
    <w:p>
      <w:pPr>
        <w:pStyle w:val="9"/>
        <w:numPr>
          <w:ilvl w:val="1"/>
          <w:numId w:val="10"/>
        </w:numPr>
        <w:tabs>
          <w:tab w:val="left" w:pos="1540"/>
          <w:tab w:val="left" w:pos="1541"/>
        </w:tabs>
        <w:spacing w:before="186" w:after="0" w:line="256" w:lineRule="auto"/>
        <w:ind w:left="820" w:right="1059" w:firstLine="0"/>
        <w:jc w:val="left"/>
        <w:rPr>
          <w:sz w:val="28"/>
        </w:rPr>
      </w:pPr>
      <w:r>
        <w:rPr>
          <w:sz w:val="28"/>
        </w:rPr>
        <w:t>Compile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program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run</w:t>
      </w:r>
      <w:r>
        <w:rPr>
          <w:spacing w:val="-1"/>
          <w:sz w:val="28"/>
        </w:rPr>
        <w:t xml:space="preserve"> </w:t>
      </w:r>
      <w:r>
        <w:rPr>
          <w:sz w:val="28"/>
        </w:rPr>
        <w:t>it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observe</w:t>
      </w:r>
      <w:r>
        <w:rPr>
          <w:spacing w:val="-5"/>
          <w:sz w:val="28"/>
        </w:rPr>
        <w:t xml:space="preserve"> </w:t>
      </w:r>
      <w:r>
        <w:rPr>
          <w:sz w:val="28"/>
        </w:rPr>
        <w:t>how</w:t>
      </w:r>
      <w:r>
        <w:rPr>
          <w:spacing w:val="-8"/>
          <w:sz w:val="28"/>
        </w:rPr>
        <w:t xml:space="preserve"> </w:t>
      </w:r>
      <w:r>
        <w:rPr>
          <w:sz w:val="28"/>
        </w:rPr>
        <w:t>different</w:t>
      </w:r>
      <w:r>
        <w:rPr>
          <w:spacing w:val="-1"/>
          <w:sz w:val="28"/>
        </w:rPr>
        <w:t xml:space="preserve"> </w:t>
      </w:r>
      <w:r>
        <w:rPr>
          <w:sz w:val="28"/>
        </w:rPr>
        <w:t>memory</w:t>
      </w:r>
      <w:r>
        <w:rPr>
          <w:spacing w:val="-67"/>
          <w:sz w:val="28"/>
        </w:rPr>
        <w:t xml:space="preserve"> </w:t>
      </w:r>
      <w:r>
        <w:rPr>
          <w:sz w:val="28"/>
        </w:rPr>
        <w:t>allocation strategies</w:t>
      </w:r>
      <w:r>
        <w:rPr>
          <w:spacing w:val="-2"/>
          <w:sz w:val="28"/>
        </w:rPr>
        <w:t xml:space="preserve"> </w:t>
      </w:r>
      <w:r>
        <w:rPr>
          <w:sz w:val="28"/>
        </w:rPr>
        <w:t>work.</w:t>
      </w:r>
    </w:p>
    <w:p>
      <w:pPr>
        <w:pStyle w:val="3"/>
        <w:spacing w:before="166"/>
      </w:pPr>
      <w:r>
        <w:t>PROGRAM</w:t>
      </w:r>
      <w:r>
        <w:rPr>
          <w:spacing w:val="-3"/>
        </w:rPr>
        <w:t xml:space="preserve"> </w:t>
      </w:r>
      <w:r>
        <w:t>:</w:t>
      </w:r>
    </w:p>
    <w:p>
      <w:pPr>
        <w:spacing w:after="0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"/>
        <w:rPr>
          <w:b/>
          <w:sz w:val="22"/>
        </w:rPr>
      </w:pPr>
    </w:p>
    <w:p>
      <w:pPr>
        <w:pStyle w:val="6"/>
        <w:spacing w:before="89"/>
        <w:ind w:left="820"/>
      </w:pPr>
      <w:r>
        <w:t>#include&lt;stdio.h&gt;</w:t>
      </w:r>
    </w:p>
    <w:p>
      <w:pPr>
        <w:pStyle w:val="6"/>
        <w:spacing w:before="187" w:line="376" w:lineRule="auto"/>
        <w:ind w:left="1540" w:right="4620" w:hanging="720"/>
      </w:pPr>
      <w:r>
        <w:t>void bestfit(int mp[],int p[],int m,int n){</w:t>
      </w:r>
      <w:r>
        <w:rPr>
          <w:spacing w:val="-67"/>
        </w:rPr>
        <w:t xml:space="preserve"> </w:t>
      </w:r>
      <w:r>
        <w:t>int j=0;</w:t>
      </w:r>
    </w:p>
    <w:p>
      <w:pPr>
        <w:pStyle w:val="6"/>
        <w:spacing w:before="4"/>
        <w:ind w:left="1540"/>
      </w:pPr>
      <w:r>
        <w:t>for(int</w:t>
      </w:r>
      <w:r>
        <w:rPr>
          <w:spacing w:val="-3"/>
        </w:rPr>
        <w:t xml:space="preserve"> </w:t>
      </w:r>
      <w:r>
        <w:t>i=0;i&lt;n;i++){</w:t>
      </w:r>
    </w:p>
    <w:p>
      <w:pPr>
        <w:pStyle w:val="6"/>
        <w:spacing w:before="185"/>
        <w:ind w:left="2260"/>
      </w:pPr>
      <w:r>
        <w:t>if(mp[i]&gt;p[j]){</w:t>
      </w:r>
    </w:p>
    <w:p>
      <w:pPr>
        <w:pStyle w:val="6"/>
        <w:spacing w:before="187"/>
        <w:ind w:left="2981"/>
      </w:pPr>
      <w:r>
        <w:t>printf("\n%d</w:t>
      </w:r>
      <w:r>
        <w:rPr>
          <w:spacing w:val="-5"/>
        </w:rPr>
        <w:t xml:space="preserve"> </w:t>
      </w:r>
      <w:r>
        <w:t>fits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%d",p[j],mp[i]);</w:t>
      </w:r>
    </w:p>
    <w:p>
      <w:pPr>
        <w:pStyle w:val="6"/>
        <w:spacing w:before="185" w:line="379" w:lineRule="auto"/>
        <w:ind w:left="2981" w:right="4668"/>
      </w:pPr>
      <w:r>
        <w:t>mp[i]=mp[i]-p[j++];</w:t>
      </w:r>
      <w:r>
        <w:rPr>
          <w:spacing w:val="-67"/>
        </w:rPr>
        <w:t xml:space="preserve"> </w:t>
      </w:r>
      <w:r>
        <w:t>i=i-1;</w:t>
      </w:r>
    </w:p>
    <w:p>
      <w:pPr>
        <w:pStyle w:val="6"/>
        <w:spacing w:line="320" w:lineRule="exact"/>
        <w:ind w:left="2260"/>
      </w:pPr>
      <w:r>
        <w:rPr>
          <w:w w:val="100"/>
        </w:rPr>
        <w:t>}</w:t>
      </w:r>
    </w:p>
    <w:p>
      <w:pPr>
        <w:pStyle w:val="6"/>
        <w:spacing w:before="184"/>
        <w:ind w:left="1540"/>
      </w:pPr>
      <w:r>
        <w:rPr>
          <w:w w:val="100"/>
        </w:rPr>
        <w:t>}</w:t>
      </w:r>
    </w:p>
    <w:p>
      <w:pPr>
        <w:pStyle w:val="6"/>
        <w:spacing w:before="187"/>
        <w:ind w:left="1540"/>
      </w:pPr>
      <w:r>
        <w:t>for(int</w:t>
      </w:r>
      <w:r>
        <w:rPr>
          <w:spacing w:val="-2"/>
        </w:rPr>
        <w:t xml:space="preserve"> </w:t>
      </w:r>
      <w:r>
        <w:t>i=j;i&lt;m;i++)</w:t>
      </w:r>
    </w:p>
    <w:p>
      <w:pPr>
        <w:pStyle w:val="6"/>
        <w:spacing w:before="184"/>
        <w:ind w:left="1540"/>
      </w:pPr>
      <w:r>
        <w:rPr>
          <w:w w:val="100"/>
        </w:rPr>
        <w:t>{</w:t>
      </w:r>
    </w:p>
    <w:p>
      <w:pPr>
        <w:pStyle w:val="6"/>
        <w:spacing w:before="187"/>
        <w:ind w:left="458" w:right="896"/>
        <w:jc w:val="center"/>
      </w:pPr>
      <w:r>
        <w:t>printf("\n%d</w:t>
      </w:r>
      <w:r>
        <w:rPr>
          <w:spacing w:val="-4"/>
        </w:rPr>
        <w:t xml:space="preserve"> </w:t>
      </w:r>
      <w:r>
        <w:t>must</w:t>
      </w:r>
      <w:r>
        <w:rPr>
          <w:spacing w:val="-4"/>
        </w:rPr>
        <w:t xml:space="preserve"> </w:t>
      </w:r>
      <w:r>
        <w:t>wait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process",p[i]);</w:t>
      </w:r>
    </w:p>
    <w:p>
      <w:pPr>
        <w:pStyle w:val="6"/>
        <w:spacing w:before="185"/>
        <w:ind w:left="1540"/>
      </w:pPr>
      <w:r>
        <w:rPr>
          <w:w w:val="100"/>
        </w:rPr>
        <w:t>}</w:t>
      </w:r>
    </w:p>
    <w:p>
      <w:pPr>
        <w:pStyle w:val="6"/>
        <w:spacing w:before="187"/>
        <w:ind w:left="820"/>
      </w:pPr>
      <w:r>
        <w:rPr>
          <w:w w:val="100"/>
        </w:rPr>
        <w:t>}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233" w:line="376" w:lineRule="auto"/>
        <w:ind w:left="1540" w:right="6082" w:hanging="720"/>
      </w:pPr>
      <w:r>
        <w:t>void rsort(int a[],int n){</w:t>
      </w:r>
      <w:r>
        <w:rPr>
          <w:spacing w:val="1"/>
        </w:rPr>
        <w:t xml:space="preserve"> </w:t>
      </w:r>
      <w:r>
        <w:t>for(int</w:t>
      </w:r>
      <w:r>
        <w:rPr>
          <w:spacing w:val="-6"/>
        </w:rPr>
        <w:t xml:space="preserve"> </w:t>
      </w:r>
      <w:r>
        <w:t>i=0;i&lt;n;i++){</w:t>
      </w:r>
    </w:p>
    <w:p>
      <w:pPr>
        <w:pStyle w:val="6"/>
        <w:spacing w:before="2"/>
        <w:ind w:left="2260"/>
      </w:pPr>
      <w:r>
        <w:t>for(int</w:t>
      </w:r>
      <w:r>
        <w:rPr>
          <w:spacing w:val="-3"/>
        </w:rPr>
        <w:t xml:space="preserve"> </w:t>
      </w:r>
      <w:r>
        <w:t>j=0;j&lt;n;j++){</w:t>
      </w:r>
    </w:p>
    <w:p>
      <w:pPr>
        <w:pStyle w:val="6"/>
        <w:spacing w:before="187"/>
        <w:ind w:left="2981"/>
      </w:pPr>
      <w:r>
        <w:t>if(a[i]&gt;a[j]){</w:t>
      </w:r>
    </w:p>
    <w:p>
      <w:pPr>
        <w:pStyle w:val="6"/>
        <w:spacing w:before="185" w:line="379" w:lineRule="auto"/>
        <w:ind w:left="3701" w:right="5174"/>
        <w:jc w:val="both"/>
      </w:pPr>
      <w:r>
        <w:t>int t=a[i];</w:t>
      </w:r>
      <w:r>
        <w:rPr>
          <w:spacing w:val="-67"/>
        </w:rPr>
        <w:t xml:space="preserve"> </w:t>
      </w:r>
      <w:r>
        <w:t>a[i]=a[j];</w:t>
      </w:r>
      <w:r>
        <w:rPr>
          <w:spacing w:val="-68"/>
        </w:rPr>
        <w:t xml:space="preserve"> </w:t>
      </w:r>
      <w:r>
        <w:t>a[j]=t;</w:t>
      </w:r>
    </w:p>
    <w:p>
      <w:pPr>
        <w:pStyle w:val="6"/>
        <w:spacing w:line="320" w:lineRule="exact"/>
        <w:ind w:left="2981"/>
      </w:pPr>
      <w:r>
        <w:rPr>
          <w:w w:val="100"/>
        </w:rPr>
        <w:t>}</w:t>
      </w:r>
    </w:p>
    <w:p>
      <w:pPr>
        <w:pStyle w:val="6"/>
        <w:spacing w:before="184"/>
        <w:ind w:left="2260"/>
      </w:pPr>
      <w:r>
        <w:rPr>
          <w:w w:val="100"/>
        </w:rPr>
        <w:t>}</w:t>
      </w:r>
    </w:p>
    <w:p>
      <w:pPr>
        <w:pStyle w:val="6"/>
        <w:spacing w:before="184"/>
        <w:ind w:left="1540"/>
      </w:pPr>
      <w:r>
        <w:rPr>
          <w:w w:val="100"/>
        </w:rPr>
        <w:t>}</w:t>
      </w:r>
    </w:p>
    <w:p>
      <w:pPr>
        <w:spacing w:after="0"/>
        <w:sectPr>
          <w:pgSz w:w="11910" w:h="16840"/>
          <w:pgMar w:top="1580" w:right="620" w:bottom="280" w:left="1340" w:header="720" w:footer="720" w:gutter="0"/>
          <w:cols w:space="720" w:num="1"/>
        </w:sectPr>
      </w:pPr>
    </w:p>
    <w:p>
      <w:pPr>
        <w:pStyle w:val="6"/>
        <w:spacing w:before="62"/>
        <w:ind w:left="820"/>
      </w:pPr>
      <w:r>
        <w:rPr>
          <w:w w:val="100"/>
        </w:rPr>
        <w:t>}</w:t>
      </w:r>
    </w:p>
    <w:p>
      <w:pPr>
        <w:pStyle w:val="6"/>
        <w:rPr>
          <w:sz w:val="30"/>
        </w:rPr>
      </w:pPr>
    </w:p>
    <w:p>
      <w:pPr>
        <w:pStyle w:val="6"/>
        <w:spacing w:before="3"/>
        <w:rPr>
          <w:sz w:val="30"/>
        </w:rPr>
      </w:pPr>
    </w:p>
    <w:p>
      <w:pPr>
        <w:pStyle w:val="6"/>
        <w:spacing w:line="376" w:lineRule="auto"/>
        <w:ind w:left="1540" w:right="6082" w:hanging="720"/>
      </w:pPr>
      <w:r>
        <w:t>void sort(int a[],int n){</w:t>
      </w:r>
      <w:r>
        <w:rPr>
          <w:spacing w:val="1"/>
        </w:rPr>
        <w:t xml:space="preserve"> </w:t>
      </w:r>
      <w:r>
        <w:t>for(int</w:t>
      </w:r>
      <w:r>
        <w:rPr>
          <w:spacing w:val="-6"/>
        </w:rPr>
        <w:t xml:space="preserve"> </w:t>
      </w:r>
      <w:r>
        <w:t>i=0;i&lt;n;i++){</w:t>
      </w:r>
    </w:p>
    <w:p>
      <w:pPr>
        <w:pStyle w:val="6"/>
        <w:spacing w:before="4"/>
        <w:ind w:left="2260"/>
      </w:pPr>
      <w:r>
        <w:t>for(int</w:t>
      </w:r>
      <w:r>
        <w:rPr>
          <w:spacing w:val="-3"/>
        </w:rPr>
        <w:t xml:space="preserve"> </w:t>
      </w:r>
      <w:r>
        <w:t>j=0;j&lt;n;j++){</w:t>
      </w:r>
    </w:p>
    <w:p>
      <w:pPr>
        <w:pStyle w:val="6"/>
        <w:spacing w:before="185"/>
        <w:ind w:left="2981"/>
      </w:pPr>
      <w:r>
        <w:t>if(a[i]&lt;a[j]){</w:t>
      </w:r>
    </w:p>
    <w:p>
      <w:pPr>
        <w:pStyle w:val="6"/>
        <w:spacing w:before="187" w:line="379" w:lineRule="auto"/>
        <w:ind w:left="3701" w:right="5174"/>
        <w:jc w:val="both"/>
      </w:pPr>
      <w:r>
        <w:t>int t=a[i];</w:t>
      </w:r>
      <w:r>
        <w:rPr>
          <w:spacing w:val="-67"/>
        </w:rPr>
        <w:t xml:space="preserve"> </w:t>
      </w:r>
      <w:r>
        <w:t>a[i]=a[j];</w:t>
      </w:r>
      <w:r>
        <w:rPr>
          <w:spacing w:val="-68"/>
        </w:rPr>
        <w:t xml:space="preserve"> </w:t>
      </w:r>
      <w:r>
        <w:t>a[j]=t;</w:t>
      </w:r>
    </w:p>
    <w:p>
      <w:pPr>
        <w:pStyle w:val="6"/>
        <w:spacing w:line="318" w:lineRule="exact"/>
        <w:ind w:left="2981"/>
      </w:pPr>
      <w:r>
        <w:rPr>
          <w:w w:val="100"/>
        </w:rPr>
        <w:t>}</w:t>
      </w:r>
    </w:p>
    <w:p>
      <w:pPr>
        <w:pStyle w:val="6"/>
        <w:spacing w:before="184"/>
        <w:ind w:left="2260"/>
      </w:pPr>
      <w:r>
        <w:rPr>
          <w:w w:val="100"/>
        </w:rPr>
        <w:t>}</w:t>
      </w:r>
    </w:p>
    <w:p>
      <w:pPr>
        <w:pStyle w:val="6"/>
        <w:spacing w:before="187"/>
        <w:ind w:left="1540"/>
      </w:pPr>
      <w:r>
        <w:rPr>
          <w:w w:val="100"/>
        </w:rPr>
        <w:t>}</w:t>
      </w:r>
    </w:p>
    <w:p>
      <w:pPr>
        <w:pStyle w:val="6"/>
        <w:spacing w:before="184"/>
        <w:ind w:left="820"/>
      </w:pPr>
      <w:r>
        <w:rPr>
          <w:w w:val="100"/>
        </w:rPr>
        <w:t>}</w:t>
      </w:r>
    </w:p>
    <w:p>
      <w:pPr>
        <w:pStyle w:val="6"/>
        <w:spacing w:before="187" w:line="376" w:lineRule="auto"/>
        <w:ind w:left="1540" w:right="4620" w:hanging="720"/>
      </w:pPr>
      <w:r>
        <w:t>void firstfit(int mp[],int p[],int m,int n){</w:t>
      </w:r>
      <w:r>
        <w:rPr>
          <w:spacing w:val="-67"/>
        </w:rPr>
        <w:t xml:space="preserve"> </w:t>
      </w:r>
      <w:r>
        <w:t>sort(mp,n);</w:t>
      </w:r>
    </w:p>
    <w:p>
      <w:pPr>
        <w:pStyle w:val="6"/>
        <w:spacing w:before="5" w:line="376" w:lineRule="auto"/>
        <w:ind w:left="1540" w:right="6360"/>
      </w:pPr>
      <w:r>
        <w:t>sort(p,m);</w:t>
      </w:r>
      <w:r>
        <w:rPr>
          <w:spacing w:val="1"/>
        </w:rPr>
        <w:t xml:space="preserve"> </w:t>
      </w:r>
      <w:r>
        <w:t>bestfit(mp,p,m,n);</w:t>
      </w:r>
    </w:p>
    <w:p>
      <w:pPr>
        <w:pStyle w:val="6"/>
        <w:spacing w:before="4"/>
        <w:ind w:left="820"/>
      </w:pPr>
      <w:r>
        <w:rPr>
          <w:w w:val="100"/>
        </w:rPr>
        <w:t>}</w:t>
      </w:r>
    </w:p>
    <w:p>
      <w:pPr>
        <w:pStyle w:val="6"/>
        <w:spacing w:before="184" w:line="376" w:lineRule="auto"/>
        <w:ind w:left="1540" w:right="4449" w:hanging="720"/>
      </w:pPr>
      <w:r>
        <w:t>void worstfit(int mp[],int p[],int m,int n){</w:t>
      </w:r>
      <w:r>
        <w:rPr>
          <w:spacing w:val="-67"/>
        </w:rPr>
        <w:t xml:space="preserve"> </w:t>
      </w:r>
      <w:r>
        <w:t>rsort(mp,n);</w:t>
      </w:r>
    </w:p>
    <w:p>
      <w:pPr>
        <w:pStyle w:val="6"/>
        <w:spacing w:before="5" w:line="376" w:lineRule="auto"/>
        <w:ind w:left="1540" w:right="6360"/>
      </w:pPr>
      <w:r>
        <w:t>sort(p,m);</w:t>
      </w:r>
      <w:r>
        <w:rPr>
          <w:spacing w:val="1"/>
        </w:rPr>
        <w:t xml:space="preserve"> </w:t>
      </w:r>
      <w:r>
        <w:t>bestfit(mp,p,m,n);</w:t>
      </w:r>
    </w:p>
    <w:p>
      <w:pPr>
        <w:pStyle w:val="6"/>
        <w:spacing w:before="4"/>
        <w:ind w:left="820"/>
      </w:pPr>
      <w:r>
        <w:rPr>
          <w:w w:val="100"/>
        </w:rPr>
        <w:t>}</w:t>
      </w:r>
    </w:p>
    <w:p>
      <w:pPr>
        <w:pStyle w:val="6"/>
        <w:spacing w:before="185"/>
        <w:ind w:left="820"/>
      </w:pPr>
      <w:r>
        <w:t>int</w:t>
      </w:r>
      <w:r>
        <w:rPr>
          <w:spacing w:val="-1"/>
        </w:rPr>
        <w:t xml:space="preserve"> </w:t>
      </w:r>
      <w:r>
        <w:t>main(){</w:t>
      </w:r>
    </w:p>
    <w:p>
      <w:pPr>
        <w:pStyle w:val="6"/>
        <w:spacing w:before="187" w:line="376" w:lineRule="auto"/>
        <w:ind w:left="1540" w:right="3816"/>
      </w:pPr>
      <w:r>
        <w:t>int</w:t>
      </w:r>
      <w:r>
        <w:rPr>
          <w:spacing w:val="70"/>
        </w:rPr>
        <w:t xml:space="preserve"> </w:t>
      </w:r>
      <w:r>
        <w:t>m,n,mp[20],p[20],ch;</w:t>
      </w:r>
      <w:r>
        <w:rPr>
          <w:spacing w:val="1"/>
        </w:rPr>
        <w:t xml:space="preserve"> </w:t>
      </w:r>
      <w:r>
        <w:t>printf("Number of memory partition : ");</w:t>
      </w:r>
      <w:r>
        <w:rPr>
          <w:spacing w:val="-67"/>
        </w:rPr>
        <w:t xml:space="preserve"> </w:t>
      </w:r>
      <w:r>
        <w:t>scanf("%d",&amp;n);</w:t>
      </w:r>
    </w:p>
    <w:p>
      <w:pPr>
        <w:spacing w:after="0" w:line="376" w:lineRule="auto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2" w:line="376" w:lineRule="auto"/>
        <w:ind w:left="1540" w:right="4926"/>
      </w:pPr>
      <w:r>
        <w:t>printf("Number of process : ");</w:t>
      </w:r>
      <w:r>
        <w:rPr>
          <w:spacing w:val="-67"/>
        </w:rPr>
        <w:t xml:space="preserve"> </w:t>
      </w:r>
      <w:r>
        <w:t>scanf("%d",&amp;m);</w:t>
      </w:r>
    </w:p>
    <w:p>
      <w:pPr>
        <w:pStyle w:val="6"/>
        <w:spacing w:before="4" w:line="376" w:lineRule="auto"/>
        <w:ind w:left="1540" w:right="3690"/>
      </w:pPr>
      <w:r>
        <w:t>printf("Enter the memory partitions : \n");</w:t>
      </w:r>
      <w:r>
        <w:rPr>
          <w:spacing w:val="-67"/>
        </w:rPr>
        <w:t xml:space="preserve"> </w:t>
      </w:r>
      <w:r>
        <w:t>for(int i=0;i&lt;n;i++){</w:t>
      </w:r>
    </w:p>
    <w:p>
      <w:pPr>
        <w:pStyle w:val="6"/>
        <w:spacing w:before="4"/>
        <w:ind w:left="2260"/>
      </w:pPr>
      <w:r>
        <w:t>scanf("%d",&amp;mp[i]);</w:t>
      </w:r>
    </w:p>
    <w:p>
      <w:pPr>
        <w:pStyle w:val="6"/>
        <w:spacing w:before="185"/>
        <w:ind w:left="1540"/>
      </w:pPr>
      <w:r>
        <w:rPr>
          <w:w w:val="100"/>
        </w:rPr>
        <w:t>}</w:t>
      </w:r>
    </w:p>
    <w:p>
      <w:pPr>
        <w:pStyle w:val="6"/>
        <w:spacing w:before="187" w:line="376" w:lineRule="auto"/>
        <w:ind w:left="1540" w:right="4755"/>
      </w:pPr>
      <w:r>
        <w:t>printf("ENter process size : \n");</w:t>
      </w:r>
      <w:r>
        <w:rPr>
          <w:spacing w:val="-67"/>
        </w:rPr>
        <w:t xml:space="preserve"> </w:t>
      </w:r>
      <w:r>
        <w:t>for(int i=0;i&lt;m;i++){</w:t>
      </w:r>
    </w:p>
    <w:p>
      <w:pPr>
        <w:pStyle w:val="6"/>
        <w:spacing w:before="4"/>
        <w:ind w:left="2260"/>
      </w:pPr>
      <w:r>
        <w:t>scanf("%d",&amp;p[i]);</w:t>
      </w:r>
    </w:p>
    <w:p>
      <w:pPr>
        <w:pStyle w:val="6"/>
        <w:spacing w:before="185"/>
        <w:ind w:left="1540"/>
      </w:pPr>
      <w:r>
        <w:rPr>
          <w:w w:val="100"/>
        </w:rPr>
        <w:t>}</w:t>
      </w:r>
    </w:p>
    <w:p>
      <w:pPr>
        <w:pStyle w:val="6"/>
        <w:spacing w:before="184" w:line="379" w:lineRule="auto"/>
        <w:ind w:left="1540" w:right="1318"/>
      </w:pPr>
      <w:r>
        <w:t>printf("1. Firstfit\t2. Bestfit\t3. worstfit\nEnter your choice : ");</w:t>
      </w:r>
      <w:r>
        <w:rPr>
          <w:spacing w:val="-67"/>
        </w:rPr>
        <w:t xml:space="preserve"> </w:t>
      </w:r>
      <w:r>
        <w:t>scanf("%d",&amp;ch);</w:t>
      </w:r>
    </w:p>
    <w:p>
      <w:pPr>
        <w:pStyle w:val="6"/>
        <w:spacing w:line="379" w:lineRule="auto"/>
        <w:ind w:left="1540" w:right="7073"/>
      </w:pPr>
      <w:r>
        <w:t>switch(ch){</w:t>
      </w:r>
      <w:r>
        <w:rPr>
          <w:spacing w:val="-67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1:</w:t>
      </w:r>
    </w:p>
    <w:p>
      <w:pPr>
        <w:pStyle w:val="6"/>
        <w:spacing w:line="379" w:lineRule="auto"/>
        <w:ind w:left="1540" w:right="6360"/>
      </w:pPr>
      <w:r>
        <w:t>bestfit(mp,p,m,n);</w:t>
      </w:r>
      <w:r>
        <w:rPr>
          <w:spacing w:val="-67"/>
        </w:rPr>
        <w:t xml:space="preserve"> </w:t>
      </w:r>
      <w:r>
        <w:t>break;</w:t>
      </w:r>
    </w:p>
    <w:p>
      <w:pPr>
        <w:pStyle w:val="6"/>
        <w:spacing w:line="320" w:lineRule="exact"/>
        <w:ind w:left="1540"/>
      </w:pPr>
      <w:r>
        <w:t>case</w:t>
      </w:r>
      <w:r>
        <w:rPr>
          <w:spacing w:val="-2"/>
        </w:rPr>
        <w:t xml:space="preserve"> </w:t>
      </w:r>
      <w:r>
        <w:t>2:</w:t>
      </w:r>
    </w:p>
    <w:p>
      <w:pPr>
        <w:pStyle w:val="6"/>
        <w:spacing w:before="183" w:line="376" w:lineRule="auto"/>
        <w:ind w:left="2260" w:right="5640"/>
      </w:pPr>
      <w:r>
        <w:t>firstfit(mp,p,m,n);</w:t>
      </w:r>
      <w:r>
        <w:rPr>
          <w:spacing w:val="-67"/>
        </w:rPr>
        <w:t xml:space="preserve"> </w:t>
      </w:r>
      <w:r>
        <w:t>break;</w:t>
      </w:r>
    </w:p>
    <w:p>
      <w:pPr>
        <w:pStyle w:val="6"/>
        <w:spacing w:before="2"/>
        <w:ind w:left="2260"/>
      </w:pPr>
      <w:r>
        <w:t>case</w:t>
      </w:r>
      <w:r>
        <w:rPr>
          <w:spacing w:val="-2"/>
        </w:rPr>
        <w:t xml:space="preserve"> </w:t>
      </w:r>
      <w:r>
        <w:t>3:</w:t>
      </w:r>
    </w:p>
    <w:p>
      <w:pPr>
        <w:pStyle w:val="6"/>
        <w:spacing w:before="187" w:line="376" w:lineRule="auto"/>
        <w:ind w:left="2981" w:right="4659"/>
      </w:pPr>
      <w:r>
        <w:rPr>
          <w:spacing w:val="-1"/>
        </w:rPr>
        <w:t>worstfit(mp,p,m,n);</w:t>
      </w:r>
      <w:r>
        <w:rPr>
          <w:spacing w:val="-67"/>
        </w:rPr>
        <w:t xml:space="preserve"> </w:t>
      </w:r>
      <w:r>
        <w:t>break;</w:t>
      </w:r>
    </w:p>
    <w:p>
      <w:pPr>
        <w:pStyle w:val="6"/>
        <w:spacing w:before="4"/>
        <w:ind w:left="1540"/>
      </w:pPr>
      <w:r>
        <w:t>default:</w:t>
      </w:r>
    </w:p>
    <w:p>
      <w:pPr>
        <w:pStyle w:val="6"/>
        <w:spacing w:before="185" w:line="379" w:lineRule="auto"/>
        <w:ind w:left="2260" w:right="5777"/>
      </w:pPr>
      <w:r>
        <w:t>printf("invalid");</w:t>
      </w:r>
      <w:r>
        <w:rPr>
          <w:spacing w:val="-67"/>
        </w:rPr>
        <w:t xml:space="preserve"> </w:t>
      </w:r>
      <w:r>
        <w:t>break;</w:t>
      </w:r>
    </w:p>
    <w:p>
      <w:pPr>
        <w:pStyle w:val="6"/>
        <w:spacing w:line="320" w:lineRule="exact"/>
        <w:ind w:left="1540"/>
      </w:pPr>
      <w:r>
        <w:rPr>
          <w:w w:val="100"/>
        </w:rPr>
        <w:t>}</w:t>
      </w:r>
    </w:p>
    <w:p>
      <w:pPr>
        <w:pStyle w:val="6"/>
        <w:spacing w:before="184"/>
        <w:ind w:left="820"/>
      </w:pPr>
      <w:r>
        <w:rPr>
          <w:w w:val="100"/>
        </w:rPr>
        <w:t>}</w:t>
      </w:r>
    </w:p>
    <w:p>
      <w:pPr>
        <w:spacing w:after="0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3"/>
        <w:spacing w:before="62"/>
      </w:pPr>
      <w:r>
        <w:t>OUTPUT</w:t>
      </w:r>
      <w:r>
        <w:rPr>
          <w:spacing w:val="-6"/>
        </w:rPr>
        <w:t xml:space="preserve"> </w:t>
      </w:r>
      <w:r>
        <w:t>:</w:t>
      </w:r>
    </w:p>
    <w:p>
      <w:pPr>
        <w:pStyle w:val="6"/>
        <w:spacing w:before="8"/>
        <w:rPr>
          <w:b/>
          <w:sz w:val="1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117475</wp:posOffset>
            </wp:positionV>
            <wp:extent cx="4267200" cy="4892040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pn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b/>
          <w:sz w:val="30"/>
        </w:rPr>
      </w:pPr>
    </w:p>
    <w:p>
      <w:pPr>
        <w:pStyle w:val="6"/>
        <w:spacing w:before="5"/>
        <w:rPr>
          <w:b/>
        </w:rPr>
      </w:pPr>
    </w:p>
    <w:p>
      <w:pPr>
        <w:pStyle w:val="9"/>
        <w:numPr>
          <w:ilvl w:val="0"/>
          <w:numId w:val="13"/>
        </w:numPr>
        <w:tabs>
          <w:tab w:val="left" w:pos="821"/>
        </w:tabs>
        <w:spacing w:before="0" w:after="0" w:line="256" w:lineRule="auto"/>
        <w:ind w:left="820" w:right="1963" w:hanging="360"/>
        <w:jc w:val="left"/>
        <w:rPr>
          <w:b/>
          <w:sz w:val="28"/>
        </w:rPr>
      </w:pPr>
      <w:r>
        <w:rPr>
          <w:b/>
          <w:sz w:val="28"/>
        </w:rPr>
        <w:t>Construct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program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organize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file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using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single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level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directory</w:t>
      </w:r>
    </w:p>
    <w:p>
      <w:pPr>
        <w:pStyle w:val="3"/>
        <w:spacing w:before="158"/>
      </w:pPr>
      <w:r>
        <w:t>AIM:</w:t>
      </w:r>
    </w:p>
    <w:p>
      <w:pPr>
        <w:pStyle w:val="6"/>
        <w:spacing w:before="185"/>
        <w:ind w:left="820"/>
      </w:pPr>
      <w:r>
        <w:t>To</w:t>
      </w:r>
      <w:r>
        <w:rPr>
          <w:spacing w:val="-4"/>
        </w:rPr>
        <w:t xml:space="preserve"> </w:t>
      </w:r>
      <w:r>
        <w:t>construct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</w:t>
      </w:r>
      <w:r>
        <w:rPr>
          <w:spacing w:val="-4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organize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single</w:t>
      </w:r>
      <w:r>
        <w:rPr>
          <w:spacing w:val="-7"/>
        </w:rPr>
        <w:t xml:space="preserve"> </w:t>
      </w:r>
      <w:r>
        <w:t>level</w:t>
      </w:r>
      <w:r>
        <w:rPr>
          <w:spacing w:val="1"/>
        </w:rPr>
        <w:t xml:space="preserve"> </w:t>
      </w:r>
      <w:r>
        <w:t>directory</w:t>
      </w:r>
    </w:p>
    <w:p>
      <w:pPr>
        <w:pStyle w:val="3"/>
        <w:spacing w:before="185"/>
      </w:pPr>
      <w:r>
        <w:t>ALGORITHM</w:t>
      </w:r>
      <w:r>
        <w:rPr>
          <w:spacing w:val="-1"/>
        </w:rPr>
        <w:t xml:space="preserve"> </w:t>
      </w:r>
      <w:r>
        <w:t>:</w:t>
      </w:r>
    </w:p>
    <w:p>
      <w:pPr>
        <w:pStyle w:val="6"/>
        <w:spacing w:before="187"/>
        <w:ind w:left="820"/>
      </w:pPr>
      <w:r>
        <w:t>Step</w:t>
      </w:r>
      <w:r>
        <w:rPr>
          <w:spacing w:val="-3"/>
        </w:rPr>
        <w:t xml:space="preserve"> </w:t>
      </w:r>
      <w:r>
        <w:t>1:</w:t>
      </w:r>
      <w:r>
        <w:rPr>
          <w:spacing w:val="-2"/>
        </w:rPr>
        <w:t xml:space="preserve"> </w:t>
      </w:r>
      <w:r>
        <w:t>Define</w:t>
      </w:r>
      <w:r>
        <w:rPr>
          <w:spacing w:val="-3"/>
        </w:rPr>
        <w:t xml:space="preserve"> </w:t>
      </w:r>
      <w:r>
        <w:t>Structures</w:t>
      </w:r>
    </w:p>
    <w:p>
      <w:pPr>
        <w:pStyle w:val="6"/>
        <w:spacing w:before="184" w:line="379" w:lineRule="auto"/>
        <w:ind w:left="820" w:right="3218"/>
      </w:pPr>
      <w:r>
        <w:t>Define</w:t>
      </w:r>
      <w:r>
        <w:rPr>
          <w:spacing w:val="-6"/>
        </w:rPr>
        <w:t xml:space="preserve"> </w:t>
      </w:r>
      <w:r>
        <w:t>structures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represent</w:t>
      </w:r>
      <w:r>
        <w:rPr>
          <w:spacing w:val="-5"/>
        </w:rPr>
        <w:t xml:space="preserve"> </w:t>
      </w:r>
      <w:r>
        <w:t>files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directory.</w:t>
      </w:r>
      <w:r>
        <w:rPr>
          <w:spacing w:val="-67"/>
        </w:rPr>
        <w:t xml:space="preserve"> </w:t>
      </w:r>
      <w:r>
        <w:t>Step 2:</w:t>
      </w:r>
      <w:r>
        <w:rPr>
          <w:spacing w:val="1"/>
        </w:rPr>
        <w:t xml:space="preserve"> </w:t>
      </w:r>
      <w:r>
        <w:t>Initialize Directory</w:t>
      </w:r>
    </w:p>
    <w:p>
      <w:pPr>
        <w:pStyle w:val="6"/>
        <w:spacing w:line="259" w:lineRule="auto"/>
        <w:ind w:left="820" w:right="899"/>
      </w:pPr>
      <w:r>
        <w:t>Create a function or code segment to initialize the directory structure. Set</w:t>
      </w:r>
      <w:r>
        <w:rPr>
          <w:spacing w:val="-6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initial</w:t>
      </w:r>
      <w:r>
        <w:rPr>
          <w:spacing w:val="1"/>
        </w:rPr>
        <w:t xml:space="preserve"> </w:t>
      </w:r>
      <w:r>
        <w:t>file count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0.</w:t>
      </w:r>
    </w:p>
    <w:p>
      <w:pPr>
        <w:spacing w:after="0" w:line="259" w:lineRule="auto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2"/>
        <w:ind w:left="820"/>
      </w:pPr>
      <w:r>
        <w:t>Step</w:t>
      </w:r>
      <w:r>
        <w:rPr>
          <w:spacing w:val="-2"/>
        </w:rPr>
        <w:t xml:space="preserve"> </w:t>
      </w:r>
      <w:r>
        <w:t>3:</w:t>
      </w:r>
      <w:r>
        <w:rPr>
          <w:spacing w:val="-16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Files</w:t>
      </w:r>
    </w:p>
    <w:p>
      <w:pPr>
        <w:pStyle w:val="6"/>
        <w:spacing w:before="184" w:line="259" w:lineRule="auto"/>
        <w:ind w:left="820" w:right="898"/>
      </w:pPr>
      <w:r>
        <w:t>Implement a function or code segment to add files to the directory. This</w:t>
      </w:r>
      <w:r>
        <w:rPr>
          <w:spacing w:val="1"/>
        </w:rPr>
        <w:t xml:space="preserve"> </w:t>
      </w:r>
      <w:r>
        <w:t>function should handle adding files, updating the file count, and handling</w:t>
      </w:r>
      <w:r>
        <w:rPr>
          <w:spacing w:val="-68"/>
        </w:rPr>
        <w:t xml:space="preserve"> </w:t>
      </w:r>
      <w:r>
        <w:t>errors if</w:t>
      </w:r>
      <w:r>
        <w:rPr>
          <w:spacing w:val="-2"/>
        </w:rPr>
        <w:t xml:space="preserve"> </w:t>
      </w:r>
      <w:r>
        <w:t>the directory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full.</w:t>
      </w:r>
    </w:p>
    <w:p>
      <w:pPr>
        <w:pStyle w:val="6"/>
        <w:spacing w:before="160"/>
        <w:ind w:left="820"/>
      </w:pPr>
      <w:r>
        <w:t>Step</w:t>
      </w:r>
      <w:r>
        <w:rPr>
          <w:spacing w:val="-2"/>
        </w:rPr>
        <w:t xml:space="preserve"> </w:t>
      </w:r>
      <w:r>
        <w:t>4:</w:t>
      </w:r>
      <w:r>
        <w:rPr>
          <w:spacing w:val="-2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Files</w:t>
      </w:r>
    </w:p>
    <w:p>
      <w:pPr>
        <w:pStyle w:val="6"/>
        <w:spacing w:before="186" w:line="259" w:lineRule="auto"/>
        <w:ind w:left="820"/>
      </w:pP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segment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 files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directory.</w:t>
      </w:r>
      <w:r>
        <w:rPr>
          <w:spacing w:val="-9"/>
        </w:rPr>
        <w:t xml:space="preserve"> </w:t>
      </w:r>
      <w:r>
        <w:t>This</w:t>
      </w:r>
      <w:r>
        <w:rPr>
          <w:spacing w:val="-67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should iterate</w:t>
      </w:r>
      <w:r>
        <w:rPr>
          <w:spacing w:val="-2"/>
        </w:rPr>
        <w:t xml:space="preserve"> </w:t>
      </w:r>
      <w:r>
        <w:t>through the</w:t>
      </w:r>
      <w:r>
        <w:rPr>
          <w:spacing w:val="-2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print the</w:t>
      </w:r>
      <w:r>
        <w:rPr>
          <w:spacing w:val="-2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names.</w:t>
      </w:r>
    </w:p>
    <w:p>
      <w:pPr>
        <w:pStyle w:val="6"/>
        <w:spacing w:before="159"/>
        <w:ind w:left="820"/>
      </w:pPr>
      <w:r>
        <w:t>Step</w:t>
      </w:r>
      <w:r>
        <w:rPr>
          <w:spacing w:val="-3"/>
        </w:rPr>
        <w:t xml:space="preserve"> </w:t>
      </w:r>
      <w:r>
        <w:t>5:</w:t>
      </w:r>
      <w:r>
        <w:rPr>
          <w:spacing w:val="-3"/>
        </w:rPr>
        <w:t xml:space="preserve"> </w:t>
      </w:r>
      <w:r>
        <w:t>Delete</w:t>
      </w:r>
      <w:r>
        <w:rPr>
          <w:spacing w:val="-4"/>
        </w:rPr>
        <w:t xml:space="preserve"> </w:t>
      </w:r>
      <w:r>
        <w:t>Files</w:t>
      </w:r>
      <w:r>
        <w:rPr>
          <w:spacing w:val="-3"/>
        </w:rPr>
        <w:t xml:space="preserve"> </w:t>
      </w:r>
      <w:r>
        <w:t>(Optional)</w:t>
      </w:r>
    </w:p>
    <w:p>
      <w:pPr>
        <w:pStyle w:val="6"/>
        <w:spacing w:before="188" w:line="259" w:lineRule="auto"/>
        <w:ind w:left="820" w:right="1074"/>
        <w:jc w:val="both"/>
      </w:pPr>
      <w:r>
        <w:t>Implement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code</w:t>
      </w:r>
      <w:r>
        <w:rPr>
          <w:spacing w:val="-6"/>
        </w:rPr>
        <w:t xml:space="preserve"> </w:t>
      </w:r>
      <w:r>
        <w:t>segment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delete</w:t>
      </w:r>
      <w:r>
        <w:rPr>
          <w:spacing w:val="-3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directory.</w:t>
      </w:r>
      <w:r>
        <w:rPr>
          <w:spacing w:val="-68"/>
        </w:rPr>
        <w:t xml:space="preserve"> </w:t>
      </w:r>
      <w:r>
        <w:t>This function should handle removing files, updating the file count, and</w:t>
      </w:r>
      <w:r>
        <w:rPr>
          <w:spacing w:val="-67"/>
        </w:rPr>
        <w:t xml:space="preserve"> </w:t>
      </w:r>
      <w:r>
        <w:t>handling errors</w:t>
      </w:r>
      <w:r>
        <w:rPr>
          <w:spacing w:val="-3"/>
        </w:rPr>
        <w:t xml:space="preserve"> </w:t>
      </w:r>
      <w:r>
        <w:t>if the</w:t>
      </w:r>
      <w:r>
        <w:rPr>
          <w:spacing w:val="-4"/>
        </w:rPr>
        <w:t xml:space="preserve"> </w:t>
      </w:r>
      <w:r>
        <w:t>file is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found.</w:t>
      </w:r>
    </w:p>
    <w:p>
      <w:pPr>
        <w:pStyle w:val="6"/>
        <w:spacing w:before="159"/>
        <w:ind w:left="820"/>
        <w:jc w:val="both"/>
      </w:pPr>
      <w:r>
        <w:t>Step</w:t>
      </w:r>
      <w:r>
        <w:rPr>
          <w:spacing w:val="-2"/>
        </w:rPr>
        <w:t xml:space="preserve"> </w:t>
      </w:r>
      <w:r>
        <w:t>6:</w:t>
      </w:r>
      <w:r>
        <w:rPr>
          <w:spacing w:val="-1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Interface</w:t>
      </w:r>
    </w:p>
    <w:p>
      <w:pPr>
        <w:pStyle w:val="6"/>
        <w:spacing w:before="184" w:line="259" w:lineRule="auto"/>
        <w:ind w:left="820" w:right="1099"/>
      </w:pP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interacting</w:t>
      </w:r>
      <w:r>
        <w:rPr>
          <w:spacing w:val="-1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program.</w:t>
      </w:r>
      <w:r>
        <w:rPr>
          <w:spacing w:val="-8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</w:t>
      </w:r>
      <w:r>
        <w:rPr>
          <w:spacing w:val="-67"/>
        </w:rPr>
        <w:t xml:space="preserve"> </w:t>
      </w:r>
      <w:r>
        <w:t>menu-driven interface where users can choose to add files, list files,</w:t>
      </w:r>
      <w:r>
        <w:rPr>
          <w:spacing w:val="1"/>
        </w:rPr>
        <w:t xml:space="preserve"> </w:t>
      </w:r>
      <w:r>
        <w:t>delete</w:t>
      </w:r>
      <w:r>
        <w:rPr>
          <w:spacing w:val="-1"/>
        </w:rPr>
        <w:t xml:space="preserve"> </w:t>
      </w:r>
      <w:r>
        <w:t>files,</w:t>
      </w:r>
      <w:r>
        <w:rPr>
          <w:spacing w:val="-3"/>
        </w:rPr>
        <w:t xml:space="preserve"> </w:t>
      </w:r>
      <w:r>
        <w:t>or exit</w:t>
      </w:r>
      <w:r>
        <w:rPr>
          <w:spacing w:val="1"/>
        </w:rPr>
        <w:t xml:space="preserve"> </w:t>
      </w:r>
      <w:r>
        <w:t>the program.</w:t>
      </w:r>
    </w:p>
    <w:p>
      <w:pPr>
        <w:pStyle w:val="6"/>
        <w:spacing w:before="160"/>
        <w:ind w:left="820"/>
      </w:pPr>
      <w:r>
        <w:t>Step</w:t>
      </w:r>
      <w:r>
        <w:rPr>
          <w:spacing w:val="-6"/>
        </w:rPr>
        <w:t xml:space="preserve"> </w:t>
      </w:r>
      <w:r>
        <w:t>7:</w:t>
      </w:r>
      <w:r>
        <w:rPr>
          <w:spacing w:val="-11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Program</w:t>
      </w:r>
    </w:p>
    <w:p>
      <w:pPr>
        <w:pStyle w:val="6"/>
        <w:spacing w:before="184" w:line="259" w:lineRule="auto"/>
        <w:ind w:left="820" w:right="909"/>
      </w:pPr>
      <w:r>
        <w:t>Compile the program using a C compiler and test it by adding files,</w:t>
      </w:r>
      <w:r>
        <w:rPr>
          <w:spacing w:val="1"/>
        </w:rPr>
        <w:t xml:space="preserve"> </w:t>
      </w:r>
      <w:r>
        <w:t>listing</w:t>
      </w:r>
      <w:r>
        <w:rPr>
          <w:spacing w:val="-3"/>
        </w:rPr>
        <w:t xml:space="preserve"> </w:t>
      </w:r>
      <w:r>
        <w:t>files,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deleting</w:t>
      </w:r>
      <w:r>
        <w:rPr>
          <w:spacing w:val="-3"/>
        </w:rPr>
        <w:t xml:space="preserve"> </w:t>
      </w:r>
      <w:r>
        <w:t>files.</w:t>
      </w:r>
      <w:r>
        <w:rPr>
          <w:spacing w:val="-4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sure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handles</w:t>
      </w:r>
      <w:r>
        <w:rPr>
          <w:spacing w:val="-3"/>
        </w:rPr>
        <w:t xml:space="preserve"> </w:t>
      </w:r>
      <w:r>
        <w:t>different</w:t>
      </w:r>
      <w:r>
        <w:rPr>
          <w:spacing w:val="-67"/>
        </w:rPr>
        <w:t xml:space="preserve"> </w:t>
      </w:r>
      <w:r>
        <w:t>scenarios and</w:t>
      </w:r>
      <w:r>
        <w:rPr>
          <w:spacing w:val="1"/>
        </w:rPr>
        <w:t xml:space="preserve"> </w:t>
      </w:r>
      <w:r>
        <w:t>errors gracefully.</w:t>
      </w:r>
    </w:p>
    <w:p>
      <w:pPr>
        <w:pStyle w:val="6"/>
        <w:spacing w:before="160"/>
        <w:ind w:left="820"/>
      </w:pPr>
      <w:r>
        <w:t>Step</w:t>
      </w:r>
      <w:r>
        <w:rPr>
          <w:spacing w:val="-2"/>
        </w:rPr>
        <w:t xml:space="preserve"> </w:t>
      </w:r>
      <w:r>
        <w:t>8:</w:t>
      </w:r>
      <w:r>
        <w:rPr>
          <w:spacing w:val="-1"/>
        </w:rPr>
        <w:t xml:space="preserve"> </w:t>
      </w:r>
      <w:r>
        <w:t>Refine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Expand</w:t>
      </w:r>
      <w:r>
        <w:rPr>
          <w:spacing w:val="-1"/>
        </w:rPr>
        <w:t xml:space="preserve"> </w:t>
      </w:r>
      <w:r>
        <w:t>(Optional)</w:t>
      </w:r>
    </w:p>
    <w:p>
      <w:pPr>
        <w:pStyle w:val="6"/>
        <w:spacing w:before="186" w:line="259" w:lineRule="auto"/>
        <w:ind w:left="820" w:right="1093"/>
      </w:pPr>
      <w:r>
        <w:t>Refine your program based on testing results. You can also expand the</w:t>
      </w:r>
      <w:r>
        <w:rPr>
          <w:spacing w:val="1"/>
        </w:rPr>
        <w:t xml:space="preserve"> </w:t>
      </w:r>
      <w:r>
        <w:t>functionality by adding more features, error handling, or optimizing the</w:t>
      </w:r>
      <w:r>
        <w:rPr>
          <w:spacing w:val="-67"/>
        </w:rPr>
        <w:t xml:space="preserve"> </w:t>
      </w:r>
      <w:r>
        <w:t>code.</w:t>
      </w:r>
    </w:p>
    <w:p>
      <w:pPr>
        <w:pStyle w:val="6"/>
        <w:spacing w:before="160"/>
        <w:ind w:left="820"/>
      </w:pPr>
      <w:r>
        <w:rPr>
          <w:spacing w:val="-1"/>
        </w:rPr>
        <w:t>Step</w:t>
      </w:r>
      <w:r>
        <w:rPr>
          <w:spacing w:val="-7"/>
        </w:rPr>
        <w:t xml:space="preserve"> </w:t>
      </w:r>
      <w:r>
        <w:t>9:</w:t>
      </w:r>
      <w:r>
        <w:rPr>
          <w:spacing w:val="-6"/>
        </w:rPr>
        <w:t xml:space="preserve"> </w:t>
      </w:r>
      <w:r>
        <w:t>Document</w:t>
      </w:r>
      <w:r>
        <w:rPr>
          <w:spacing w:val="-17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Code</w:t>
      </w:r>
      <w:r>
        <w:rPr>
          <w:spacing w:val="-7"/>
        </w:rPr>
        <w:t xml:space="preserve"> </w:t>
      </w:r>
      <w:r>
        <w:t>(Optional)</w:t>
      </w:r>
    </w:p>
    <w:p>
      <w:pPr>
        <w:pStyle w:val="6"/>
        <w:spacing w:before="184" w:line="259" w:lineRule="auto"/>
        <w:ind w:left="820" w:right="960"/>
      </w:pPr>
      <w:r>
        <w:t>Document your code by adding comments to explain the functionality of</w:t>
      </w:r>
      <w:r>
        <w:rPr>
          <w:spacing w:val="-67"/>
        </w:rPr>
        <w:t xml:space="preserve"> </w:t>
      </w:r>
      <w:r>
        <w:t>different sections of your program. This will make it easier for others</w:t>
      </w:r>
      <w:r>
        <w:rPr>
          <w:spacing w:val="1"/>
        </w:rPr>
        <w:t xml:space="preserve"> </w:t>
      </w:r>
      <w:r>
        <w:t>(and yourself)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understand the code in the future.</w:t>
      </w:r>
    </w:p>
    <w:p>
      <w:pPr>
        <w:pStyle w:val="6"/>
        <w:spacing w:before="160"/>
        <w:ind w:left="820"/>
      </w:pPr>
      <w:r>
        <w:t>Step</w:t>
      </w:r>
      <w:r>
        <w:rPr>
          <w:spacing w:val="-3"/>
        </w:rPr>
        <w:t xml:space="preserve"> </w:t>
      </w:r>
      <w:r>
        <w:t>10:</w:t>
      </w:r>
      <w:r>
        <w:rPr>
          <w:spacing w:val="-3"/>
        </w:rPr>
        <w:t xml:space="preserve"> </w:t>
      </w:r>
      <w:r>
        <w:t>Compile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Distribute</w:t>
      </w:r>
    </w:p>
    <w:p>
      <w:pPr>
        <w:pStyle w:val="6"/>
        <w:spacing w:before="187" w:line="259" w:lineRule="auto"/>
        <w:ind w:left="820" w:right="960"/>
      </w:pPr>
      <w:r>
        <w:t>Once your program is complete and thoroughly tested, compile it into an</w:t>
      </w:r>
      <w:r>
        <w:rPr>
          <w:spacing w:val="-67"/>
        </w:rPr>
        <w:t xml:space="preserve"> </w:t>
      </w:r>
      <w:r>
        <w:t>executable file. If you want to distribute the program, you can create an</w:t>
      </w:r>
      <w:r>
        <w:rPr>
          <w:spacing w:val="1"/>
        </w:rPr>
        <w:t xml:space="preserve"> </w:t>
      </w:r>
      <w:r>
        <w:t>installer</w:t>
      </w:r>
      <w:r>
        <w:rPr>
          <w:spacing w:val="-5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provide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executable</w:t>
      </w:r>
      <w:r>
        <w:rPr>
          <w:spacing w:val="-2"/>
        </w:rPr>
        <w:t xml:space="preserve"> </w:t>
      </w:r>
      <w:r>
        <w:t>along</w:t>
      </w:r>
      <w:r>
        <w:rPr>
          <w:spacing w:val="-1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necessary</w:t>
      </w:r>
      <w:r>
        <w:rPr>
          <w:spacing w:val="-1"/>
        </w:rPr>
        <w:t xml:space="preserve"> </w:t>
      </w:r>
      <w:r>
        <w:t>instructions.</w:t>
      </w:r>
    </w:p>
    <w:p>
      <w:pPr>
        <w:pStyle w:val="3"/>
        <w:spacing w:before="159"/>
        <w:jc w:val="both"/>
      </w:pPr>
      <w:r>
        <w:t>PROGRAM</w:t>
      </w:r>
      <w:r>
        <w:rPr>
          <w:spacing w:val="-3"/>
        </w:rPr>
        <w:t xml:space="preserve"> </w:t>
      </w:r>
      <w:r>
        <w:t>:</w:t>
      </w:r>
    </w:p>
    <w:p>
      <w:pPr>
        <w:spacing w:after="0"/>
        <w:jc w:val="both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2" w:line="379" w:lineRule="auto"/>
        <w:ind w:left="820" w:right="6876"/>
      </w:pPr>
      <w:r>
        <w:t>#include &lt;stdio.h&gt;</w:t>
      </w:r>
      <w:r>
        <w:rPr>
          <w:spacing w:val="1"/>
        </w:rPr>
        <w:t xml:space="preserve"> </w:t>
      </w:r>
      <w:r>
        <w:t>#include &lt;stdlib.h&gt;</w:t>
      </w:r>
      <w:r>
        <w:rPr>
          <w:spacing w:val="-67"/>
        </w:rPr>
        <w:t xml:space="preserve"> </w:t>
      </w:r>
      <w:r>
        <w:t>#include &lt;fcntl.h&gt;</w:t>
      </w:r>
      <w:r>
        <w:rPr>
          <w:spacing w:val="1"/>
        </w:rPr>
        <w:t xml:space="preserve"> </w:t>
      </w:r>
      <w:r>
        <w:t>#include</w:t>
      </w:r>
      <w:r>
        <w:rPr>
          <w:spacing w:val="-11"/>
        </w:rPr>
        <w:t xml:space="preserve"> </w:t>
      </w:r>
      <w:r>
        <w:t>&lt;unistd.h&gt;</w:t>
      </w:r>
    </w:p>
    <w:p>
      <w:pPr>
        <w:pStyle w:val="6"/>
        <w:spacing w:line="376" w:lineRule="auto"/>
        <w:ind w:left="820" w:right="5781"/>
      </w:pPr>
      <w:r>
        <w:t>#define BUFFER_SIZE 4096</w:t>
      </w:r>
      <w:r>
        <w:rPr>
          <w:spacing w:val="-67"/>
        </w:rPr>
        <w:t xml:space="preserve"> </w:t>
      </w:r>
      <w:r>
        <w:t>void copy(){</w:t>
      </w:r>
    </w:p>
    <w:p>
      <w:pPr>
        <w:pStyle w:val="6"/>
        <w:spacing w:line="256" w:lineRule="auto"/>
        <w:ind w:left="820" w:right="1939" w:firstLine="720"/>
      </w:pPr>
      <w:r>
        <w:t>const char *sourcefile=</w:t>
      </w:r>
      <w:r>
        <w:rPr>
          <w:spacing w:val="1"/>
        </w:rPr>
        <w:t xml:space="preserve"> </w:t>
      </w:r>
      <w:r>
        <w:rPr>
          <w:spacing w:val="-1"/>
        </w:rPr>
        <w:t>"C:/Users/itssk/OneDrive/Desktop/sasi.txt";</w:t>
      </w:r>
    </w:p>
    <w:p>
      <w:pPr>
        <w:pStyle w:val="6"/>
        <w:spacing w:before="166" w:line="376" w:lineRule="auto"/>
        <w:ind w:left="1098" w:right="839"/>
      </w:pPr>
      <w:r>
        <w:rPr>
          <w:spacing w:val="-1"/>
        </w:rPr>
        <w:t>const</w:t>
      </w:r>
      <w:r>
        <w:rPr>
          <w:spacing w:val="8"/>
        </w:rPr>
        <w:t xml:space="preserve"> </w:t>
      </w:r>
      <w:r>
        <w:rPr>
          <w:spacing w:val="-1"/>
        </w:rPr>
        <w:t>char</w:t>
      </w:r>
      <w:r>
        <w:rPr>
          <w:spacing w:val="4"/>
        </w:rPr>
        <w:t xml:space="preserve"> </w:t>
      </w:r>
      <w:r>
        <w:rPr>
          <w:spacing w:val="-1"/>
        </w:rPr>
        <w:t>*destination_file="C:/Users/itssk/OneDrive/Desktop/sk.txt";</w:t>
      </w:r>
      <w:r>
        <w:rPr>
          <w:spacing w:val="-67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source_fd =</w:t>
      </w:r>
      <w:r>
        <w:rPr>
          <w:spacing w:val="-2"/>
        </w:rPr>
        <w:t xml:space="preserve"> </w:t>
      </w:r>
      <w:r>
        <w:t>open(sourcefile,</w:t>
      </w:r>
      <w:r>
        <w:rPr>
          <w:spacing w:val="-2"/>
        </w:rPr>
        <w:t xml:space="preserve"> </w:t>
      </w:r>
      <w:r>
        <w:t>O_RDONLY);</w:t>
      </w:r>
    </w:p>
    <w:p>
      <w:pPr>
        <w:pStyle w:val="6"/>
        <w:spacing w:before="4" w:line="259" w:lineRule="auto"/>
        <w:ind w:left="820" w:right="1429" w:firstLine="278"/>
      </w:pPr>
      <w:r>
        <w:rPr>
          <w:spacing w:val="-1"/>
        </w:rPr>
        <w:t>int</w:t>
      </w:r>
      <w:r>
        <w:rPr>
          <w:spacing w:val="-9"/>
        </w:rPr>
        <w:t xml:space="preserve"> </w:t>
      </w:r>
      <w:r>
        <w:rPr>
          <w:spacing w:val="-1"/>
        </w:rPr>
        <w:t>dest_fd</w:t>
      </w:r>
      <w:r>
        <w:rPr>
          <w:spacing w:val="-6"/>
        </w:rPr>
        <w:t xml:space="preserve"> </w:t>
      </w:r>
      <w:r>
        <w:rPr>
          <w:spacing w:val="-1"/>
        </w:rPr>
        <w:t>=</w:t>
      </w:r>
      <w:r>
        <w:rPr>
          <w:spacing w:val="-8"/>
        </w:rPr>
        <w:t xml:space="preserve"> </w:t>
      </w:r>
      <w:r>
        <w:rPr>
          <w:spacing w:val="-1"/>
        </w:rPr>
        <w:t>open(destination_file,</w:t>
      </w:r>
      <w:r>
        <w:rPr>
          <w:spacing w:val="-8"/>
        </w:rPr>
        <w:t xml:space="preserve"> </w:t>
      </w:r>
      <w:r>
        <w:t>O_WRONLY</w:t>
      </w:r>
      <w:r>
        <w:rPr>
          <w:spacing w:val="-17"/>
        </w:rPr>
        <w:t xml:space="preserve"> </w:t>
      </w:r>
      <w:r>
        <w:t>|</w:t>
      </w:r>
      <w:r>
        <w:rPr>
          <w:spacing w:val="-8"/>
        </w:rPr>
        <w:t xml:space="preserve"> </w:t>
      </w:r>
      <w:r>
        <w:t>O_CREAT</w:t>
      </w:r>
      <w:r>
        <w:rPr>
          <w:spacing w:val="-13"/>
        </w:rPr>
        <w:t xml:space="preserve"> </w:t>
      </w:r>
      <w:r>
        <w:t>|</w:t>
      </w:r>
      <w:r>
        <w:rPr>
          <w:spacing w:val="-67"/>
        </w:rPr>
        <w:t xml:space="preserve"> </w:t>
      </w:r>
      <w:r>
        <w:t>O_TRUNC,</w:t>
      </w:r>
      <w:r>
        <w:rPr>
          <w:spacing w:val="-3"/>
        </w:rPr>
        <w:t xml:space="preserve"> </w:t>
      </w:r>
      <w:r>
        <w:t>0666);</w:t>
      </w:r>
    </w:p>
    <w:p>
      <w:pPr>
        <w:pStyle w:val="6"/>
        <w:spacing w:before="159" w:line="376" w:lineRule="auto"/>
        <w:ind w:left="1098" w:right="4833"/>
      </w:pPr>
      <w:r>
        <w:t>char buffer[BUFFER_SIZE];</w:t>
      </w:r>
      <w:r>
        <w:rPr>
          <w:spacing w:val="1"/>
        </w:rPr>
        <w:t xml:space="preserve"> </w:t>
      </w:r>
      <w:r>
        <w:t>ssize_t</w:t>
      </w:r>
      <w:r>
        <w:rPr>
          <w:spacing w:val="-12"/>
        </w:rPr>
        <w:t xml:space="preserve"> </w:t>
      </w:r>
      <w:r>
        <w:t>bytesRead,</w:t>
      </w:r>
      <w:r>
        <w:rPr>
          <w:spacing w:val="-14"/>
        </w:rPr>
        <w:t xml:space="preserve"> </w:t>
      </w:r>
      <w:r>
        <w:t>bytesWritten;</w:t>
      </w:r>
    </w:p>
    <w:p>
      <w:pPr>
        <w:pStyle w:val="6"/>
        <w:spacing w:before="4" w:line="376" w:lineRule="auto"/>
        <w:ind w:left="1377" w:hanging="279"/>
      </w:pPr>
      <w:r>
        <w:t>while</w:t>
      </w:r>
      <w:r>
        <w:rPr>
          <w:spacing w:val="-5"/>
        </w:rPr>
        <w:t xml:space="preserve"> </w:t>
      </w:r>
      <w:r>
        <w:t>((bytesRead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read(source_fd,</w:t>
      </w:r>
      <w:r>
        <w:rPr>
          <w:spacing w:val="-9"/>
        </w:rPr>
        <w:t xml:space="preserve"> </w:t>
      </w:r>
      <w:r>
        <w:t>buffer,</w:t>
      </w:r>
      <w:r>
        <w:rPr>
          <w:spacing w:val="-5"/>
        </w:rPr>
        <w:t xml:space="preserve"> </w:t>
      </w:r>
      <w:r>
        <w:t>BUFFER_SIZE))</w:t>
      </w:r>
      <w:r>
        <w:rPr>
          <w:spacing w:val="-7"/>
        </w:rPr>
        <w:t xml:space="preserve"> </w:t>
      </w:r>
      <w:r>
        <w:t>&gt;</w:t>
      </w:r>
      <w:r>
        <w:rPr>
          <w:spacing w:val="-5"/>
        </w:rPr>
        <w:t xml:space="preserve"> </w:t>
      </w:r>
      <w:r>
        <w:t>0)</w:t>
      </w:r>
      <w:r>
        <w:rPr>
          <w:spacing w:val="-5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bytesWritten</w:t>
      </w:r>
      <w:r>
        <w:rPr>
          <w:spacing w:val="-1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write(dest_fd,</w:t>
      </w:r>
      <w:r>
        <w:rPr>
          <w:spacing w:val="-2"/>
        </w:rPr>
        <w:t xml:space="preserve"> </w:t>
      </w:r>
      <w:r>
        <w:t>buffer,</w:t>
      </w:r>
      <w:r>
        <w:rPr>
          <w:spacing w:val="-3"/>
        </w:rPr>
        <w:t xml:space="preserve"> </w:t>
      </w:r>
      <w:r>
        <w:t>bytesRead);</w:t>
      </w:r>
    </w:p>
    <w:p>
      <w:pPr>
        <w:pStyle w:val="6"/>
        <w:spacing w:before="5"/>
        <w:ind w:left="1098"/>
      </w:pPr>
      <w:r>
        <w:rPr>
          <w:w w:val="100"/>
        </w:rPr>
        <w:t>}</w:t>
      </w:r>
    </w:p>
    <w:p>
      <w:pPr>
        <w:pStyle w:val="6"/>
        <w:spacing w:before="184" w:line="379" w:lineRule="auto"/>
        <w:ind w:left="1098" w:right="6888"/>
      </w:pPr>
      <w:r>
        <w:t>close(source_fd);</w:t>
      </w:r>
      <w:r>
        <w:rPr>
          <w:spacing w:val="-67"/>
        </w:rPr>
        <w:t xml:space="preserve"> </w:t>
      </w:r>
      <w:r>
        <w:t>close(dest_fd);</w:t>
      </w:r>
    </w:p>
    <w:p>
      <w:pPr>
        <w:pStyle w:val="6"/>
        <w:spacing w:line="320" w:lineRule="exact"/>
        <w:ind w:left="1098"/>
      </w:pPr>
      <w:r>
        <w:t>printf("File</w:t>
      </w:r>
      <w:r>
        <w:rPr>
          <w:spacing w:val="-11"/>
        </w:rPr>
        <w:t xml:space="preserve"> </w:t>
      </w:r>
      <w:r>
        <w:t>copied</w:t>
      </w:r>
      <w:r>
        <w:rPr>
          <w:spacing w:val="-14"/>
        </w:rPr>
        <w:t xml:space="preserve"> </w:t>
      </w:r>
      <w:r>
        <w:t>successfully.\n");</w:t>
      </w:r>
    </w:p>
    <w:p>
      <w:pPr>
        <w:pStyle w:val="6"/>
        <w:spacing w:before="187"/>
        <w:ind w:left="820"/>
      </w:pPr>
      <w:r>
        <w:rPr>
          <w:w w:val="100"/>
        </w:rPr>
        <w:t>}</w:t>
      </w:r>
    </w:p>
    <w:p>
      <w:pPr>
        <w:pStyle w:val="6"/>
        <w:spacing w:before="184"/>
        <w:ind w:left="820"/>
      </w:pPr>
      <w:r>
        <w:t>void</w:t>
      </w:r>
      <w:r>
        <w:rPr>
          <w:spacing w:val="-1"/>
        </w:rPr>
        <w:t xml:space="preserve"> </w:t>
      </w:r>
      <w:r>
        <w:t>create()</w:t>
      </w:r>
    </w:p>
    <w:p>
      <w:pPr>
        <w:pStyle w:val="6"/>
        <w:spacing w:before="185"/>
        <w:ind w:left="820"/>
      </w:pPr>
      <w:r>
        <w:rPr>
          <w:w w:val="100"/>
        </w:rPr>
        <w:t>{</w:t>
      </w:r>
    </w:p>
    <w:p>
      <w:pPr>
        <w:pStyle w:val="6"/>
        <w:spacing w:before="187"/>
        <w:ind w:left="820"/>
      </w:pPr>
      <w:r>
        <w:t>char</w:t>
      </w:r>
      <w:r>
        <w:rPr>
          <w:spacing w:val="-6"/>
        </w:rPr>
        <w:t xml:space="preserve"> </w:t>
      </w:r>
      <w:r>
        <w:t>path[100];</w:t>
      </w:r>
    </w:p>
    <w:p>
      <w:pPr>
        <w:pStyle w:val="6"/>
        <w:spacing w:before="185" w:line="379" w:lineRule="auto"/>
        <w:ind w:left="1540" w:right="1429"/>
      </w:pPr>
      <w:r>
        <w:t>FILE *fp;</w:t>
      </w:r>
      <w:r>
        <w:rPr>
          <w:spacing w:val="1"/>
        </w:rPr>
        <w:t xml:space="preserve"> </w:t>
      </w:r>
      <w:r>
        <w:rPr>
          <w:spacing w:val="-1"/>
        </w:rPr>
        <w:t>fp=fopen("C:/Users/itssk/OneDrive/Desktop/sasi.txt","w");</w:t>
      </w:r>
      <w:r>
        <w:rPr>
          <w:spacing w:val="-67"/>
        </w:rPr>
        <w:t xml:space="preserve"> </w:t>
      </w:r>
      <w:r>
        <w:t>printf("file</w:t>
      </w:r>
      <w:r>
        <w:rPr>
          <w:spacing w:val="-1"/>
        </w:rPr>
        <w:t xml:space="preserve"> </w:t>
      </w:r>
      <w:r>
        <w:t>created</w:t>
      </w:r>
      <w:r>
        <w:rPr>
          <w:spacing w:val="1"/>
        </w:rPr>
        <w:t xml:space="preserve"> </w:t>
      </w:r>
      <w:r>
        <w:t>successfully");</w:t>
      </w:r>
    </w:p>
    <w:p>
      <w:pPr>
        <w:pStyle w:val="6"/>
        <w:spacing w:line="320" w:lineRule="exact"/>
        <w:ind w:left="820"/>
      </w:pPr>
      <w:r>
        <w:rPr>
          <w:w w:val="100"/>
        </w:rPr>
        <w:t>}</w:t>
      </w:r>
    </w:p>
    <w:p>
      <w:pPr>
        <w:spacing w:after="0" w:line="320" w:lineRule="exact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2"/>
        <w:ind w:left="820"/>
      </w:pPr>
      <w:r>
        <w:t>int</w:t>
      </w:r>
      <w:r>
        <w:rPr>
          <w:spacing w:val="-1"/>
        </w:rPr>
        <w:t xml:space="preserve"> </w:t>
      </w:r>
      <w:r>
        <w:t>main(){</w:t>
      </w:r>
    </w:p>
    <w:p>
      <w:pPr>
        <w:pStyle w:val="6"/>
        <w:spacing w:before="184"/>
        <w:ind w:left="1540"/>
      </w:pPr>
      <w:r>
        <w:t>int</w:t>
      </w:r>
      <w:r>
        <w:rPr>
          <w:spacing w:val="-1"/>
        </w:rPr>
        <w:t xml:space="preserve"> </w:t>
      </w:r>
      <w:r>
        <w:t>n;</w:t>
      </w:r>
    </w:p>
    <w:p>
      <w:pPr>
        <w:pStyle w:val="6"/>
        <w:spacing w:before="187" w:line="376" w:lineRule="auto"/>
        <w:ind w:left="1540" w:right="1490"/>
      </w:pPr>
      <w:r>
        <w:t>printf("1. Create \t2. Copy \t3. Delete\nEnter your choice: " );</w:t>
      </w:r>
      <w:r>
        <w:rPr>
          <w:spacing w:val="-67"/>
        </w:rPr>
        <w:t xml:space="preserve"> </w:t>
      </w:r>
      <w:r>
        <w:t>scanf("%d",&amp;n);</w:t>
      </w:r>
    </w:p>
    <w:p>
      <w:pPr>
        <w:pStyle w:val="6"/>
        <w:spacing w:before="4"/>
        <w:ind w:left="1540"/>
      </w:pPr>
      <w:r>
        <w:t>switch(n){</w:t>
      </w:r>
    </w:p>
    <w:p>
      <w:pPr>
        <w:pStyle w:val="6"/>
        <w:spacing w:before="185" w:line="379" w:lineRule="auto"/>
        <w:ind w:left="1540" w:right="6900" w:firstLine="720"/>
      </w:pPr>
      <w:r>
        <w:t>case 1:</w:t>
      </w:r>
      <w:r>
        <w:rPr>
          <w:spacing w:val="-67"/>
        </w:rPr>
        <w:t xml:space="preserve"> </w:t>
      </w:r>
      <w:r>
        <w:t>create();</w:t>
      </w:r>
      <w:r>
        <w:rPr>
          <w:spacing w:val="1"/>
        </w:rPr>
        <w:t xml:space="preserve"> </w:t>
      </w:r>
      <w:r>
        <w:t>break;</w:t>
      </w:r>
    </w:p>
    <w:p>
      <w:pPr>
        <w:pStyle w:val="6"/>
        <w:spacing w:line="320" w:lineRule="exact"/>
        <w:ind w:left="1540"/>
      </w:pPr>
      <w:r>
        <w:t>case</w:t>
      </w:r>
      <w:r>
        <w:rPr>
          <w:spacing w:val="-2"/>
        </w:rPr>
        <w:t xml:space="preserve"> </w:t>
      </w:r>
      <w:r>
        <w:t>2:</w:t>
      </w:r>
    </w:p>
    <w:p>
      <w:pPr>
        <w:pStyle w:val="6"/>
        <w:spacing w:before="184" w:line="379" w:lineRule="auto"/>
        <w:ind w:left="2260" w:right="6861"/>
      </w:pPr>
      <w:r>
        <w:t>copy();</w:t>
      </w:r>
      <w:r>
        <w:rPr>
          <w:spacing w:val="-67"/>
        </w:rPr>
        <w:t xml:space="preserve"> </w:t>
      </w:r>
      <w:r>
        <w:t>break;</w:t>
      </w:r>
      <w:r>
        <w:rPr>
          <w:spacing w:val="1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3:</w:t>
      </w:r>
    </w:p>
    <w:p>
      <w:pPr>
        <w:pStyle w:val="6"/>
        <w:spacing w:line="379" w:lineRule="auto"/>
        <w:ind w:left="2981"/>
      </w:pPr>
      <w:r>
        <w:rPr>
          <w:spacing w:val="-1"/>
        </w:rPr>
        <w:t>remove("C:/Users/itssk/OneDrive/Desktop/sasi.txt");</w:t>
      </w:r>
      <w:r>
        <w:rPr>
          <w:spacing w:val="-67"/>
        </w:rPr>
        <w:t xml:space="preserve"> </w:t>
      </w:r>
      <w:r>
        <w:t>printf("Deleted successfully");</w:t>
      </w:r>
    </w:p>
    <w:p>
      <w:pPr>
        <w:pStyle w:val="6"/>
        <w:spacing w:line="316" w:lineRule="exact"/>
        <w:ind w:left="820"/>
      </w:pPr>
      <w:r>
        <w:t>}}</w:t>
      </w:r>
    </w:p>
    <w:p>
      <w:pPr>
        <w:pStyle w:val="6"/>
        <w:rPr>
          <w:sz w:val="30"/>
        </w:rPr>
      </w:pPr>
    </w:p>
    <w:p>
      <w:pPr>
        <w:pStyle w:val="6"/>
        <w:spacing w:before="3"/>
        <w:rPr>
          <w:sz w:val="30"/>
        </w:rPr>
      </w:pPr>
    </w:p>
    <w:p>
      <w:pPr>
        <w:pStyle w:val="3"/>
      </w:pPr>
      <w:r>
        <w:t>OUTPUT</w:t>
      </w:r>
      <w:r>
        <w:rPr>
          <w:spacing w:val="-6"/>
        </w:rPr>
        <w:t xml:space="preserve"> </w:t>
      </w:r>
      <w:r>
        <w:t>:</w:t>
      </w:r>
    </w:p>
    <w:p>
      <w:pPr>
        <w:pStyle w:val="6"/>
        <w:spacing w:before="8"/>
        <w:rPr>
          <w:b/>
          <w:sz w:val="1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117475</wp:posOffset>
            </wp:positionV>
            <wp:extent cx="4939665" cy="1813560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9835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b/>
          <w:sz w:val="30"/>
        </w:rPr>
      </w:pPr>
    </w:p>
    <w:p>
      <w:pPr>
        <w:pStyle w:val="6"/>
        <w:rPr>
          <w:b/>
          <w:sz w:val="30"/>
        </w:rPr>
      </w:pPr>
    </w:p>
    <w:p>
      <w:pPr>
        <w:pStyle w:val="6"/>
        <w:rPr>
          <w:b/>
          <w:sz w:val="42"/>
        </w:rPr>
      </w:pPr>
    </w:p>
    <w:p>
      <w:pPr>
        <w:pStyle w:val="9"/>
        <w:numPr>
          <w:ilvl w:val="0"/>
          <w:numId w:val="13"/>
        </w:numPr>
        <w:tabs>
          <w:tab w:val="left" w:pos="821"/>
        </w:tabs>
        <w:spacing w:before="0" w:after="0" w:line="256" w:lineRule="auto"/>
        <w:ind w:left="820" w:right="1429" w:hanging="360"/>
        <w:jc w:val="left"/>
        <w:rPr>
          <w:b/>
          <w:sz w:val="28"/>
        </w:rPr>
      </w:pPr>
      <w:r>
        <w:rPr>
          <w:b/>
          <w:sz w:val="28"/>
        </w:rPr>
        <w:t>Design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program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organize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file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using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two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level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directory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structure.</w:t>
      </w:r>
    </w:p>
    <w:p>
      <w:pPr>
        <w:spacing w:after="0" w:line="256" w:lineRule="auto"/>
        <w:jc w:val="left"/>
        <w:rPr>
          <w:sz w:val="28"/>
        </w:rPr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3"/>
        <w:spacing w:before="62"/>
      </w:pPr>
      <w:r>
        <w:t>AIM</w:t>
      </w:r>
      <w:r>
        <w:rPr>
          <w:spacing w:val="-2"/>
        </w:rPr>
        <w:t xml:space="preserve"> </w:t>
      </w:r>
      <w:r>
        <w:t>:</w:t>
      </w:r>
    </w:p>
    <w:p>
      <w:pPr>
        <w:pStyle w:val="6"/>
        <w:spacing w:before="26" w:line="259" w:lineRule="auto"/>
        <w:ind w:left="820" w:right="1429"/>
      </w:pPr>
      <w:r>
        <w:t>To</w:t>
      </w:r>
      <w:r>
        <w:rPr>
          <w:spacing w:val="-4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</w:t>
      </w:r>
      <w:r>
        <w:rPr>
          <w:spacing w:val="-4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organize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level</w:t>
      </w:r>
      <w:r>
        <w:rPr>
          <w:spacing w:val="-3"/>
        </w:rPr>
        <w:t xml:space="preserve"> </w:t>
      </w:r>
      <w:r>
        <w:t>directory</w:t>
      </w:r>
      <w:r>
        <w:rPr>
          <w:spacing w:val="-67"/>
        </w:rPr>
        <w:t xml:space="preserve"> </w:t>
      </w:r>
      <w:r>
        <w:t>structure</w:t>
      </w:r>
    </w:p>
    <w:p>
      <w:pPr>
        <w:pStyle w:val="6"/>
        <w:spacing w:before="1"/>
        <w:rPr>
          <w:sz w:val="30"/>
        </w:rPr>
      </w:pPr>
    </w:p>
    <w:p>
      <w:pPr>
        <w:pStyle w:val="3"/>
      </w:pPr>
      <w:r>
        <w:t>Algorithm</w:t>
      </w:r>
      <w:r>
        <w:rPr>
          <w:spacing w:val="-2"/>
        </w:rPr>
        <w:t xml:space="preserve"> </w:t>
      </w:r>
      <w:r>
        <w:t>:</w:t>
      </w:r>
    </w:p>
    <w:p>
      <w:pPr>
        <w:pStyle w:val="9"/>
        <w:numPr>
          <w:ilvl w:val="1"/>
          <w:numId w:val="13"/>
        </w:numPr>
        <w:tabs>
          <w:tab w:val="left" w:pos="1540"/>
          <w:tab w:val="left" w:pos="1541"/>
        </w:tabs>
        <w:spacing w:before="26" w:after="0" w:line="259" w:lineRule="auto"/>
        <w:ind w:left="820" w:right="998" w:firstLine="0"/>
        <w:jc w:val="left"/>
        <w:rPr>
          <w:sz w:val="28"/>
        </w:rPr>
      </w:pPr>
      <w:r>
        <w:rPr>
          <w:sz w:val="28"/>
        </w:rPr>
        <w:t>Define Structures: Define structures for files and directories. Each</w:t>
      </w:r>
      <w:r>
        <w:rPr>
          <w:spacing w:val="-68"/>
          <w:sz w:val="28"/>
        </w:rPr>
        <w:t xml:space="preserve"> </w:t>
      </w:r>
      <w:r>
        <w:rPr>
          <w:sz w:val="28"/>
        </w:rPr>
        <w:t>directory structure should contain an array for files and an array for</w:t>
      </w:r>
      <w:r>
        <w:rPr>
          <w:spacing w:val="1"/>
          <w:sz w:val="28"/>
        </w:rPr>
        <w:t xml:space="preserve"> </w:t>
      </w:r>
      <w:r>
        <w:rPr>
          <w:sz w:val="28"/>
        </w:rPr>
        <w:t>subdirectories.</w:t>
      </w:r>
    </w:p>
    <w:p>
      <w:pPr>
        <w:pStyle w:val="9"/>
        <w:numPr>
          <w:ilvl w:val="1"/>
          <w:numId w:val="13"/>
        </w:numPr>
        <w:tabs>
          <w:tab w:val="left" w:pos="1540"/>
          <w:tab w:val="left" w:pos="1541"/>
        </w:tabs>
        <w:spacing w:before="0" w:after="0" w:line="259" w:lineRule="auto"/>
        <w:ind w:left="820" w:right="1297" w:firstLine="0"/>
        <w:jc w:val="left"/>
        <w:rPr>
          <w:sz w:val="28"/>
        </w:rPr>
      </w:pPr>
      <w:r>
        <w:rPr>
          <w:sz w:val="28"/>
        </w:rPr>
        <w:t>Initialize</w:t>
      </w:r>
      <w:r>
        <w:rPr>
          <w:spacing w:val="-4"/>
          <w:sz w:val="28"/>
        </w:rPr>
        <w:t xml:space="preserve"> </w:t>
      </w:r>
      <w:r>
        <w:rPr>
          <w:sz w:val="28"/>
        </w:rPr>
        <w:t>Root</w:t>
      </w:r>
      <w:r>
        <w:rPr>
          <w:spacing w:val="-2"/>
          <w:sz w:val="28"/>
        </w:rPr>
        <w:t xml:space="preserve"> </w:t>
      </w:r>
      <w:r>
        <w:rPr>
          <w:sz w:val="28"/>
        </w:rPr>
        <w:t>Directory:</w:t>
      </w:r>
      <w:r>
        <w:rPr>
          <w:spacing w:val="-2"/>
          <w:sz w:val="28"/>
        </w:rPr>
        <w:t xml:space="preserve"> </w:t>
      </w:r>
      <w:r>
        <w:rPr>
          <w:sz w:val="28"/>
        </w:rPr>
        <w:t>Create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root</w:t>
      </w:r>
      <w:r>
        <w:rPr>
          <w:spacing w:val="-5"/>
          <w:sz w:val="28"/>
        </w:rPr>
        <w:t xml:space="preserve"> </w:t>
      </w:r>
      <w:r>
        <w:rPr>
          <w:sz w:val="28"/>
        </w:rPr>
        <w:t>directory</w:t>
      </w:r>
      <w:r>
        <w:rPr>
          <w:spacing w:val="-5"/>
          <w:sz w:val="28"/>
        </w:rPr>
        <w:t xml:space="preserve"> </w:t>
      </w:r>
      <w:r>
        <w:rPr>
          <w:sz w:val="28"/>
        </w:rPr>
        <w:t>structure.</w:t>
      </w:r>
      <w:r>
        <w:rPr>
          <w:spacing w:val="-9"/>
          <w:sz w:val="28"/>
        </w:rPr>
        <w:t xml:space="preserve"> </w:t>
      </w:r>
      <w:r>
        <w:rPr>
          <w:sz w:val="28"/>
        </w:rPr>
        <w:t>This</w:t>
      </w:r>
      <w:r>
        <w:rPr>
          <w:spacing w:val="-67"/>
          <w:sz w:val="28"/>
        </w:rPr>
        <w:t xml:space="preserve"> </w:t>
      </w:r>
      <w:r>
        <w:rPr>
          <w:sz w:val="28"/>
        </w:rPr>
        <w:t>serves</w:t>
      </w:r>
      <w:r>
        <w:rPr>
          <w:spacing w:val="-1"/>
          <w:sz w:val="28"/>
        </w:rPr>
        <w:t xml:space="preserve"> </w:t>
      </w:r>
      <w:r>
        <w:rPr>
          <w:sz w:val="28"/>
        </w:rPr>
        <w:t>as the</w:t>
      </w:r>
      <w:r>
        <w:rPr>
          <w:spacing w:val="-4"/>
          <w:sz w:val="28"/>
        </w:rPr>
        <w:t xml:space="preserve"> </w:t>
      </w:r>
      <w:r>
        <w:rPr>
          <w:sz w:val="28"/>
        </w:rPr>
        <w:t>starting</w:t>
      </w:r>
      <w:r>
        <w:rPr>
          <w:spacing w:val="-4"/>
          <w:sz w:val="28"/>
        </w:rPr>
        <w:t xml:space="preserve"> </w:t>
      </w:r>
      <w:r>
        <w:rPr>
          <w:sz w:val="28"/>
        </w:rPr>
        <w:t>point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two-level directory</w:t>
      </w:r>
      <w:r>
        <w:rPr>
          <w:spacing w:val="-4"/>
          <w:sz w:val="28"/>
        </w:rPr>
        <w:t xml:space="preserve"> </w:t>
      </w:r>
      <w:r>
        <w:rPr>
          <w:sz w:val="28"/>
        </w:rPr>
        <w:t>structure.</w:t>
      </w:r>
    </w:p>
    <w:p>
      <w:pPr>
        <w:pStyle w:val="9"/>
        <w:numPr>
          <w:ilvl w:val="1"/>
          <w:numId w:val="13"/>
        </w:numPr>
        <w:tabs>
          <w:tab w:val="left" w:pos="1540"/>
          <w:tab w:val="left" w:pos="1541"/>
        </w:tabs>
        <w:spacing w:before="0" w:after="0" w:line="259" w:lineRule="auto"/>
        <w:ind w:left="820" w:right="1347" w:firstLine="0"/>
        <w:jc w:val="left"/>
        <w:rPr>
          <w:sz w:val="28"/>
        </w:rPr>
      </w:pPr>
      <w:r>
        <w:rPr>
          <w:sz w:val="28"/>
        </w:rPr>
        <w:t>Add Files to Directories: Implement a function to add files to a</w:t>
      </w:r>
      <w:r>
        <w:rPr>
          <w:spacing w:val="-67"/>
          <w:sz w:val="28"/>
        </w:rPr>
        <w:t xml:space="preserve"> </w:t>
      </w:r>
      <w:r>
        <w:rPr>
          <w:sz w:val="28"/>
        </w:rPr>
        <w:t>specific directory. Handle adding files, updating the file count, and</w:t>
      </w:r>
      <w:r>
        <w:rPr>
          <w:spacing w:val="1"/>
          <w:sz w:val="28"/>
        </w:rPr>
        <w:t xml:space="preserve"> </w:t>
      </w:r>
      <w:r>
        <w:rPr>
          <w:sz w:val="28"/>
        </w:rPr>
        <w:t>handling errors</w:t>
      </w:r>
      <w:r>
        <w:rPr>
          <w:spacing w:val="-3"/>
          <w:sz w:val="28"/>
        </w:rPr>
        <w:t xml:space="preserve"> </w:t>
      </w:r>
      <w:r>
        <w:rPr>
          <w:sz w:val="28"/>
        </w:rPr>
        <w:t>if the</w:t>
      </w:r>
      <w:r>
        <w:rPr>
          <w:spacing w:val="-4"/>
          <w:sz w:val="28"/>
        </w:rPr>
        <w:t xml:space="preserve"> </w:t>
      </w:r>
      <w:r>
        <w:rPr>
          <w:sz w:val="28"/>
        </w:rPr>
        <w:t>directory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full.</w:t>
      </w:r>
    </w:p>
    <w:p>
      <w:pPr>
        <w:pStyle w:val="9"/>
        <w:numPr>
          <w:ilvl w:val="1"/>
          <w:numId w:val="13"/>
        </w:numPr>
        <w:tabs>
          <w:tab w:val="left" w:pos="1540"/>
          <w:tab w:val="left" w:pos="1541"/>
        </w:tabs>
        <w:spacing w:before="0" w:after="0" w:line="259" w:lineRule="auto"/>
        <w:ind w:left="820" w:right="988" w:firstLine="0"/>
        <w:jc w:val="left"/>
        <w:rPr>
          <w:sz w:val="28"/>
        </w:rPr>
      </w:pPr>
      <w:r>
        <w:rPr>
          <w:sz w:val="28"/>
        </w:rPr>
        <w:t>Add Subdirectories: Implement a function to add subdirectories to</w:t>
      </w:r>
      <w:r>
        <w:rPr>
          <w:spacing w:val="-67"/>
          <w:sz w:val="28"/>
        </w:rPr>
        <w:t xml:space="preserve"> </w:t>
      </w:r>
      <w:r>
        <w:rPr>
          <w:sz w:val="28"/>
        </w:rPr>
        <w:t>a specific directory. Manage adding directories, updating the directory</w:t>
      </w:r>
      <w:r>
        <w:rPr>
          <w:spacing w:val="1"/>
          <w:sz w:val="28"/>
        </w:rPr>
        <w:t xml:space="preserve"> </w:t>
      </w:r>
      <w:r>
        <w:rPr>
          <w:sz w:val="28"/>
        </w:rPr>
        <w:t>count,</w:t>
      </w:r>
      <w:r>
        <w:rPr>
          <w:spacing w:val="-2"/>
          <w:sz w:val="28"/>
        </w:rPr>
        <w:t xml:space="preserve"> </w:t>
      </w:r>
      <w:r>
        <w:rPr>
          <w:sz w:val="28"/>
        </w:rPr>
        <w:t>and handling</w:t>
      </w:r>
      <w:r>
        <w:rPr>
          <w:spacing w:val="1"/>
          <w:sz w:val="28"/>
        </w:rPr>
        <w:t xml:space="preserve"> </w:t>
      </w:r>
      <w:r>
        <w:rPr>
          <w:sz w:val="28"/>
        </w:rPr>
        <w:t>errors if</w:t>
      </w:r>
      <w:r>
        <w:rPr>
          <w:spacing w:val="-3"/>
          <w:sz w:val="28"/>
        </w:rPr>
        <w:t xml:space="preserve"> </w:t>
      </w:r>
      <w:r>
        <w:rPr>
          <w:sz w:val="28"/>
        </w:rPr>
        <w:t>the parent directory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full.</w:t>
      </w:r>
    </w:p>
    <w:p>
      <w:pPr>
        <w:pStyle w:val="9"/>
        <w:numPr>
          <w:ilvl w:val="1"/>
          <w:numId w:val="13"/>
        </w:numPr>
        <w:tabs>
          <w:tab w:val="left" w:pos="1540"/>
          <w:tab w:val="left" w:pos="1541"/>
        </w:tabs>
        <w:spacing w:before="0" w:after="0" w:line="259" w:lineRule="auto"/>
        <w:ind w:left="820" w:right="1096" w:firstLine="0"/>
        <w:jc w:val="left"/>
        <w:rPr>
          <w:sz w:val="28"/>
        </w:rPr>
      </w:pPr>
      <w:r>
        <w:rPr>
          <w:sz w:val="28"/>
        </w:rPr>
        <w:t>List Files and Subdirectories: Create functions to list all the files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subdirectories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9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directory.</w:t>
      </w:r>
      <w:r>
        <w:rPr>
          <w:spacing w:val="-11"/>
          <w:sz w:val="28"/>
        </w:rPr>
        <w:t xml:space="preserve"> </w:t>
      </w:r>
      <w:r>
        <w:rPr>
          <w:sz w:val="28"/>
        </w:rPr>
        <w:t>These</w:t>
      </w:r>
      <w:r>
        <w:rPr>
          <w:spacing w:val="-5"/>
          <w:sz w:val="28"/>
        </w:rPr>
        <w:t xml:space="preserve"> </w:t>
      </w:r>
      <w:r>
        <w:rPr>
          <w:sz w:val="28"/>
        </w:rPr>
        <w:t>functions</w:t>
      </w:r>
      <w:r>
        <w:rPr>
          <w:spacing w:val="-8"/>
          <w:sz w:val="28"/>
        </w:rPr>
        <w:t xml:space="preserve"> </w:t>
      </w:r>
      <w:r>
        <w:rPr>
          <w:sz w:val="28"/>
        </w:rPr>
        <w:t>should</w:t>
      </w:r>
      <w:r>
        <w:rPr>
          <w:spacing w:val="-5"/>
          <w:sz w:val="28"/>
        </w:rPr>
        <w:t xml:space="preserve"> </w:t>
      </w:r>
      <w:r>
        <w:rPr>
          <w:sz w:val="28"/>
        </w:rPr>
        <w:t>iterate</w:t>
      </w:r>
      <w:r>
        <w:rPr>
          <w:spacing w:val="-8"/>
          <w:sz w:val="28"/>
        </w:rPr>
        <w:t xml:space="preserve"> </w:t>
      </w:r>
      <w:r>
        <w:rPr>
          <w:sz w:val="28"/>
        </w:rPr>
        <w:t>through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file and</w:t>
      </w:r>
      <w:r>
        <w:rPr>
          <w:spacing w:val="-4"/>
          <w:sz w:val="28"/>
        </w:rPr>
        <w:t xml:space="preserve"> </w:t>
      </w:r>
      <w:r>
        <w:rPr>
          <w:sz w:val="28"/>
        </w:rPr>
        <w:t>subdirectory</w:t>
      </w:r>
      <w:r>
        <w:rPr>
          <w:spacing w:val="-2"/>
          <w:sz w:val="28"/>
        </w:rPr>
        <w:t xml:space="preserve"> </w:t>
      </w:r>
      <w:r>
        <w:rPr>
          <w:sz w:val="28"/>
        </w:rPr>
        <w:t>arrays</w:t>
      </w:r>
      <w:r>
        <w:rPr>
          <w:spacing w:val="1"/>
          <w:sz w:val="28"/>
        </w:rPr>
        <w:t xml:space="preserve"> </w:t>
      </w:r>
      <w:r>
        <w:rPr>
          <w:sz w:val="28"/>
        </w:rPr>
        <w:t>and print</w:t>
      </w:r>
      <w:r>
        <w:rPr>
          <w:spacing w:val="-2"/>
          <w:sz w:val="28"/>
        </w:rPr>
        <w:t xml:space="preserve"> </w:t>
      </w:r>
      <w:r>
        <w:rPr>
          <w:sz w:val="28"/>
        </w:rPr>
        <w:t>their names.</w:t>
      </w:r>
    </w:p>
    <w:p>
      <w:pPr>
        <w:pStyle w:val="9"/>
        <w:numPr>
          <w:ilvl w:val="1"/>
          <w:numId w:val="13"/>
        </w:numPr>
        <w:tabs>
          <w:tab w:val="left" w:pos="1540"/>
          <w:tab w:val="left" w:pos="1541"/>
        </w:tabs>
        <w:spacing w:before="0" w:after="0" w:line="259" w:lineRule="auto"/>
        <w:ind w:left="820" w:right="903" w:firstLine="0"/>
        <w:jc w:val="left"/>
        <w:rPr>
          <w:sz w:val="28"/>
        </w:rPr>
      </w:pPr>
      <w:r>
        <w:rPr>
          <w:sz w:val="28"/>
        </w:rPr>
        <w:t>Delete Files and Subdirectories (Optional): Implement functions to</w:t>
      </w:r>
      <w:r>
        <w:rPr>
          <w:spacing w:val="-67"/>
          <w:sz w:val="28"/>
        </w:rPr>
        <w:t xml:space="preserve"> </w:t>
      </w:r>
      <w:r>
        <w:rPr>
          <w:sz w:val="28"/>
        </w:rPr>
        <w:t>delete files and subdirectories from a directory. Handle removing files or</w:t>
      </w:r>
      <w:r>
        <w:rPr>
          <w:spacing w:val="-67"/>
          <w:sz w:val="28"/>
        </w:rPr>
        <w:t xml:space="preserve"> </w:t>
      </w:r>
      <w:r>
        <w:rPr>
          <w:sz w:val="28"/>
        </w:rPr>
        <w:t>directories, updating the counts, and handling errors if the file or</w:t>
      </w:r>
      <w:r>
        <w:rPr>
          <w:spacing w:val="1"/>
          <w:sz w:val="28"/>
        </w:rPr>
        <w:t xml:space="preserve"> </w:t>
      </w:r>
      <w:r>
        <w:rPr>
          <w:sz w:val="28"/>
        </w:rPr>
        <w:t>directory is</w:t>
      </w:r>
      <w:r>
        <w:rPr>
          <w:spacing w:val="1"/>
          <w:sz w:val="28"/>
        </w:rPr>
        <w:t xml:space="preserve"> </w:t>
      </w:r>
      <w:r>
        <w:rPr>
          <w:sz w:val="28"/>
        </w:rPr>
        <w:t>not</w:t>
      </w:r>
      <w:r>
        <w:rPr>
          <w:spacing w:val="1"/>
          <w:sz w:val="28"/>
        </w:rPr>
        <w:t xml:space="preserve"> </w:t>
      </w:r>
      <w:r>
        <w:rPr>
          <w:sz w:val="28"/>
        </w:rPr>
        <w:t>found.</w:t>
      </w:r>
    </w:p>
    <w:p>
      <w:pPr>
        <w:pStyle w:val="9"/>
        <w:numPr>
          <w:ilvl w:val="1"/>
          <w:numId w:val="13"/>
        </w:numPr>
        <w:tabs>
          <w:tab w:val="left" w:pos="1540"/>
          <w:tab w:val="left" w:pos="1541"/>
        </w:tabs>
        <w:spacing w:before="0" w:after="0" w:line="259" w:lineRule="auto"/>
        <w:ind w:left="820" w:right="932" w:firstLine="0"/>
        <w:jc w:val="left"/>
        <w:rPr>
          <w:sz w:val="28"/>
        </w:rPr>
      </w:pPr>
      <w:r>
        <w:rPr>
          <w:sz w:val="28"/>
        </w:rPr>
        <w:t>Implement User Interface: Design a user interface for interacting</w:t>
      </w:r>
      <w:r>
        <w:rPr>
          <w:spacing w:val="1"/>
          <w:sz w:val="28"/>
        </w:rPr>
        <w:t xml:space="preserve"> </w:t>
      </w:r>
      <w:r>
        <w:rPr>
          <w:sz w:val="28"/>
        </w:rPr>
        <w:t>with the program. This could be a menu-driven interface where users can</w:t>
      </w:r>
      <w:r>
        <w:rPr>
          <w:spacing w:val="-67"/>
          <w:sz w:val="28"/>
        </w:rPr>
        <w:t xml:space="preserve"> </w:t>
      </w:r>
      <w:r>
        <w:rPr>
          <w:sz w:val="28"/>
        </w:rPr>
        <w:t>add files, add subdirectories, list files, list subdirectories, delete files,</w:t>
      </w:r>
      <w:r>
        <w:rPr>
          <w:spacing w:val="1"/>
          <w:sz w:val="28"/>
        </w:rPr>
        <w:t xml:space="preserve"> </w:t>
      </w:r>
      <w:r>
        <w:rPr>
          <w:sz w:val="28"/>
        </w:rPr>
        <w:t>delete</w:t>
      </w:r>
      <w:r>
        <w:rPr>
          <w:spacing w:val="-4"/>
          <w:sz w:val="28"/>
        </w:rPr>
        <w:t xml:space="preserve"> </w:t>
      </w:r>
      <w:r>
        <w:rPr>
          <w:sz w:val="28"/>
        </w:rPr>
        <w:t>subdirectories,</w:t>
      </w:r>
      <w:r>
        <w:rPr>
          <w:spacing w:val="-1"/>
          <w:sz w:val="28"/>
        </w:rPr>
        <w:t xml:space="preserve"> </w:t>
      </w:r>
      <w:r>
        <w:rPr>
          <w:sz w:val="28"/>
        </w:rPr>
        <w:t>or exit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program.</w:t>
      </w:r>
    </w:p>
    <w:p>
      <w:pPr>
        <w:pStyle w:val="9"/>
        <w:numPr>
          <w:ilvl w:val="1"/>
          <w:numId w:val="13"/>
        </w:numPr>
        <w:tabs>
          <w:tab w:val="left" w:pos="1540"/>
          <w:tab w:val="left" w:pos="1541"/>
        </w:tabs>
        <w:spacing w:before="0" w:after="0" w:line="259" w:lineRule="auto"/>
        <w:ind w:left="820" w:right="910" w:firstLine="0"/>
        <w:jc w:val="left"/>
        <w:rPr>
          <w:sz w:val="28"/>
        </w:rPr>
      </w:pPr>
      <w:r>
        <w:rPr>
          <w:spacing w:val="-2"/>
          <w:sz w:val="28"/>
        </w:rPr>
        <w:t xml:space="preserve">Test </w:t>
      </w:r>
      <w:r>
        <w:rPr>
          <w:spacing w:val="-1"/>
          <w:sz w:val="28"/>
        </w:rPr>
        <w:t>the Program: Compile the program and test it thoroughly. Add</w:t>
      </w:r>
      <w:r>
        <w:rPr>
          <w:spacing w:val="-67"/>
          <w:sz w:val="28"/>
        </w:rPr>
        <w:t xml:space="preserve"> </w:t>
      </w:r>
      <w:r>
        <w:rPr>
          <w:sz w:val="28"/>
        </w:rPr>
        <w:t>files, add subdirectories, list files, list subdirectories, delete files, and</w:t>
      </w:r>
      <w:r>
        <w:rPr>
          <w:spacing w:val="1"/>
          <w:sz w:val="28"/>
        </w:rPr>
        <w:t xml:space="preserve"> </w:t>
      </w:r>
      <w:r>
        <w:rPr>
          <w:sz w:val="28"/>
        </w:rPr>
        <w:t>delete subdirectories. Ensure the program handles different scenarios and</w:t>
      </w:r>
      <w:r>
        <w:rPr>
          <w:spacing w:val="-67"/>
          <w:sz w:val="28"/>
        </w:rPr>
        <w:t xml:space="preserve"> </w:t>
      </w:r>
      <w:r>
        <w:rPr>
          <w:sz w:val="28"/>
        </w:rPr>
        <w:t>errors gracefully.</w:t>
      </w:r>
    </w:p>
    <w:p>
      <w:pPr>
        <w:pStyle w:val="9"/>
        <w:numPr>
          <w:ilvl w:val="1"/>
          <w:numId w:val="13"/>
        </w:numPr>
        <w:tabs>
          <w:tab w:val="left" w:pos="1541"/>
        </w:tabs>
        <w:spacing w:before="0" w:after="0" w:line="259" w:lineRule="auto"/>
        <w:ind w:left="820" w:right="823" w:firstLine="0"/>
        <w:jc w:val="both"/>
        <w:rPr>
          <w:sz w:val="28"/>
        </w:rPr>
      </w:pPr>
      <w:r>
        <w:rPr>
          <w:sz w:val="28"/>
        </w:rPr>
        <w:t>Refine and Expand (Optional): Refine the program based on testing</w:t>
      </w:r>
      <w:r>
        <w:rPr>
          <w:spacing w:val="-67"/>
          <w:sz w:val="28"/>
        </w:rPr>
        <w:t xml:space="preserve"> </w:t>
      </w:r>
      <w:r>
        <w:rPr>
          <w:sz w:val="28"/>
        </w:rPr>
        <w:t>results. Expand the functionality by adding more features, error handling,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r>
        <w:rPr>
          <w:sz w:val="28"/>
        </w:rPr>
        <w:t>optimizing</w:t>
      </w:r>
      <w:r>
        <w:rPr>
          <w:spacing w:val="1"/>
          <w:sz w:val="28"/>
        </w:rPr>
        <w:t xml:space="preserve"> </w:t>
      </w:r>
      <w:r>
        <w:rPr>
          <w:sz w:val="28"/>
        </w:rPr>
        <w:t>the code.</w:t>
      </w:r>
    </w:p>
    <w:p>
      <w:pPr>
        <w:pStyle w:val="9"/>
        <w:numPr>
          <w:ilvl w:val="1"/>
          <w:numId w:val="13"/>
        </w:numPr>
        <w:tabs>
          <w:tab w:val="left" w:pos="1540"/>
          <w:tab w:val="left" w:pos="1541"/>
        </w:tabs>
        <w:spacing w:before="0" w:after="0" w:line="259" w:lineRule="auto"/>
        <w:ind w:left="820" w:right="1061" w:firstLine="0"/>
        <w:jc w:val="left"/>
        <w:rPr>
          <w:sz w:val="28"/>
        </w:rPr>
      </w:pPr>
      <w:r>
        <w:rPr>
          <w:spacing w:val="-1"/>
          <w:sz w:val="28"/>
        </w:rPr>
        <w:t>Document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Your</w:t>
      </w:r>
      <w:r>
        <w:rPr>
          <w:spacing w:val="-5"/>
          <w:sz w:val="28"/>
        </w:rPr>
        <w:t xml:space="preserve"> </w:t>
      </w:r>
      <w:r>
        <w:rPr>
          <w:spacing w:val="-1"/>
          <w:sz w:val="28"/>
        </w:rPr>
        <w:t>Code</w:t>
      </w:r>
      <w:r>
        <w:rPr>
          <w:spacing w:val="-7"/>
          <w:sz w:val="28"/>
        </w:rPr>
        <w:t xml:space="preserve"> </w:t>
      </w:r>
      <w:r>
        <w:rPr>
          <w:sz w:val="28"/>
        </w:rPr>
        <w:t>(Optional):</w:t>
      </w:r>
      <w:r>
        <w:rPr>
          <w:spacing w:val="-5"/>
          <w:sz w:val="28"/>
        </w:rPr>
        <w:t xml:space="preserve"> </w:t>
      </w:r>
      <w:r>
        <w:rPr>
          <w:sz w:val="28"/>
        </w:rPr>
        <w:t>Document</w:t>
      </w:r>
      <w:r>
        <w:rPr>
          <w:spacing w:val="-7"/>
          <w:sz w:val="28"/>
        </w:rPr>
        <w:t xml:space="preserve"> </w:t>
      </w:r>
      <w:r>
        <w:rPr>
          <w:sz w:val="28"/>
        </w:rPr>
        <w:t>your</w:t>
      </w:r>
      <w:r>
        <w:rPr>
          <w:spacing w:val="-5"/>
          <w:sz w:val="28"/>
        </w:rPr>
        <w:t xml:space="preserve"> </w:t>
      </w:r>
      <w:r>
        <w:rPr>
          <w:sz w:val="28"/>
        </w:rPr>
        <w:t>code</w:t>
      </w:r>
      <w:r>
        <w:rPr>
          <w:spacing w:val="-6"/>
          <w:sz w:val="28"/>
        </w:rPr>
        <w:t xml:space="preserve"> </w:t>
      </w:r>
      <w:r>
        <w:rPr>
          <w:sz w:val="28"/>
        </w:rPr>
        <w:t>by</w:t>
      </w:r>
      <w:r>
        <w:rPr>
          <w:spacing w:val="-4"/>
          <w:sz w:val="28"/>
        </w:rPr>
        <w:t xml:space="preserve"> </w:t>
      </w:r>
      <w:r>
        <w:rPr>
          <w:sz w:val="28"/>
        </w:rPr>
        <w:t>adding</w:t>
      </w:r>
      <w:r>
        <w:rPr>
          <w:spacing w:val="-67"/>
          <w:sz w:val="28"/>
        </w:rPr>
        <w:t xml:space="preserve"> </w:t>
      </w:r>
      <w:r>
        <w:rPr>
          <w:sz w:val="28"/>
        </w:rPr>
        <w:t>comments to explain the functionality of different sections. This will</w:t>
      </w:r>
      <w:r>
        <w:rPr>
          <w:spacing w:val="1"/>
          <w:sz w:val="28"/>
        </w:rPr>
        <w:t xml:space="preserve"> </w:t>
      </w:r>
      <w:r>
        <w:rPr>
          <w:sz w:val="28"/>
        </w:rPr>
        <w:t>make</w:t>
      </w:r>
      <w:r>
        <w:rPr>
          <w:spacing w:val="-4"/>
          <w:sz w:val="28"/>
        </w:rPr>
        <w:t xml:space="preserve"> </w:t>
      </w:r>
      <w:r>
        <w:rPr>
          <w:sz w:val="28"/>
        </w:rPr>
        <w:t>it easier</w:t>
      </w:r>
      <w:r>
        <w:rPr>
          <w:spacing w:val="-1"/>
          <w:sz w:val="28"/>
        </w:rPr>
        <w:t xml:space="preserve"> </w:t>
      </w:r>
      <w:r>
        <w:rPr>
          <w:sz w:val="28"/>
        </w:rPr>
        <w:t>for others to</w:t>
      </w:r>
      <w:r>
        <w:rPr>
          <w:spacing w:val="-4"/>
          <w:sz w:val="28"/>
        </w:rPr>
        <w:t xml:space="preserve"> </w:t>
      </w:r>
      <w:r>
        <w:rPr>
          <w:sz w:val="28"/>
        </w:rPr>
        <w:t>understand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code</w:t>
      </w:r>
      <w:r>
        <w:rPr>
          <w:spacing w:val="-1"/>
          <w:sz w:val="28"/>
        </w:rPr>
        <w:t xml:space="preserve"> </w:t>
      </w:r>
      <w:r>
        <w:rPr>
          <w:sz w:val="28"/>
        </w:rPr>
        <w:t>in the future.</w:t>
      </w:r>
    </w:p>
    <w:p>
      <w:pPr>
        <w:pStyle w:val="3"/>
      </w:pPr>
      <w:r>
        <w:t>PROGRAM</w:t>
      </w:r>
      <w:r>
        <w:rPr>
          <w:spacing w:val="-3"/>
        </w:rPr>
        <w:t xml:space="preserve"> </w:t>
      </w:r>
      <w:r>
        <w:t>:</w:t>
      </w:r>
    </w:p>
    <w:p>
      <w:pPr>
        <w:pStyle w:val="6"/>
        <w:spacing w:before="17" w:line="259" w:lineRule="auto"/>
        <w:ind w:left="820" w:right="6937"/>
      </w:pPr>
      <w:r>
        <w:t>#include &lt;stdio.h&gt;</w:t>
      </w:r>
      <w:r>
        <w:rPr>
          <w:spacing w:val="1"/>
        </w:rPr>
        <w:t xml:space="preserve"> </w:t>
      </w:r>
      <w:r>
        <w:t>#include</w:t>
      </w:r>
      <w:r>
        <w:rPr>
          <w:spacing w:val="-10"/>
        </w:rPr>
        <w:t xml:space="preserve"> </w:t>
      </w:r>
      <w:r>
        <w:t>&lt;stdlib.h&gt;</w:t>
      </w:r>
    </w:p>
    <w:p>
      <w:pPr>
        <w:spacing w:after="0" w:line="259" w:lineRule="auto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2" w:line="259" w:lineRule="auto"/>
        <w:ind w:left="820" w:right="6912"/>
      </w:pPr>
      <w:r>
        <w:t>#include &lt;string.h&gt;</w:t>
      </w:r>
      <w:r>
        <w:rPr>
          <w:spacing w:val="-67"/>
        </w:rPr>
        <w:t xml:space="preserve"> </w:t>
      </w:r>
      <w:r>
        <w:t>int main() {</w:t>
      </w:r>
    </w:p>
    <w:p>
      <w:pPr>
        <w:pStyle w:val="6"/>
        <w:spacing w:line="256" w:lineRule="auto"/>
        <w:ind w:left="1098" w:right="2092"/>
      </w:pPr>
      <w:r>
        <w:t>char mainDirectory[] = "C:/Users/itssk/OneDrive/Desktop";</w:t>
      </w:r>
      <w:r>
        <w:rPr>
          <w:spacing w:val="-67"/>
        </w:rPr>
        <w:t xml:space="preserve"> </w:t>
      </w:r>
      <w:r>
        <w:t>char</w:t>
      </w:r>
      <w:r>
        <w:rPr>
          <w:spacing w:val="-1"/>
        </w:rPr>
        <w:t xml:space="preserve"> </w:t>
      </w:r>
      <w:r>
        <w:t>subDirectory[] =</w:t>
      </w:r>
      <w:r>
        <w:rPr>
          <w:spacing w:val="-1"/>
        </w:rPr>
        <w:t xml:space="preserve"> </w:t>
      </w:r>
      <w:r>
        <w:t>"os";</w:t>
      </w:r>
    </w:p>
    <w:p>
      <w:pPr>
        <w:pStyle w:val="6"/>
        <w:spacing w:before="5" w:line="259" w:lineRule="auto"/>
        <w:ind w:left="1098" w:right="5133"/>
      </w:pPr>
      <w:r>
        <w:t>char fileName[] = "example.txt";</w:t>
      </w:r>
      <w:r>
        <w:rPr>
          <w:spacing w:val="-67"/>
        </w:rPr>
        <w:t xml:space="preserve"> </w:t>
      </w:r>
      <w:r>
        <w:t>char</w:t>
      </w:r>
      <w:r>
        <w:rPr>
          <w:spacing w:val="-1"/>
        </w:rPr>
        <w:t xml:space="preserve"> </w:t>
      </w:r>
      <w:r>
        <w:t>filePath[200];</w:t>
      </w:r>
    </w:p>
    <w:p>
      <w:pPr>
        <w:pStyle w:val="6"/>
        <w:spacing w:before="1"/>
        <w:ind w:left="1098"/>
      </w:pPr>
      <w:r>
        <w:t>char</w:t>
      </w:r>
      <w:r>
        <w:rPr>
          <w:spacing w:val="-4"/>
        </w:rPr>
        <w:t xml:space="preserve"> </w:t>
      </w:r>
      <w:r>
        <w:t>mainDirPath[200];</w:t>
      </w:r>
    </w:p>
    <w:p>
      <w:pPr>
        <w:pStyle w:val="6"/>
        <w:spacing w:before="23" w:line="259" w:lineRule="auto"/>
        <w:ind w:left="820" w:firstLine="278"/>
      </w:pPr>
      <w:r>
        <w:t>snprintf(mainDirPath,</w:t>
      </w:r>
      <w:r>
        <w:rPr>
          <w:spacing w:val="-18"/>
        </w:rPr>
        <w:t xml:space="preserve"> </w:t>
      </w:r>
      <w:r>
        <w:t>sizeof(mainDirPath),</w:t>
      </w:r>
      <w:r>
        <w:rPr>
          <w:spacing w:val="-15"/>
        </w:rPr>
        <w:t xml:space="preserve"> </w:t>
      </w:r>
      <w:r>
        <w:t>"%s/%s/",</w:t>
      </w:r>
      <w:r>
        <w:rPr>
          <w:spacing w:val="-14"/>
        </w:rPr>
        <w:t xml:space="preserve"> </w:t>
      </w:r>
      <w:r>
        <w:t>mainDirectory,</w:t>
      </w:r>
      <w:r>
        <w:rPr>
          <w:spacing w:val="-67"/>
        </w:rPr>
        <w:t xml:space="preserve"> </w:t>
      </w:r>
      <w:r>
        <w:t>subDirectory);</w:t>
      </w:r>
    </w:p>
    <w:p>
      <w:pPr>
        <w:pStyle w:val="6"/>
        <w:spacing w:before="1" w:line="259" w:lineRule="auto"/>
        <w:ind w:left="1098" w:right="1154"/>
      </w:pPr>
      <w:r>
        <w:t>snprintf(filePath, sizeof(filePath), "%s%s", mainDirPath, fileName);</w:t>
      </w:r>
      <w:r>
        <w:rPr>
          <w:spacing w:val="-67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*file =</w:t>
      </w:r>
      <w:r>
        <w:rPr>
          <w:spacing w:val="-1"/>
        </w:rPr>
        <w:t xml:space="preserve"> </w:t>
      </w:r>
      <w:r>
        <w:t>fopen(filePath,</w:t>
      </w:r>
      <w:r>
        <w:rPr>
          <w:spacing w:val="-1"/>
        </w:rPr>
        <w:t xml:space="preserve"> </w:t>
      </w:r>
      <w:r>
        <w:t>"w");</w:t>
      </w:r>
    </w:p>
    <w:p>
      <w:pPr>
        <w:pStyle w:val="6"/>
        <w:spacing w:before="1" w:line="259" w:lineRule="auto"/>
        <w:ind w:left="1377" w:right="5153" w:hanging="279"/>
      </w:pPr>
      <w:r>
        <w:t>if</w:t>
      </w:r>
      <w:r>
        <w:rPr>
          <w:spacing w:val="18"/>
        </w:rPr>
        <w:t xml:space="preserve"> </w:t>
      </w:r>
      <w:r>
        <w:t>(file</w:t>
      </w:r>
      <w:r>
        <w:rPr>
          <w:spacing w:val="17"/>
        </w:rPr>
        <w:t xml:space="preserve"> </w:t>
      </w:r>
      <w:r>
        <w:t>==</w:t>
      </w:r>
      <w:r>
        <w:rPr>
          <w:spacing w:val="18"/>
        </w:rPr>
        <w:t xml:space="preserve"> </w:t>
      </w:r>
      <w:r>
        <w:t>NULL)</w:t>
      </w:r>
      <w:r>
        <w:rPr>
          <w:spacing w:val="18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printf("Error creating file.\n");</w:t>
      </w:r>
      <w:r>
        <w:rPr>
          <w:spacing w:val="-6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1;</w:t>
      </w:r>
    </w:p>
    <w:p>
      <w:pPr>
        <w:pStyle w:val="6"/>
        <w:spacing w:line="321" w:lineRule="exact"/>
        <w:ind w:left="1098"/>
      </w:pPr>
      <w:r>
        <w:rPr>
          <w:w w:val="100"/>
        </w:rPr>
        <w:t>}</w:t>
      </w:r>
    </w:p>
    <w:p>
      <w:pPr>
        <w:pStyle w:val="6"/>
        <w:spacing w:before="26" w:line="256" w:lineRule="auto"/>
        <w:ind w:left="1098" w:right="3596"/>
      </w:pPr>
      <w:r>
        <w:t>fprintf(file, "This is an example file content.");</w:t>
      </w:r>
      <w:r>
        <w:rPr>
          <w:spacing w:val="-67"/>
        </w:rPr>
        <w:t xml:space="preserve"> </w:t>
      </w:r>
      <w:r>
        <w:t>printf("File</w:t>
      </w:r>
      <w:r>
        <w:rPr>
          <w:spacing w:val="-2"/>
        </w:rPr>
        <w:t xml:space="preserve"> </w:t>
      </w:r>
      <w:r>
        <w:t>created</w:t>
      </w:r>
      <w:r>
        <w:rPr>
          <w:spacing w:val="-2"/>
        </w:rPr>
        <w:t xml:space="preserve"> </w:t>
      </w:r>
      <w:r>
        <w:t>successfully:</w:t>
      </w:r>
      <w:r>
        <w:rPr>
          <w:spacing w:val="-1"/>
        </w:rPr>
        <w:t xml:space="preserve"> </w:t>
      </w:r>
      <w:r>
        <w:t>%s\n");</w:t>
      </w:r>
    </w:p>
    <w:p>
      <w:pPr>
        <w:pStyle w:val="6"/>
        <w:spacing w:before="4"/>
        <w:ind w:left="820"/>
      </w:pPr>
      <w:r>
        <w:rPr>
          <w:w w:val="100"/>
        </w:rPr>
        <w:t>}</w:t>
      </w:r>
    </w:p>
    <w:p>
      <w:pPr>
        <w:pStyle w:val="6"/>
        <w:spacing w:before="9"/>
        <w:rPr>
          <w:sz w:val="24"/>
        </w:rPr>
      </w:pPr>
    </w:p>
    <w:p>
      <w:pPr>
        <w:pStyle w:val="3"/>
        <w:spacing w:before="89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276225</wp:posOffset>
            </wp:positionV>
            <wp:extent cx="5390515" cy="1409700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pn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0253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</w:t>
      </w:r>
      <w:r>
        <w:rPr>
          <w:spacing w:val="-6"/>
        </w:rPr>
        <w:t xml:space="preserve"> </w:t>
      </w:r>
      <w:r>
        <w:t>:</w:t>
      </w:r>
    </w:p>
    <w:p>
      <w:pPr>
        <w:pStyle w:val="6"/>
        <w:spacing w:before="10"/>
        <w:rPr>
          <w:b/>
          <w:sz w:val="43"/>
        </w:rPr>
      </w:pPr>
    </w:p>
    <w:p>
      <w:pPr>
        <w:spacing w:before="1" w:line="256" w:lineRule="auto"/>
        <w:ind w:left="820" w:right="1132" w:firstLine="0"/>
        <w:jc w:val="left"/>
        <w:rPr>
          <w:b/>
          <w:sz w:val="28"/>
        </w:rPr>
      </w:pPr>
      <w:r>
        <w:rPr>
          <w:b/>
          <w:sz w:val="28"/>
        </w:rPr>
        <w:t>16.</w:t>
      </w:r>
      <w:r>
        <w:rPr>
          <w:b/>
          <w:spacing w:val="63"/>
          <w:sz w:val="28"/>
        </w:rPr>
        <w:t xml:space="preserve"> </w:t>
      </w:r>
      <w:r>
        <w:rPr>
          <w:b/>
          <w:sz w:val="28"/>
        </w:rPr>
        <w:t>Develop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program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implementing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random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access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file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processing the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employee details</w:t>
      </w:r>
    </w:p>
    <w:p>
      <w:pPr>
        <w:pStyle w:val="3"/>
        <w:spacing w:before="165"/>
      </w:pPr>
      <w:r>
        <w:t>AIM</w:t>
      </w:r>
      <w:r>
        <w:rPr>
          <w:spacing w:val="-2"/>
        </w:rPr>
        <w:t xml:space="preserve"> </w:t>
      </w:r>
      <w:r>
        <w:t>:</w:t>
      </w:r>
    </w:p>
    <w:p>
      <w:pPr>
        <w:pStyle w:val="6"/>
        <w:spacing w:before="185" w:line="259" w:lineRule="auto"/>
        <w:ind w:left="820" w:right="1429"/>
      </w:pPr>
      <w:r>
        <w:t>To</w:t>
      </w:r>
      <w:r>
        <w:rPr>
          <w:spacing w:val="-3"/>
        </w:rPr>
        <w:t xml:space="preserve"> </w:t>
      </w:r>
      <w:r>
        <w:t>develop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</w:t>
      </w:r>
      <w:r>
        <w:rPr>
          <w:spacing w:val="-7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implementing</w:t>
      </w:r>
      <w:r>
        <w:rPr>
          <w:spacing w:val="-7"/>
        </w:rPr>
        <w:t xml:space="preserve"> </w:t>
      </w:r>
      <w:r>
        <w:t>random</w:t>
      </w:r>
      <w:r>
        <w:rPr>
          <w:spacing w:val="-3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for</w:t>
      </w:r>
      <w:r>
        <w:rPr>
          <w:spacing w:val="-67"/>
        </w:rPr>
        <w:t xml:space="preserve"> </w:t>
      </w:r>
      <w:r>
        <w:t>processing the employee</w:t>
      </w:r>
      <w:r>
        <w:rPr>
          <w:spacing w:val="-1"/>
        </w:rPr>
        <w:t xml:space="preserve"> </w:t>
      </w:r>
      <w:r>
        <w:t>details</w:t>
      </w:r>
    </w:p>
    <w:p>
      <w:pPr>
        <w:pStyle w:val="3"/>
        <w:spacing w:before="159"/>
      </w:pPr>
      <w:r>
        <w:t>ALGORITHM</w:t>
      </w:r>
      <w:r>
        <w:rPr>
          <w:spacing w:val="-1"/>
        </w:rPr>
        <w:t xml:space="preserve"> </w:t>
      </w:r>
      <w:r>
        <w:t>:</w:t>
      </w:r>
    </w:p>
    <w:p>
      <w:pPr>
        <w:pStyle w:val="9"/>
        <w:numPr>
          <w:ilvl w:val="0"/>
          <w:numId w:val="15"/>
        </w:numPr>
        <w:tabs>
          <w:tab w:val="left" w:pos="1541"/>
        </w:tabs>
        <w:spacing w:before="187" w:after="0" w:line="259" w:lineRule="auto"/>
        <w:ind w:left="820" w:right="980" w:firstLine="0"/>
        <w:jc w:val="both"/>
        <w:rPr>
          <w:sz w:val="28"/>
        </w:rPr>
      </w:pPr>
      <w:r>
        <w:rPr>
          <w:sz w:val="28"/>
        </w:rPr>
        <w:t>Define Structure: Define a structure to represent employee details.</w:t>
      </w:r>
      <w:r>
        <w:rPr>
          <w:spacing w:val="-67"/>
          <w:sz w:val="28"/>
        </w:rPr>
        <w:t xml:space="preserve"> </w:t>
      </w:r>
      <w:r>
        <w:rPr>
          <w:sz w:val="28"/>
        </w:rPr>
        <w:t>Include</w:t>
      </w:r>
      <w:r>
        <w:rPr>
          <w:spacing w:val="-5"/>
          <w:sz w:val="28"/>
        </w:rPr>
        <w:t xml:space="preserve"> </w:t>
      </w:r>
      <w:r>
        <w:rPr>
          <w:sz w:val="28"/>
        </w:rPr>
        <w:t>attributes</w:t>
      </w:r>
      <w:r>
        <w:rPr>
          <w:spacing w:val="-3"/>
          <w:sz w:val="28"/>
        </w:rPr>
        <w:t xml:space="preserve"> </w:t>
      </w:r>
      <w:r>
        <w:rPr>
          <w:sz w:val="28"/>
        </w:rPr>
        <w:t>like</w:t>
      </w:r>
      <w:r>
        <w:rPr>
          <w:spacing w:val="-6"/>
          <w:sz w:val="28"/>
        </w:rPr>
        <w:t xml:space="preserve"> </w:t>
      </w:r>
      <w:r>
        <w:rPr>
          <w:sz w:val="28"/>
        </w:rPr>
        <w:t>employee</w:t>
      </w:r>
      <w:r>
        <w:rPr>
          <w:spacing w:val="-4"/>
          <w:sz w:val="28"/>
        </w:rPr>
        <w:t xml:space="preserve"> </w:t>
      </w:r>
      <w:r>
        <w:rPr>
          <w:sz w:val="28"/>
        </w:rPr>
        <w:t>ID,</w:t>
      </w:r>
      <w:r>
        <w:rPr>
          <w:spacing w:val="-6"/>
          <w:sz w:val="28"/>
        </w:rPr>
        <w:t xml:space="preserve"> </w:t>
      </w:r>
      <w:r>
        <w:rPr>
          <w:sz w:val="28"/>
        </w:rPr>
        <w:t>name,</w:t>
      </w:r>
      <w:r>
        <w:rPr>
          <w:spacing w:val="-8"/>
          <w:sz w:val="28"/>
        </w:rPr>
        <w:t xml:space="preserve"> </w:t>
      </w:r>
      <w:r>
        <w:rPr>
          <w:sz w:val="28"/>
        </w:rPr>
        <w:t>salary,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any</w:t>
      </w:r>
      <w:r>
        <w:rPr>
          <w:spacing w:val="-3"/>
          <w:sz w:val="28"/>
        </w:rPr>
        <w:t xml:space="preserve"> </w:t>
      </w:r>
      <w:r>
        <w:rPr>
          <w:sz w:val="28"/>
        </w:rPr>
        <w:t>other</w:t>
      </w:r>
      <w:r>
        <w:rPr>
          <w:spacing w:val="-5"/>
          <w:sz w:val="28"/>
        </w:rPr>
        <w:t xml:space="preserve"> </w:t>
      </w:r>
      <w:r>
        <w:rPr>
          <w:sz w:val="28"/>
        </w:rPr>
        <w:t>relevant</w:t>
      </w:r>
      <w:r>
        <w:rPr>
          <w:spacing w:val="-67"/>
          <w:sz w:val="28"/>
        </w:rPr>
        <w:t xml:space="preserve"> </w:t>
      </w:r>
      <w:r>
        <w:rPr>
          <w:sz w:val="28"/>
        </w:rPr>
        <w:t>information.</w:t>
      </w:r>
    </w:p>
    <w:p>
      <w:pPr>
        <w:spacing w:after="0" w:line="259" w:lineRule="auto"/>
        <w:jc w:val="both"/>
        <w:rPr>
          <w:sz w:val="28"/>
        </w:rPr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9"/>
        <w:numPr>
          <w:ilvl w:val="0"/>
          <w:numId w:val="15"/>
        </w:numPr>
        <w:tabs>
          <w:tab w:val="left" w:pos="1540"/>
          <w:tab w:val="left" w:pos="1541"/>
        </w:tabs>
        <w:spacing w:before="62" w:after="0" w:line="259" w:lineRule="auto"/>
        <w:ind w:left="820" w:right="1209" w:firstLine="0"/>
        <w:jc w:val="left"/>
        <w:rPr>
          <w:sz w:val="28"/>
        </w:rPr>
      </w:pPr>
      <w:r>
        <w:rPr>
          <w:sz w:val="28"/>
        </w:rPr>
        <w:t>Open</w:t>
      </w:r>
      <w:r>
        <w:rPr>
          <w:spacing w:val="-2"/>
          <w:sz w:val="28"/>
        </w:rPr>
        <w:t xml:space="preserve"> </w:t>
      </w:r>
      <w:r>
        <w:rPr>
          <w:sz w:val="28"/>
        </w:rPr>
        <w:t>File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Binary</w:t>
      </w:r>
      <w:r>
        <w:rPr>
          <w:spacing w:val="-5"/>
          <w:sz w:val="28"/>
        </w:rPr>
        <w:t xml:space="preserve"> </w:t>
      </w:r>
      <w:r>
        <w:rPr>
          <w:sz w:val="28"/>
        </w:rPr>
        <w:t>Mode:</w:t>
      </w:r>
      <w:r>
        <w:rPr>
          <w:spacing w:val="-1"/>
          <w:sz w:val="28"/>
        </w:rPr>
        <w:t xml:space="preserve"> </w:t>
      </w:r>
      <w:r>
        <w:rPr>
          <w:sz w:val="28"/>
        </w:rPr>
        <w:t>Open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file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binary</w:t>
      </w:r>
      <w:r>
        <w:rPr>
          <w:spacing w:val="-1"/>
          <w:sz w:val="28"/>
        </w:rPr>
        <w:t xml:space="preserve"> </w:t>
      </w:r>
      <w:r>
        <w:rPr>
          <w:sz w:val="28"/>
        </w:rPr>
        <w:t>mode</w:t>
      </w:r>
      <w:r>
        <w:rPr>
          <w:spacing w:val="-3"/>
          <w:sz w:val="28"/>
        </w:rPr>
        <w:t xml:space="preserve"> </w:t>
      </w:r>
      <w:r>
        <w:rPr>
          <w:sz w:val="28"/>
        </w:rPr>
        <w:t>using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fopen function. Specify the file path and mode ("rb+" for reading and</w:t>
      </w:r>
      <w:r>
        <w:rPr>
          <w:spacing w:val="1"/>
          <w:sz w:val="28"/>
        </w:rPr>
        <w:t xml:space="preserve"> </w:t>
      </w:r>
      <w:r>
        <w:rPr>
          <w:sz w:val="28"/>
        </w:rPr>
        <w:t>writing binary</w:t>
      </w:r>
      <w:r>
        <w:rPr>
          <w:spacing w:val="1"/>
          <w:sz w:val="28"/>
        </w:rPr>
        <w:t xml:space="preserve"> </w:t>
      </w:r>
      <w:r>
        <w:rPr>
          <w:sz w:val="28"/>
        </w:rPr>
        <w:t>files).</w:t>
      </w:r>
    </w:p>
    <w:p>
      <w:pPr>
        <w:pStyle w:val="9"/>
        <w:numPr>
          <w:ilvl w:val="0"/>
          <w:numId w:val="15"/>
        </w:numPr>
        <w:tabs>
          <w:tab w:val="left" w:pos="1540"/>
          <w:tab w:val="left" w:pos="1541"/>
        </w:tabs>
        <w:spacing w:before="159" w:after="0" w:line="259" w:lineRule="auto"/>
        <w:ind w:left="820" w:right="848" w:firstLine="0"/>
        <w:jc w:val="left"/>
        <w:rPr>
          <w:sz w:val="28"/>
        </w:rPr>
      </w:pPr>
      <w:r>
        <w:rPr>
          <w:sz w:val="28"/>
        </w:rPr>
        <w:t>Menu-Driven Interface: Create a menu-driven interface for the user</w:t>
      </w:r>
      <w:r>
        <w:rPr>
          <w:spacing w:val="-67"/>
          <w:sz w:val="28"/>
        </w:rPr>
        <w:t xml:space="preserve"> </w:t>
      </w:r>
      <w:r>
        <w:rPr>
          <w:sz w:val="28"/>
        </w:rPr>
        <w:t>to perform operations. Options could include adding a new employee,</w:t>
      </w:r>
      <w:r>
        <w:rPr>
          <w:spacing w:val="1"/>
          <w:sz w:val="28"/>
        </w:rPr>
        <w:t xml:space="preserve"> </w:t>
      </w:r>
      <w:r>
        <w:rPr>
          <w:sz w:val="28"/>
        </w:rPr>
        <w:t>updating existing employee details, searching for an employee, deleting</w:t>
      </w:r>
      <w:r>
        <w:rPr>
          <w:spacing w:val="1"/>
          <w:sz w:val="28"/>
        </w:rPr>
        <w:t xml:space="preserve"> </w:t>
      </w:r>
      <w:r>
        <w:rPr>
          <w:sz w:val="28"/>
        </w:rPr>
        <w:t>an employee,</w:t>
      </w:r>
      <w:r>
        <w:rPr>
          <w:spacing w:val="-2"/>
          <w:sz w:val="28"/>
        </w:rPr>
        <w:t xml:space="preserve"> </w:t>
      </w:r>
      <w:r>
        <w:rPr>
          <w:sz w:val="28"/>
        </w:rPr>
        <w:t>listing</w:t>
      </w:r>
      <w:r>
        <w:rPr>
          <w:spacing w:val="-4"/>
          <w:sz w:val="28"/>
        </w:rPr>
        <w:t xml:space="preserve"> </w:t>
      </w:r>
      <w:r>
        <w:rPr>
          <w:sz w:val="28"/>
        </w:rPr>
        <w:t>all employees,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exiting the</w:t>
      </w:r>
      <w:r>
        <w:rPr>
          <w:spacing w:val="-4"/>
          <w:sz w:val="28"/>
        </w:rPr>
        <w:t xml:space="preserve"> </w:t>
      </w:r>
      <w:r>
        <w:rPr>
          <w:sz w:val="28"/>
        </w:rPr>
        <w:t>program.</w:t>
      </w:r>
    </w:p>
    <w:p>
      <w:pPr>
        <w:pStyle w:val="9"/>
        <w:numPr>
          <w:ilvl w:val="0"/>
          <w:numId w:val="15"/>
        </w:numPr>
        <w:tabs>
          <w:tab w:val="left" w:pos="1540"/>
          <w:tab w:val="left" w:pos="1541"/>
        </w:tabs>
        <w:spacing w:before="160" w:after="0" w:line="259" w:lineRule="auto"/>
        <w:ind w:left="820" w:right="997" w:firstLine="0"/>
        <w:jc w:val="left"/>
        <w:rPr>
          <w:sz w:val="28"/>
        </w:rPr>
      </w:pPr>
      <w:r>
        <w:rPr>
          <w:sz w:val="28"/>
        </w:rPr>
        <w:t>Implement Functions: Implement functions corresponding to each</w:t>
      </w:r>
      <w:r>
        <w:rPr>
          <w:spacing w:val="-67"/>
          <w:sz w:val="28"/>
        </w:rPr>
        <w:t xml:space="preserve"> </w:t>
      </w:r>
      <w:r>
        <w:rPr>
          <w:sz w:val="28"/>
        </w:rPr>
        <w:t>menu option. For example, implement functions to add a new employee,</w:t>
      </w:r>
      <w:r>
        <w:rPr>
          <w:spacing w:val="-67"/>
          <w:sz w:val="28"/>
        </w:rPr>
        <w:t xml:space="preserve"> </w:t>
      </w:r>
      <w:r>
        <w:rPr>
          <w:sz w:val="28"/>
        </w:rPr>
        <w:t>update employee details, search for an employee by ID, delete an</w:t>
      </w:r>
      <w:r>
        <w:rPr>
          <w:spacing w:val="1"/>
          <w:sz w:val="28"/>
        </w:rPr>
        <w:t xml:space="preserve"> </w:t>
      </w:r>
      <w:r>
        <w:rPr>
          <w:sz w:val="28"/>
        </w:rPr>
        <w:t>employee, and list all employees. These functions should perform file</w:t>
      </w:r>
      <w:r>
        <w:rPr>
          <w:spacing w:val="1"/>
          <w:sz w:val="28"/>
        </w:rPr>
        <w:t xml:space="preserve"> </w:t>
      </w:r>
      <w:r>
        <w:rPr>
          <w:sz w:val="28"/>
        </w:rPr>
        <w:t>operations like reading and</w:t>
      </w:r>
      <w:r>
        <w:rPr>
          <w:spacing w:val="1"/>
          <w:sz w:val="28"/>
        </w:rPr>
        <w:t xml:space="preserve"> </w:t>
      </w:r>
      <w:r>
        <w:rPr>
          <w:sz w:val="28"/>
        </w:rPr>
        <w:t>writing records.</w:t>
      </w:r>
    </w:p>
    <w:p>
      <w:pPr>
        <w:pStyle w:val="9"/>
        <w:numPr>
          <w:ilvl w:val="0"/>
          <w:numId w:val="15"/>
        </w:numPr>
        <w:tabs>
          <w:tab w:val="left" w:pos="1540"/>
          <w:tab w:val="left" w:pos="1541"/>
        </w:tabs>
        <w:spacing w:before="158" w:after="0" w:line="259" w:lineRule="auto"/>
        <w:ind w:left="820" w:right="840" w:firstLine="0"/>
        <w:jc w:val="left"/>
        <w:rPr>
          <w:sz w:val="28"/>
        </w:rPr>
      </w:pPr>
      <w:r>
        <w:rPr>
          <w:spacing w:val="-1"/>
          <w:sz w:val="28"/>
        </w:rPr>
        <w:t xml:space="preserve">Random Access File Operations: </w:t>
      </w:r>
      <w:r>
        <w:rPr>
          <w:sz w:val="28"/>
        </w:rPr>
        <w:t>Utilize fseek and ftell functions to</w:t>
      </w:r>
      <w:r>
        <w:rPr>
          <w:spacing w:val="-67"/>
          <w:sz w:val="28"/>
        </w:rPr>
        <w:t xml:space="preserve"> </w:t>
      </w:r>
      <w:r>
        <w:rPr>
          <w:sz w:val="28"/>
        </w:rPr>
        <w:t>perform random access file operations. Use fseek to move the file pointer</w:t>
      </w:r>
      <w:r>
        <w:rPr>
          <w:spacing w:val="-67"/>
          <w:sz w:val="28"/>
        </w:rPr>
        <w:t xml:space="preserve"> </w:t>
      </w:r>
      <w:r>
        <w:rPr>
          <w:sz w:val="28"/>
        </w:rPr>
        <w:t>to the desired record based on the employee ID and ftell to determine the</w:t>
      </w:r>
      <w:r>
        <w:rPr>
          <w:spacing w:val="1"/>
          <w:sz w:val="28"/>
        </w:rPr>
        <w:t xml:space="preserve"> </w:t>
      </w:r>
      <w:r>
        <w:rPr>
          <w:sz w:val="28"/>
        </w:rPr>
        <w:t>current position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the file</w:t>
      </w:r>
      <w:r>
        <w:rPr>
          <w:spacing w:val="-1"/>
          <w:sz w:val="28"/>
        </w:rPr>
        <w:t xml:space="preserve"> </w:t>
      </w:r>
      <w:r>
        <w:rPr>
          <w:sz w:val="28"/>
        </w:rPr>
        <w:t>pointer.</w:t>
      </w:r>
    </w:p>
    <w:p>
      <w:pPr>
        <w:pStyle w:val="9"/>
        <w:numPr>
          <w:ilvl w:val="0"/>
          <w:numId w:val="15"/>
        </w:numPr>
        <w:tabs>
          <w:tab w:val="left" w:pos="1540"/>
          <w:tab w:val="left" w:pos="1541"/>
        </w:tabs>
        <w:spacing w:before="159" w:after="0" w:line="259" w:lineRule="auto"/>
        <w:ind w:left="820" w:right="1140" w:firstLine="0"/>
        <w:jc w:val="left"/>
        <w:rPr>
          <w:sz w:val="28"/>
        </w:rPr>
      </w:pPr>
      <w:r>
        <w:rPr>
          <w:sz w:val="28"/>
        </w:rPr>
        <w:t>File Read and Write: Implement functions to read and write</w:t>
      </w:r>
      <w:r>
        <w:rPr>
          <w:spacing w:val="1"/>
          <w:sz w:val="28"/>
        </w:rPr>
        <w:t xml:space="preserve"> </w:t>
      </w:r>
      <w:r>
        <w:rPr>
          <w:sz w:val="28"/>
        </w:rPr>
        <w:t>employee records to the file. Use fread and fwrite functions to read and</w:t>
      </w:r>
      <w:r>
        <w:rPr>
          <w:spacing w:val="-67"/>
          <w:sz w:val="28"/>
        </w:rPr>
        <w:t xml:space="preserve"> </w:t>
      </w:r>
      <w:r>
        <w:rPr>
          <w:sz w:val="28"/>
        </w:rPr>
        <w:t>write</w:t>
      </w:r>
      <w:r>
        <w:rPr>
          <w:spacing w:val="-4"/>
          <w:sz w:val="28"/>
        </w:rPr>
        <w:t xml:space="preserve"> </w:t>
      </w:r>
      <w:r>
        <w:rPr>
          <w:sz w:val="28"/>
        </w:rPr>
        <w:t>structures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file.</w:t>
      </w:r>
    </w:p>
    <w:p>
      <w:pPr>
        <w:pStyle w:val="9"/>
        <w:numPr>
          <w:ilvl w:val="0"/>
          <w:numId w:val="15"/>
        </w:numPr>
        <w:tabs>
          <w:tab w:val="left" w:pos="1540"/>
          <w:tab w:val="left" w:pos="1541"/>
        </w:tabs>
        <w:spacing w:before="160" w:after="0" w:line="259" w:lineRule="auto"/>
        <w:ind w:left="820" w:right="820" w:firstLine="0"/>
        <w:jc w:val="left"/>
        <w:rPr>
          <w:sz w:val="28"/>
        </w:rPr>
      </w:pPr>
      <w:r>
        <w:rPr>
          <w:sz w:val="28"/>
        </w:rPr>
        <w:t>Error Handling: Implement error handling to deal with situations</w:t>
      </w:r>
      <w:r>
        <w:rPr>
          <w:spacing w:val="1"/>
          <w:sz w:val="28"/>
        </w:rPr>
        <w:t xml:space="preserve"> </w:t>
      </w:r>
      <w:r>
        <w:rPr>
          <w:sz w:val="28"/>
        </w:rPr>
        <w:t>where the file cannot be opened or when operations like adding, updating,</w:t>
      </w:r>
      <w:r>
        <w:rPr>
          <w:spacing w:val="-67"/>
          <w:sz w:val="28"/>
        </w:rPr>
        <w:t xml:space="preserve"> </w:t>
      </w:r>
      <w:r>
        <w:rPr>
          <w:sz w:val="28"/>
        </w:rPr>
        <w:t>or</w:t>
      </w:r>
      <w:r>
        <w:rPr>
          <w:spacing w:val="-5"/>
          <w:sz w:val="28"/>
        </w:rPr>
        <w:t xml:space="preserve"> </w:t>
      </w:r>
      <w:r>
        <w:rPr>
          <w:sz w:val="28"/>
        </w:rPr>
        <w:t>deleting</w:t>
      </w:r>
      <w:r>
        <w:rPr>
          <w:spacing w:val="-4"/>
          <w:sz w:val="28"/>
        </w:rPr>
        <w:t xml:space="preserve"> </w:t>
      </w:r>
      <w:r>
        <w:rPr>
          <w:sz w:val="28"/>
        </w:rPr>
        <w:t>employees</w:t>
      </w:r>
      <w:r>
        <w:rPr>
          <w:spacing w:val="-4"/>
          <w:sz w:val="28"/>
        </w:rPr>
        <w:t xml:space="preserve"> </w:t>
      </w:r>
      <w:r>
        <w:rPr>
          <w:sz w:val="28"/>
        </w:rPr>
        <w:t>fail.</w:t>
      </w:r>
      <w:r>
        <w:rPr>
          <w:spacing w:val="-6"/>
          <w:sz w:val="28"/>
        </w:rPr>
        <w:t xml:space="preserve"> </w:t>
      </w:r>
      <w:r>
        <w:rPr>
          <w:sz w:val="28"/>
        </w:rPr>
        <w:t>Display</w:t>
      </w:r>
      <w:r>
        <w:rPr>
          <w:spacing w:val="-4"/>
          <w:sz w:val="28"/>
        </w:rPr>
        <w:t xml:space="preserve"> </w:t>
      </w:r>
      <w:r>
        <w:rPr>
          <w:sz w:val="28"/>
        </w:rPr>
        <w:t>appropriate</w:t>
      </w:r>
      <w:r>
        <w:rPr>
          <w:spacing w:val="-5"/>
          <w:sz w:val="28"/>
        </w:rPr>
        <w:t xml:space="preserve"> </w:t>
      </w:r>
      <w:r>
        <w:rPr>
          <w:sz w:val="28"/>
        </w:rPr>
        <w:t>error</w:t>
      </w:r>
      <w:r>
        <w:rPr>
          <w:spacing w:val="-5"/>
          <w:sz w:val="28"/>
        </w:rPr>
        <w:t xml:space="preserve"> </w:t>
      </w:r>
      <w:r>
        <w:rPr>
          <w:sz w:val="28"/>
        </w:rPr>
        <w:t>messages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user.</w:t>
      </w:r>
    </w:p>
    <w:p>
      <w:pPr>
        <w:pStyle w:val="9"/>
        <w:numPr>
          <w:ilvl w:val="0"/>
          <w:numId w:val="15"/>
        </w:numPr>
        <w:tabs>
          <w:tab w:val="left" w:pos="1540"/>
          <w:tab w:val="left" w:pos="1541"/>
        </w:tabs>
        <w:spacing w:before="159" w:after="0" w:line="259" w:lineRule="auto"/>
        <w:ind w:left="820" w:right="1291" w:firstLine="0"/>
        <w:jc w:val="left"/>
        <w:rPr>
          <w:sz w:val="28"/>
        </w:rPr>
      </w:pPr>
      <w:r>
        <w:rPr>
          <w:sz w:val="28"/>
        </w:rPr>
        <w:t>Close the File: Close the file using the fclose function when the</w:t>
      </w:r>
      <w:r>
        <w:rPr>
          <w:spacing w:val="-67"/>
          <w:sz w:val="28"/>
        </w:rPr>
        <w:t xml:space="preserve"> </w:t>
      </w:r>
      <w:r>
        <w:rPr>
          <w:sz w:val="28"/>
        </w:rPr>
        <w:t>program</w:t>
      </w:r>
      <w:r>
        <w:rPr>
          <w:spacing w:val="-2"/>
          <w:sz w:val="28"/>
        </w:rPr>
        <w:t xml:space="preserve"> </w:t>
      </w:r>
      <w:r>
        <w:rPr>
          <w:sz w:val="28"/>
        </w:rPr>
        <w:t>is exiting or</w:t>
      </w:r>
      <w:r>
        <w:rPr>
          <w:spacing w:val="-4"/>
          <w:sz w:val="28"/>
        </w:rPr>
        <w:t xml:space="preserve"> </w:t>
      </w:r>
      <w:r>
        <w:rPr>
          <w:sz w:val="28"/>
        </w:rPr>
        <w:t>when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file</w:t>
      </w:r>
      <w:r>
        <w:rPr>
          <w:spacing w:val="-1"/>
          <w:sz w:val="28"/>
        </w:rPr>
        <w:t xml:space="preserve"> </w:t>
      </w:r>
      <w:r>
        <w:rPr>
          <w:sz w:val="28"/>
        </w:rPr>
        <w:t>operations are</w:t>
      </w:r>
      <w:r>
        <w:rPr>
          <w:spacing w:val="-1"/>
          <w:sz w:val="28"/>
        </w:rPr>
        <w:t xml:space="preserve"> </w:t>
      </w:r>
      <w:r>
        <w:rPr>
          <w:sz w:val="28"/>
        </w:rPr>
        <w:t>completed.</w:t>
      </w:r>
    </w:p>
    <w:p>
      <w:pPr>
        <w:pStyle w:val="9"/>
        <w:numPr>
          <w:ilvl w:val="0"/>
          <w:numId w:val="15"/>
        </w:numPr>
        <w:tabs>
          <w:tab w:val="left" w:pos="1540"/>
          <w:tab w:val="left" w:pos="1541"/>
        </w:tabs>
        <w:spacing w:before="159" w:after="0" w:line="259" w:lineRule="auto"/>
        <w:ind w:left="820" w:right="1646" w:firstLine="0"/>
        <w:jc w:val="left"/>
        <w:rPr>
          <w:sz w:val="28"/>
        </w:rPr>
      </w:pPr>
      <w:r>
        <w:rPr>
          <w:sz w:val="28"/>
        </w:rPr>
        <w:t>Testing: Test the program thoroughly by adding, updating,</w:t>
      </w:r>
      <w:r>
        <w:rPr>
          <w:spacing w:val="1"/>
          <w:sz w:val="28"/>
        </w:rPr>
        <w:t xml:space="preserve"> </w:t>
      </w:r>
      <w:r>
        <w:rPr>
          <w:sz w:val="28"/>
        </w:rPr>
        <w:t>searching, and deleting employee records. Ensure that the program</w:t>
      </w:r>
      <w:r>
        <w:rPr>
          <w:spacing w:val="-67"/>
          <w:sz w:val="28"/>
        </w:rPr>
        <w:t xml:space="preserve"> </w:t>
      </w:r>
      <w:r>
        <w:rPr>
          <w:sz w:val="28"/>
        </w:rPr>
        <w:t>handles edge</w:t>
      </w:r>
      <w:r>
        <w:rPr>
          <w:spacing w:val="-1"/>
          <w:sz w:val="28"/>
        </w:rPr>
        <w:t xml:space="preserve"> </w:t>
      </w:r>
      <w:r>
        <w:rPr>
          <w:sz w:val="28"/>
        </w:rPr>
        <w:t>cases and</w:t>
      </w:r>
      <w:r>
        <w:rPr>
          <w:spacing w:val="1"/>
          <w:sz w:val="28"/>
        </w:rPr>
        <w:t xml:space="preserve"> </w:t>
      </w:r>
      <w:r>
        <w:rPr>
          <w:sz w:val="28"/>
        </w:rPr>
        <w:t>errors</w:t>
      </w:r>
      <w:r>
        <w:rPr>
          <w:spacing w:val="-4"/>
          <w:sz w:val="28"/>
        </w:rPr>
        <w:t xml:space="preserve"> </w:t>
      </w:r>
      <w:r>
        <w:rPr>
          <w:sz w:val="28"/>
        </w:rPr>
        <w:t>gracefully.</w:t>
      </w:r>
    </w:p>
    <w:p>
      <w:pPr>
        <w:pStyle w:val="9"/>
        <w:numPr>
          <w:ilvl w:val="0"/>
          <w:numId w:val="15"/>
        </w:numPr>
        <w:tabs>
          <w:tab w:val="left" w:pos="1540"/>
          <w:tab w:val="left" w:pos="1541"/>
        </w:tabs>
        <w:spacing w:before="160" w:after="0" w:line="259" w:lineRule="auto"/>
        <w:ind w:left="820" w:right="1111" w:firstLine="0"/>
        <w:jc w:val="left"/>
        <w:rPr>
          <w:sz w:val="28"/>
        </w:rPr>
      </w:pPr>
      <w:r>
        <w:rPr>
          <w:spacing w:val="-1"/>
          <w:sz w:val="28"/>
        </w:rPr>
        <w:t xml:space="preserve">Documentation </w:t>
      </w:r>
      <w:r>
        <w:rPr>
          <w:sz w:val="28"/>
        </w:rPr>
        <w:t>(Optional): Add comments and documentation to</w:t>
      </w:r>
      <w:r>
        <w:rPr>
          <w:spacing w:val="-67"/>
          <w:sz w:val="28"/>
        </w:rPr>
        <w:t xml:space="preserve"> </w:t>
      </w:r>
      <w:r>
        <w:rPr>
          <w:sz w:val="28"/>
        </w:rPr>
        <w:t>your code to explain the functionality of different sections, making it</w:t>
      </w:r>
      <w:r>
        <w:rPr>
          <w:spacing w:val="1"/>
          <w:sz w:val="28"/>
        </w:rPr>
        <w:t xml:space="preserve"> </w:t>
      </w:r>
      <w:r>
        <w:rPr>
          <w:sz w:val="28"/>
        </w:rPr>
        <w:t>easier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others (and</w:t>
      </w:r>
      <w:r>
        <w:rPr>
          <w:spacing w:val="-5"/>
          <w:sz w:val="28"/>
        </w:rPr>
        <w:t xml:space="preserve"> </w:t>
      </w:r>
      <w:r>
        <w:rPr>
          <w:sz w:val="28"/>
        </w:rPr>
        <w:t>yourself)</w:t>
      </w:r>
      <w:r>
        <w:rPr>
          <w:spacing w:val="-1"/>
          <w:sz w:val="28"/>
        </w:rPr>
        <w:t xml:space="preserve"> </w:t>
      </w:r>
      <w:r>
        <w:rPr>
          <w:sz w:val="28"/>
        </w:rPr>
        <w:t>to understand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code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future.</w:t>
      </w:r>
    </w:p>
    <w:p>
      <w:pPr>
        <w:pStyle w:val="3"/>
        <w:spacing w:before="159"/>
        <w:jc w:val="both"/>
      </w:pPr>
      <w:r>
        <w:t>PROGRAM</w:t>
      </w:r>
      <w:r>
        <w:rPr>
          <w:spacing w:val="-3"/>
        </w:rPr>
        <w:t xml:space="preserve"> </w:t>
      </w:r>
      <w:r>
        <w:t>:</w:t>
      </w:r>
    </w:p>
    <w:p>
      <w:pPr>
        <w:pStyle w:val="6"/>
        <w:spacing w:before="187" w:line="379" w:lineRule="auto"/>
        <w:ind w:left="820" w:right="6941"/>
        <w:jc w:val="both"/>
      </w:pPr>
      <w:r>
        <w:t>#include &lt;stdio.h&gt;</w:t>
      </w:r>
      <w:r>
        <w:rPr>
          <w:spacing w:val="1"/>
        </w:rPr>
        <w:t xml:space="preserve"> </w:t>
      </w:r>
      <w:r>
        <w:t>#include &lt;stdlib.h&gt;</w:t>
      </w:r>
      <w:r>
        <w:rPr>
          <w:spacing w:val="-67"/>
        </w:rPr>
        <w:t xml:space="preserve"> </w:t>
      </w:r>
      <w:r>
        <w:t>struct</w:t>
      </w:r>
      <w:r>
        <w:rPr>
          <w:spacing w:val="-2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{</w:t>
      </w:r>
    </w:p>
    <w:p>
      <w:pPr>
        <w:spacing w:after="0" w:line="379" w:lineRule="auto"/>
        <w:jc w:val="both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2"/>
        <w:ind w:left="1098"/>
      </w:pPr>
      <w:r>
        <w:t>int</w:t>
      </w:r>
      <w:r>
        <w:rPr>
          <w:spacing w:val="-1"/>
        </w:rPr>
        <w:t xml:space="preserve"> </w:t>
      </w:r>
      <w:r>
        <w:t>empId;</w:t>
      </w:r>
    </w:p>
    <w:p>
      <w:pPr>
        <w:pStyle w:val="6"/>
        <w:spacing w:before="184" w:line="379" w:lineRule="auto"/>
        <w:ind w:left="1098" w:right="6585"/>
      </w:pPr>
      <w:r>
        <w:t>char empName[50];</w:t>
      </w:r>
      <w:r>
        <w:rPr>
          <w:spacing w:val="-67"/>
        </w:rPr>
        <w:t xml:space="preserve"> </w:t>
      </w:r>
      <w:r>
        <w:t>float</w:t>
      </w:r>
      <w:r>
        <w:rPr>
          <w:spacing w:val="-1"/>
        </w:rPr>
        <w:t xml:space="preserve"> </w:t>
      </w:r>
      <w:r>
        <w:t>empSalary;};</w:t>
      </w:r>
    </w:p>
    <w:p>
      <w:pPr>
        <w:pStyle w:val="6"/>
        <w:spacing w:line="379" w:lineRule="auto"/>
        <w:ind w:left="1098" w:right="7243" w:hanging="279"/>
      </w:pPr>
      <w:r>
        <w:t>int main() {</w:t>
      </w:r>
      <w:r>
        <w:rPr>
          <w:spacing w:val="1"/>
        </w:rPr>
        <w:t xml:space="preserve"> </w:t>
      </w:r>
      <w:r>
        <w:t>FILE</w:t>
      </w:r>
      <w:r>
        <w:rPr>
          <w:spacing w:val="-11"/>
        </w:rPr>
        <w:t xml:space="preserve"> </w:t>
      </w:r>
      <w:r>
        <w:t>*filePtr;</w:t>
      </w:r>
    </w:p>
    <w:p>
      <w:pPr>
        <w:pStyle w:val="6"/>
        <w:spacing w:line="320" w:lineRule="exact"/>
        <w:ind w:left="1098"/>
      </w:pPr>
      <w:r>
        <w:t>struct</w:t>
      </w:r>
      <w:r>
        <w:rPr>
          <w:spacing w:val="-2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emp;</w:t>
      </w:r>
    </w:p>
    <w:p>
      <w:pPr>
        <w:pStyle w:val="6"/>
        <w:spacing w:before="185" w:line="376" w:lineRule="auto"/>
        <w:ind w:left="1098" w:right="4443"/>
      </w:pPr>
      <w:r>
        <w:t>filePtr = fopen("employee.dat", "rb+");</w:t>
      </w:r>
      <w:r>
        <w:rPr>
          <w:spacing w:val="-6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(filePtr == NULL) {</w:t>
      </w:r>
    </w:p>
    <w:p>
      <w:pPr>
        <w:pStyle w:val="6"/>
        <w:spacing w:before="5" w:line="376" w:lineRule="auto"/>
        <w:ind w:left="1377" w:right="4055"/>
      </w:pPr>
      <w:r>
        <w:t>filePtr = fopen("employee.dat", "wb+");</w:t>
      </w:r>
      <w:r>
        <w:rPr>
          <w:spacing w:val="-6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(filePtr ==</w:t>
      </w:r>
      <w:r>
        <w:rPr>
          <w:spacing w:val="-1"/>
        </w:rPr>
        <w:t xml:space="preserve"> </w:t>
      </w:r>
      <w:r>
        <w:t>NULL) {</w:t>
      </w:r>
    </w:p>
    <w:p>
      <w:pPr>
        <w:pStyle w:val="6"/>
        <w:tabs>
          <w:tab w:val="left" w:pos="2828"/>
        </w:tabs>
        <w:spacing w:before="2" w:line="379" w:lineRule="auto"/>
        <w:ind w:left="1658" w:right="4461"/>
      </w:pPr>
      <w:r>
        <w:t>printf("Error creating the file.\n");</w:t>
      </w:r>
      <w:r>
        <w:rPr>
          <w:spacing w:val="-6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1;</w:t>
      </w:r>
      <w:r>
        <w:tab/>
      </w:r>
      <w:r>
        <w:t>}</w:t>
      </w:r>
    </w:p>
    <w:p>
      <w:pPr>
        <w:pStyle w:val="6"/>
        <w:spacing w:line="320" w:lineRule="exact"/>
        <w:ind w:left="1098"/>
      </w:pPr>
      <w:r>
        <w:rPr>
          <w:w w:val="100"/>
        </w:rPr>
        <w:t>}</w:t>
      </w:r>
    </w:p>
    <w:p>
      <w:pPr>
        <w:pStyle w:val="6"/>
        <w:spacing w:before="187" w:line="376" w:lineRule="auto"/>
        <w:ind w:left="1098" w:right="7658"/>
      </w:pPr>
      <w:r>
        <w:t>int choice;</w:t>
      </w:r>
      <w:r>
        <w:rPr>
          <w:spacing w:val="-67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{</w:t>
      </w:r>
    </w:p>
    <w:p>
      <w:pPr>
        <w:pStyle w:val="6"/>
        <w:spacing w:before="4" w:line="376" w:lineRule="auto"/>
        <w:ind w:left="1377" w:right="3979"/>
        <w:jc w:val="both"/>
      </w:pPr>
      <w:r>
        <w:t>printf("\nEmployee Database Menu:\n");</w:t>
      </w:r>
      <w:r>
        <w:rPr>
          <w:spacing w:val="-67"/>
        </w:rPr>
        <w:t xml:space="preserve"> </w:t>
      </w:r>
      <w:r>
        <w:t>printf("1.</w:t>
      </w:r>
      <w:r>
        <w:rPr>
          <w:spacing w:val="-17"/>
        </w:rPr>
        <w:t xml:space="preserve"> </w:t>
      </w:r>
      <w:r>
        <w:t>Add</w:t>
      </w:r>
      <w:r>
        <w:rPr>
          <w:spacing w:val="1"/>
        </w:rPr>
        <w:t xml:space="preserve"> </w:t>
      </w:r>
      <w:r>
        <w:t>Employee\n");</w:t>
      </w:r>
    </w:p>
    <w:p>
      <w:pPr>
        <w:pStyle w:val="6"/>
        <w:spacing w:before="4" w:line="376" w:lineRule="auto"/>
        <w:ind w:left="1377" w:right="4010"/>
        <w:jc w:val="both"/>
      </w:pPr>
      <w:r>
        <w:t>printf("2. Display Employee Details\n");</w:t>
      </w:r>
      <w:r>
        <w:rPr>
          <w:spacing w:val="-67"/>
        </w:rPr>
        <w:t xml:space="preserve"> </w:t>
      </w:r>
      <w:r>
        <w:t>printf("3. Update Employee Details\n");</w:t>
      </w:r>
      <w:r>
        <w:rPr>
          <w:spacing w:val="1"/>
        </w:rPr>
        <w:t xml:space="preserve"> </w:t>
      </w:r>
      <w:r>
        <w:t>printf("4.</w:t>
      </w:r>
      <w:r>
        <w:rPr>
          <w:spacing w:val="-2"/>
        </w:rPr>
        <w:t xml:space="preserve"> </w:t>
      </w:r>
      <w:r>
        <w:t>Exit\n");</w:t>
      </w:r>
    </w:p>
    <w:p>
      <w:pPr>
        <w:pStyle w:val="6"/>
        <w:spacing w:before="5" w:line="379" w:lineRule="auto"/>
        <w:ind w:left="1377" w:right="5300"/>
      </w:pPr>
      <w:r>
        <w:t>printf("Enter your choice: ");</w:t>
      </w:r>
      <w:r>
        <w:rPr>
          <w:spacing w:val="-67"/>
        </w:rPr>
        <w:t xml:space="preserve"> </w:t>
      </w:r>
      <w:r>
        <w:t>scanf("%d", &amp;choice);</w:t>
      </w:r>
      <w:r>
        <w:rPr>
          <w:spacing w:val="1"/>
        </w:rPr>
        <w:t xml:space="preserve"> </w:t>
      </w:r>
      <w:r>
        <w:t>switch (choice)</w:t>
      </w:r>
      <w:r>
        <w:rPr>
          <w:spacing w:val="-3"/>
        </w:rPr>
        <w:t xml:space="preserve"> </w:t>
      </w:r>
      <w:r>
        <w:t>{</w:t>
      </w:r>
    </w:p>
    <w:p>
      <w:pPr>
        <w:pStyle w:val="6"/>
        <w:spacing w:line="318" w:lineRule="exact"/>
        <w:ind w:left="1658"/>
      </w:pPr>
      <w:r>
        <w:t>case</w:t>
      </w:r>
      <w:r>
        <w:rPr>
          <w:spacing w:val="1"/>
        </w:rPr>
        <w:t xml:space="preserve"> </w:t>
      </w:r>
      <w:r>
        <w:t>1:</w:t>
      </w:r>
    </w:p>
    <w:p>
      <w:pPr>
        <w:pStyle w:val="6"/>
        <w:spacing w:before="187" w:line="376" w:lineRule="auto"/>
        <w:ind w:left="1938" w:right="3693"/>
      </w:pPr>
      <w:r>
        <w:t>printf("Enter Employee ID: ");</w:t>
      </w:r>
      <w:r>
        <w:rPr>
          <w:spacing w:val="1"/>
        </w:rPr>
        <w:t xml:space="preserve"> </w:t>
      </w:r>
      <w:r>
        <w:t>scanf("%d", &amp;emp.empId);</w:t>
      </w:r>
      <w:r>
        <w:rPr>
          <w:spacing w:val="1"/>
        </w:rPr>
        <w:t xml:space="preserve"> </w:t>
      </w:r>
      <w:r>
        <w:t>printf("Enter</w:t>
      </w:r>
      <w:r>
        <w:rPr>
          <w:spacing w:val="-5"/>
        </w:rPr>
        <w:t xml:space="preserve"> </w:t>
      </w:r>
      <w:r>
        <w:t>Employee</w:t>
      </w:r>
      <w:r>
        <w:rPr>
          <w:spacing w:val="-4"/>
        </w:rPr>
        <w:t xml:space="preserve"> </w:t>
      </w:r>
      <w:r>
        <w:t>Name:</w:t>
      </w:r>
      <w:r>
        <w:rPr>
          <w:spacing w:val="-3"/>
        </w:rPr>
        <w:t xml:space="preserve"> </w:t>
      </w:r>
      <w:r>
        <w:t>");</w:t>
      </w:r>
    </w:p>
    <w:p>
      <w:pPr>
        <w:spacing w:after="0" w:line="376" w:lineRule="auto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2" w:line="379" w:lineRule="auto"/>
        <w:ind w:left="1938" w:right="4132"/>
      </w:pPr>
      <w:r>
        <w:t>scanf("%s", emp.empName);</w:t>
      </w:r>
      <w:r>
        <w:rPr>
          <w:spacing w:val="1"/>
        </w:rPr>
        <w:t xml:space="preserve"> </w:t>
      </w:r>
      <w:r>
        <w:t>printf("Enter Employee Salary: ");</w:t>
      </w:r>
      <w:r>
        <w:rPr>
          <w:spacing w:val="-67"/>
        </w:rPr>
        <w:t xml:space="preserve"> </w:t>
      </w:r>
      <w:r>
        <w:t>scanf("%f",</w:t>
      </w:r>
      <w:r>
        <w:rPr>
          <w:spacing w:val="-5"/>
        </w:rPr>
        <w:t xml:space="preserve"> </w:t>
      </w:r>
      <w:r>
        <w:t>&amp;emp.empSalary);</w:t>
      </w:r>
    </w:p>
    <w:p>
      <w:pPr>
        <w:pStyle w:val="6"/>
        <w:spacing w:line="259" w:lineRule="auto"/>
        <w:ind w:left="820" w:right="1429" w:firstLine="1118"/>
      </w:pPr>
      <w:r>
        <w:t>fseek(filePtr,</w:t>
      </w:r>
      <w:r>
        <w:rPr>
          <w:spacing w:val="-6"/>
        </w:rPr>
        <w:t xml:space="preserve"> </w:t>
      </w:r>
      <w:r>
        <w:t>(emp.empId</w:t>
      </w:r>
      <w:r>
        <w:rPr>
          <w:spacing w:val="-3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1)</w:t>
      </w:r>
      <w:r>
        <w:rPr>
          <w:spacing w:val="-7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sizeof(struct</w:t>
      </w:r>
      <w:r>
        <w:rPr>
          <w:spacing w:val="-3"/>
        </w:rPr>
        <w:t xml:space="preserve"> </w:t>
      </w:r>
      <w:r>
        <w:t>Employee),</w:t>
      </w:r>
      <w:r>
        <w:rPr>
          <w:spacing w:val="-67"/>
        </w:rPr>
        <w:t xml:space="preserve"> </w:t>
      </w:r>
      <w:r>
        <w:t>SEEK_SET);</w:t>
      </w:r>
    </w:p>
    <w:p>
      <w:pPr>
        <w:pStyle w:val="6"/>
        <w:spacing w:before="157" w:line="376" w:lineRule="auto"/>
        <w:ind w:left="1938" w:right="2432"/>
        <w:jc w:val="both"/>
      </w:pPr>
      <w:r>
        <w:t>fwrite(&amp;emp, sizeof(struct Employee), 1, filePtr);</w:t>
      </w:r>
      <w:r>
        <w:rPr>
          <w:spacing w:val="-67"/>
        </w:rPr>
        <w:t xml:space="preserve"> </w:t>
      </w:r>
      <w:r>
        <w:t>printf("Employee details added successfully.\n");</w:t>
      </w:r>
      <w:r>
        <w:rPr>
          <w:spacing w:val="-67"/>
        </w:rPr>
        <w:t xml:space="preserve"> </w:t>
      </w:r>
      <w:r>
        <w:t>break;</w:t>
      </w:r>
    </w:p>
    <w:p>
      <w:pPr>
        <w:pStyle w:val="6"/>
        <w:spacing w:before="5"/>
        <w:ind w:left="1658"/>
        <w:jc w:val="both"/>
      </w:pPr>
      <w:r>
        <w:t>case</w:t>
      </w:r>
      <w:r>
        <w:rPr>
          <w:spacing w:val="1"/>
        </w:rPr>
        <w:t xml:space="preserve"> </w:t>
      </w:r>
      <w:r>
        <w:t>2:</w:t>
      </w:r>
    </w:p>
    <w:p>
      <w:pPr>
        <w:pStyle w:val="6"/>
        <w:spacing w:before="185" w:line="379" w:lineRule="auto"/>
        <w:ind w:left="1938" w:right="3399"/>
        <w:jc w:val="both"/>
      </w:pPr>
      <w:r>
        <w:t>printf("Enter Employee ID to display: ");</w:t>
      </w:r>
      <w:r>
        <w:rPr>
          <w:spacing w:val="-67"/>
        </w:rPr>
        <w:t xml:space="preserve"> </w:t>
      </w:r>
      <w:r>
        <w:t>scanf("%d",</w:t>
      </w:r>
      <w:r>
        <w:rPr>
          <w:spacing w:val="-2"/>
        </w:rPr>
        <w:t xml:space="preserve"> </w:t>
      </w:r>
      <w:r>
        <w:t>&amp;emp.empId);</w:t>
      </w:r>
    </w:p>
    <w:p>
      <w:pPr>
        <w:pStyle w:val="6"/>
        <w:spacing w:line="259" w:lineRule="auto"/>
        <w:ind w:left="820" w:right="1630" w:firstLine="1118"/>
        <w:jc w:val="both"/>
      </w:pPr>
      <w:r>
        <w:t>fseek(filePtr,</w:t>
      </w:r>
      <w:r>
        <w:rPr>
          <w:spacing w:val="-6"/>
        </w:rPr>
        <w:t xml:space="preserve"> </w:t>
      </w:r>
      <w:r>
        <w:t>(emp.empId</w:t>
      </w:r>
      <w:r>
        <w:rPr>
          <w:spacing w:val="-3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1)</w:t>
      </w:r>
      <w:r>
        <w:rPr>
          <w:spacing w:val="-7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sizeof(struct</w:t>
      </w:r>
      <w:r>
        <w:rPr>
          <w:spacing w:val="-3"/>
        </w:rPr>
        <w:t xml:space="preserve"> </w:t>
      </w:r>
      <w:r>
        <w:t>Employee),</w:t>
      </w:r>
      <w:r>
        <w:rPr>
          <w:spacing w:val="-68"/>
        </w:rPr>
        <w:t xml:space="preserve"> </w:t>
      </w:r>
      <w:r>
        <w:t>SEEK_SET);</w:t>
      </w:r>
    </w:p>
    <w:p>
      <w:pPr>
        <w:pStyle w:val="6"/>
        <w:spacing w:before="157" w:line="379" w:lineRule="auto"/>
        <w:ind w:left="1938" w:right="2165"/>
      </w:pPr>
      <w:r>
        <w:t>fread(&amp;emp, sizeof(struct Employee), 1, filePtr);</w:t>
      </w:r>
      <w:r>
        <w:rPr>
          <w:spacing w:val="1"/>
        </w:rPr>
        <w:t xml:space="preserve"> </w:t>
      </w:r>
      <w:r>
        <w:t>printf("Employee ID: %d\n", emp.empId);</w:t>
      </w:r>
      <w:r>
        <w:rPr>
          <w:spacing w:val="1"/>
        </w:rPr>
        <w:t xml:space="preserve"> </w:t>
      </w:r>
      <w:r>
        <w:t>printf("Employee Name: %s\n", emp.empName);</w:t>
      </w:r>
      <w:r>
        <w:rPr>
          <w:spacing w:val="1"/>
        </w:rPr>
        <w:t xml:space="preserve"> </w:t>
      </w:r>
      <w:r>
        <w:t>printf("Employee Salary: %.2f\n", emp.empSalary);</w:t>
      </w:r>
      <w:r>
        <w:rPr>
          <w:spacing w:val="-67"/>
        </w:rPr>
        <w:t xml:space="preserve"> </w:t>
      </w:r>
      <w:r>
        <w:t>break;</w:t>
      </w:r>
    </w:p>
    <w:p>
      <w:pPr>
        <w:pStyle w:val="6"/>
        <w:spacing w:line="318" w:lineRule="exact"/>
        <w:ind w:left="1658"/>
      </w:pPr>
      <w:r>
        <w:t>case</w:t>
      </w:r>
      <w:r>
        <w:rPr>
          <w:spacing w:val="1"/>
        </w:rPr>
        <w:t xml:space="preserve"> </w:t>
      </w:r>
      <w:r>
        <w:t>3:</w:t>
      </w:r>
    </w:p>
    <w:p>
      <w:pPr>
        <w:pStyle w:val="6"/>
        <w:spacing w:before="184" w:line="379" w:lineRule="auto"/>
        <w:ind w:left="1938" w:right="3448"/>
      </w:pPr>
      <w:r>
        <w:t>printf("Enter Employee ID to update: ");</w:t>
      </w:r>
      <w:r>
        <w:rPr>
          <w:spacing w:val="-67"/>
        </w:rPr>
        <w:t xml:space="preserve"> </w:t>
      </w:r>
      <w:r>
        <w:t>scanf("%d",</w:t>
      </w:r>
      <w:r>
        <w:rPr>
          <w:spacing w:val="-2"/>
        </w:rPr>
        <w:t xml:space="preserve"> </w:t>
      </w:r>
      <w:r>
        <w:t>&amp;emp.empId);</w:t>
      </w:r>
    </w:p>
    <w:p>
      <w:pPr>
        <w:pStyle w:val="6"/>
        <w:spacing w:line="259" w:lineRule="auto"/>
        <w:ind w:left="820" w:right="1429" w:firstLine="1118"/>
      </w:pPr>
      <w:r>
        <w:t>fseek(filePtr,</w:t>
      </w:r>
      <w:r>
        <w:rPr>
          <w:spacing w:val="-6"/>
        </w:rPr>
        <w:t xml:space="preserve"> </w:t>
      </w:r>
      <w:r>
        <w:t>(emp.empId</w:t>
      </w:r>
      <w:r>
        <w:rPr>
          <w:spacing w:val="-3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1)</w:t>
      </w:r>
      <w:r>
        <w:rPr>
          <w:spacing w:val="-7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sizeof(struct</w:t>
      </w:r>
      <w:r>
        <w:rPr>
          <w:spacing w:val="-4"/>
        </w:rPr>
        <w:t xml:space="preserve"> </w:t>
      </w:r>
      <w:r>
        <w:t>Employee),</w:t>
      </w:r>
      <w:r>
        <w:rPr>
          <w:spacing w:val="-67"/>
        </w:rPr>
        <w:t xml:space="preserve"> </w:t>
      </w:r>
      <w:r>
        <w:t>SEEK_SET);</w:t>
      </w:r>
    </w:p>
    <w:p>
      <w:pPr>
        <w:pStyle w:val="6"/>
        <w:spacing w:before="157" w:line="379" w:lineRule="auto"/>
        <w:ind w:left="1938" w:right="2510"/>
      </w:pPr>
      <w:r>
        <w:t>fread(&amp;emp, sizeof(struct Employee), 1, filePtr);</w:t>
      </w:r>
      <w:r>
        <w:rPr>
          <w:spacing w:val="-67"/>
        </w:rPr>
        <w:t xml:space="preserve"> </w:t>
      </w:r>
      <w:r>
        <w:t>printf("Enter</w:t>
      </w:r>
      <w:r>
        <w:rPr>
          <w:spacing w:val="-1"/>
        </w:rPr>
        <w:t xml:space="preserve"> </w:t>
      </w:r>
      <w:r>
        <w:t>Employee</w:t>
      </w:r>
      <w:r>
        <w:rPr>
          <w:spacing w:val="-1"/>
        </w:rPr>
        <w:t xml:space="preserve"> </w:t>
      </w:r>
      <w:r>
        <w:t>Name:</w:t>
      </w:r>
      <w:r>
        <w:rPr>
          <w:spacing w:val="1"/>
        </w:rPr>
        <w:t xml:space="preserve"> </w:t>
      </w:r>
      <w:r>
        <w:t>");</w:t>
      </w:r>
    </w:p>
    <w:p>
      <w:pPr>
        <w:pStyle w:val="6"/>
        <w:spacing w:line="379" w:lineRule="auto"/>
        <w:ind w:left="1938" w:right="4132"/>
      </w:pPr>
      <w:r>
        <w:t>scanf("%s", emp.empName);</w:t>
      </w:r>
      <w:r>
        <w:rPr>
          <w:spacing w:val="1"/>
        </w:rPr>
        <w:t xml:space="preserve"> </w:t>
      </w:r>
      <w:r>
        <w:t>printf("Enter Employee Salary: ");</w:t>
      </w:r>
      <w:r>
        <w:rPr>
          <w:spacing w:val="-67"/>
        </w:rPr>
        <w:t xml:space="preserve"> </w:t>
      </w:r>
      <w:r>
        <w:t>scanf("%f",</w:t>
      </w:r>
      <w:r>
        <w:rPr>
          <w:spacing w:val="-5"/>
        </w:rPr>
        <w:t xml:space="preserve"> </w:t>
      </w:r>
      <w:r>
        <w:t>&amp;emp.empSalary);</w:t>
      </w:r>
    </w:p>
    <w:p>
      <w:pPr>
        <w:spacing w:after="0" w:line="379" w:lineRule="auto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2" w:line="259" w:lineRule="auto"/>
        <w:ind w:left="820" w:right="1429" w:firstLine="1118"/>
      </w:pPr>
      <w:r>
        <w:t>fseek(filePtr,</w:t>
      </w:r>
      <w:r>
        <w:rPr>
          <w:spacing w:val="-6"/>
        </w:rPr>
        <w:t xml:space="preserve"> </w:t>
      </w:r>
      <w:r>
        <w:t>(emp.empId</w:t>
      </w:r>
      <w:r>
        <w:rPr>
          <w:spacing w:val="-3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1)</w:t>
      </w:r>
      <w:r>
        <w:rPr>
          <w:spacing w:val="-7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sizeof(struct</w:t>
      </w:r>
      <w:r>
        <w:rPr>
          <w:spacing w:val="-3"/>
        </w:rPr>
        <w:t xml:space="preserve"> </w:t>
      </w:r>
      <w:r>
        <w:t>Employee),</w:t>
      </w:r>
      <w:r>
        <w:rPr>
          <w:spacing w:val="-67"/>
        </w:rPr>
        <w:t xml:space="preserve"> </w:t>
      </w:r>
      <w:r>
        <w:t>SEEK_SET);</w:t>
      </w:r>
    </w:p>
    <w:p>
      <w:pPr>
        <w:pStyle w:val="6"/>
        <w:spacing w:before="159" w:line="379" w:lineRule="auto"/>
        <w:ind w:left="1938" w:right="1939"/>
      </w:pPr>
      <w:r>
        <w:t>fwrite(&amp;emp, sizeof(struct Employee), 1, filePtr);</w:t>
      </w:r>
      <w:r>
        <w:rPr>
          <w:spacing w:val="1"/>
        </w:rPr>
        <w:t xml:space="preserve"> </w:t>
      </w:r>
      <w:r>
        <w:t>printf("Employee</w:t>
      </w:r>
      <w:r>
        <w:rPr>
          <w:spacing w:val="-14"/>
        </w:rPr>
        <w:t xml:space="preserve"> </w:t>
      </w:r>
      <w:r>
        <w:t>details</w:t>
      </w:r>
      <w:r>
        <w:rPr>
          <w:spacing w:val="-12"/>
        </w:rPr>
        <w:t xml:space="preserve"> </w:t>
      </w:r>
      <w:r>
        <w:t>updated</w:t>
      </w:r>
      <w:r>
        <w:rPr>
          <w:spacing w:val="-12"/>
        </w:rPr>
        <w:t xml:space="preserve"> </w:t>
      </w:r>
      <w:r>
        <w:t>successfully.\n");</w:t>
      </w:r>
      <w:r>
        <w:rPr>
          <w:spacing w:val="-67"/>
        </w:rPr>
        <w:t xml:space="preserve"> </w:t>
      </w:r>
      <w:r>
        <w:t>break;</w:t>
      </w:r>
    </w:p>
    <w:p>
      <w:pPr>
        <w:pStyle w:val="6"/>
        <w:spacing w:line="320" w:lineRule="exact"/>
        <w:ind w:left="1658"/>
      </w:pPr>
      <w:r>
        <w:t>case</w:t>
      </w:r>
      <w:r>
        <w:rPr>
          <w:spacing w:val="1"/>
        </w:rPr>
        <w:t xml:space="preserve"> </w:t>
      </w:r>
      <w:r>
        <w:t>4:</w:t>
      </w:r>
    </w:p>
    <w:p>
      <w:pPr>
        <w:pStyle w:val="6"/>
        <w:spacing w:before="184" w:line="376" w:lineRule="auto"/>
        <w:ind w:left="1658" w:right="7292" w:firstLine="280"/>
      </w:pPr>
      <w:r>
        <w:t>break;</w:t>
      </w:r>
      <w:r>
        <w:rPr>
          <w:spacing w:val="-67"/>
        </w:rPr>
        <w:t xml:space="preserve"> </w:t>
      </w:r>
      <w:r>
        <w:t>default:</w:t>
      </w:r>
    </w:p>
    <w:p>
      <w:pPr>
        <w:pStyle w:val="6"/>
        <w:spacing w:before="5"/>
        <w:ind w:left="1938"/>
      </w:pPr>
      <w:r>
        <w:t>printf("Invalid</w:t>
      </w:r>
      <w:r>
        <w:rPr>
          <w:spacing w:val="-3"/>
        </w:rPr>
        <w:t xml:space="preserve"> </w:t>
      </w:r>
      <w:r>
        <w:t>choice.</w:t>
      </w:r>
      <w:r>
        <w:rPr>
          <w:spacing w:val="-4"/>
        </w:rPr>
        <w:t xml:space="preserve"> </w:t>
      </w:r>
      <w:r>
        <w:t>Please</w:t>
      </w:r>
      <w:r>
        <w:rPr>
          <w:spacing w:val="-3"/>
        </w:rPr>
        <w:t xml:space="preserve"> </w:t>
      </w:r>
      <w:r>
        <w:t>try</w:t>
      </w:r>
      <w:r>
        <w:rPr>
          <w:spacing w:val="-6"/>
        </w:rPr>
        <w:t xml:space="preserve"> </w:t>
      </w:r>
      <w:r>
        <w:t>again.\n");</w:t>
      </w:r>
    </w:p>
    <w:p>
      <w:pPr>
        <w:pStyle w:val="6"/>
        <w:spacing w:before="184"/>
        <w:ind w:left="1377"/>
      </w:pPr>
      <w:r>
        <w:rPr>
          <w:w w:val="100"/>
        </w:rPr>
        <w:t>}</w:t>
      </w:r>
    </w:p>
    <w:p>
      <w:pPr>
        <w:pStyle w:val="6"/>
        <w:spacing w:before="187" w:line="376" w:lineRule="auto"/>
        <w:ind w:left="1098" w:right="6409"/>
      </w:pPr>
      <w:r>
        <w:t>} while (choice != 4);</w:t>
      </w:r>
      <w:r>
        <w:rPr>
          <w:spacing w:val="-67"/>
        </w:rPr>
        <w:t xml:space="preserve"> </w:t>
      </w:r>
      <w:r>
        <w:t>fclose(filePtr);</w:t>
      </w:r>
    </w:p>
    <w:p>
      <w:pPr>
        <w:pStyle w:val="6"/>
        <w:spacing w:before="5"/>
        <w:ind w:left="1098"/>
      </w:pPr>
      <w:r>
        <w:t>return</w:t>
      </w:r>
      <w:r>
        <w:rPr>
          <w:spacing w:val="-1"/>
        </w:rPr>
        <w:t xml:space="preserve"> </w:t>
      </w:r>
      <w:r>
        <w:t>0;</w:t>
      </w:r>
    </w:p>
    <w:p>
      <w:pPr>
        <w:pStyle w:val="3"/>
        <w:spacing w:before="184"/>
        <w:ind w:left="729"/>
      </w:pPr>
      <w:r>
        <w:t>OUTPUT</w:t>
      </w:r>
      <w:r>
        <w:rPr>
          <w:spacing w:val="-8"/>
        </w:rPr>
        <w:t xml:space="preserve"> </w:t>
      </w:r>
      <w:r>
        <w:t>:</w:t>
      </w:r>
    </w:p>
    <w:p>
      <w:pPr>
        <w:pStyle w:val="6"/>
        <w:spacing w:before="8"/>
        <w:rPr>
          <w:b/>
          <w:sz w:val="1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117475</wp:posOffset>
            </wp:positionV>
            <wp:extent cx="4688840" cy="4266565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pn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8746" cy="4266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"/>
        <w:rPr>
          <w:b/>
          <w:sz w:val="22"/>
        </w:rPr>
      </w:pPr>
    </w:p>
    <w:p>
      <w:pPr>
        <w:spacing w:before="89" w:line="259" w:lineRule="auto"/>
        <w:ind w:left="820" w:right="0" w:firstLine="0"/>
        <w:jc w:val="left"/>
        <w:rPr>
          <w:b/>
          <w:sz w:val="28"/>
        </w:rPr>
      </w:pPr>
      <w:r>
        <w:rPr>
          <w:b/>
          <w:sz w:val="28"/>
        </w:rPr>
        <w:t>17.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Illustrate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deadlock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avoidance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concept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simulating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Banker’s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algorithm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using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C.</w:t>
      </w:r>
    </w:p>
    <w:p>
      <w:pPr>
        <w:pStyle w:val="3"/>
        <w:spacing w:before="162"/>
      </w:pPr>
      <w:r>
        <w:t>AIM</w:t>
      </w:r>
      <w:r>
        <w:rPr>
          <w:spacing w:val="-2"/>
        </w:rPr>
        <w:t xml:space="preserve"> </w:t>
      </w:r>
      <w:r>
        <w:t>:</w:t>
      </w:r>
    </w:p>
    <w:p>
      <w:pPr>
        <w:pStyle w:val="6"/>
        <w:spacing w:before="184" w:line="259" w:lineRule="auto"/>
        <w:ind w:left="820" w:right="1429"/>
      </w:pPr>
      <w:r>
        <w:t>To</w:t>
      </w:r>
      <w:r>
        <w:rPr>
          <w:spacing w:val="-6"/>
        </w:rPr>
        <w:t xml:space="preserve"> </w:t>
      </w:r>
      <w:r>
        <w:t>illustrate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deadlock</w:t>
      </w:r>
      <w:r>
        <w:rPr>
          <w:spacing w:val="-5"/>
        </w:rPr>
        <w:t xml:space="preserve"> </w:t>
      </w:r>
      <w:r>
        <w:t>avoidance</w:t>
      </w:r>
      <w:r>
        <w:rPr>
          <w:spacing w:val="-9"/>
        </w:rPr>
        <w:t xml:space="preserve"> </w:t>
      </w:r>
      <w:r>
        <w:t>concept</w:t>
      </w:r>
      <w:r>
        <w:rPr>
          <w:spacing w:val="-8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simulating</w:t>
      </w:r>
      <w:r>
        <w:rPr>
          <w:spacing w:val="-5"/>
        </w:rPr>
        <w:t xml:space="preserve"> </w:t>
      </w:r>
      <w:r>
        <w:t>Banker’s</w:t>
      </w:r>
      <w:r>
        <w:rPr>
          <w:spacing w:val="-67"/>
        </w:rPr>
        <w:t xml:space="preserve"> </w:t>
      </w:r>
      <w:r>
        <w:t>algorithm</w:t>
      </w:r>
      <w:r>
        <w:rPr>
          <w:spacing w:val="-4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C.</w:t>
      </w:r>
    </w:p>
    <w:p>
      <w:pPr>
        <w:pStyle w:val="3"/>
        <w:spacing w:before="159"/>
      </w:pPr>
      <w:r>
        <w:t>ALGORITHM</w:t>
      </w:r>
      <w:r>
        <w:rPr>
          <w:spacing w:val="-1"/>
        </w:rPr>
        <w:t xml:space="preserve"> </w:t>
      </w:r>
      <w:r>
        <w:t>:</w:t>
      </w:r>
    </w:p>
    <w:p>
      <w:pPr>
        <w:pStyle w:val="9"/>
        <w:numPr>
          <w:ilvl w:val="0"/>
          <w:numId w:val="16"/>
        </w:numPr>
        <w:tabs>
          <w:tab w:val="left" w:pos="1540"/>
          <w:tab w:val="left" w:pos="1541"/>
        </w:tabs>
        <w:spacing w:before="187" w:after="0" w:line="259" w:lineRule="auto"/>
        <w:ind w:left="820" w:right="987" w:firstLine="0"/>
        <w:jc w:val="left"/>
        <w:rPr>
          <w:sz w:val="28"/>
        </w:rPr>
      </w:pPr>
      <w:r>
        <w:rPr>
          <w:sz w:val="28"/>
        </w:rPr>
        <w:t>Define Data Structures: Define appropriate data structures to store</w:t>
      </w:r>
      <w:r>
        <w:rPr>
          <w:spacing w:val="-67"/>
          <w:sz w:val="28"/>
        </w:rPr>
        <w:t xml:space="preserve"> </w:t>
      </w:r>
      <w:r>
        <w:rPr>
          <w:sz w:val="28"/>
        </w:rPr>
        <w:t>the available resources, maximum resources, allocated resources, and</w:t>
      </w:r>
      <w:r>
        <w:rPr>
          <w:spacing w:val="1"/>
          <w:sz w:val="28"/>
        </w:rPr>
        <w:t xml:space="preserve"> </w:t>
      </w:r>
      <w:r>
        <w:rPr>
          <w:sz w:val="28"/>
        </w:rPr>
        <w:t>need matrix</w:t>
      </w:r>
      <w:r>
        <w:rPr>
          <w:spacing w:val="1"/>
          <w:sz w:val="28"/>
        </w:rPr>
        <w:t xml:space="preserve"> </w:t>
      </w:r>
      <w:r>
        <w:rPr>
          <w:sz w:val="28"/>
        </w:rPr>
        <w:t>for each</w:t>
      </w:r>
      <w:r>
        <w:rPr>
          <w:spacing w:val="-3"/>
          <w:sz w:val="28"/>
        </w:rPr>
        <w:t xml:space="preserve"> </w:t>
      </w:r>
      <w:r>
        <w:rPr>
          <w:sz w:val="28"/>
        </w:rPr>
        <w:t>process.</w:t>
      </w:r>
    </w:p>
    <w:p>
      <w:pPr>
        <w:pStyle w:val="9"/>
        <w:numPr>
          <w:ilvl w:val="0"/>
          <w:numId w:val="16"/>
        </w:numPr>
        <w:tabs>
          <w:tab w:val="left" w:pos="1540"/>
          <w:tab w:val="left" w:pos="1541"/>
        </w:tabs>
        <w:spacing w:before="160" w:after="0" w:line="259" w:lineRule="auto"/>
        <w:ind w:left="820" w:right="1227" w:firstLine="0"/>
        <w:jc w:val="left"/>
        <w:rPr>
          <w:sz w:val="28"/>
        </w:rPr>
      </w:pPr>
      <w:r>
        <w:rPr>
          <w:sz w:val="28"/>
        </w:rPr>
        <w:t>Initialize Matrices: Initialize the available, maximum, allocated,</w:t>
      </w:r>
      <w:r>
        <w:rPr>
          <w:spacing w:val="-67"/>
          <w:sz w:val="28"/>
        </w:rPr>
        <w:t xml:space="preserve"> </w:t>
      </w:r>
      <w:r>
        <w:rPr>
          <w:sz w:val="28"/>
        </w:rPr>
        <w:t>and need matrices based on the system's resources and the maximum</w:t>
      </w:r>
      <w:r>
        <w:rPr>
          <w:spacing w:val="1"/>
          <w:sz w:val="28"/>
        </w:rPr>
        <w:t xml:space="preserve"> </w:t>
      </w:r>
      <w:r>
        <w:rPr>
          <w:sz w:val="28"/>
        </w:rPr>
        <w:t>demand of each</w:t>
      </w:r>
      <w:r>
        <w:rPr>
          <w:spacing w:val="-2"/>
          <w:sz w:val="28"/>
        </w:rPr>
        <w:t xml:space="preserve"> </w:t>
      </w:r>
      <w:r>
        <w:rPr>
          <w:sz w:val="28"/>
        </w:rPr>
        <w:t>process.</w:t>
      </w:r>
    </w:p>
    <w:p>
      <w:pPr>
        <w:pStyle w:val="9"/>
        <w:numPr>
          <w:ilvl w:val="0"/>
          <w:numId w:val="16"/>
        </w:numPr>
        <w:tabs>
          <w:tab w:val="left" w:pos="1540"/>
          <w:tab w:val="left" w:pos="1541"/>
        </w:tabs>
        <w:spacing w:before="159" w:after="0" w:line="259" w:lineRule="auto"/>
        <w:ind w:left="820" w:right="840" w:firstLine="0"/>
        <w:jc w:val="left"/>
        <w:rPr>
          <w:sz w:val="28"/>
        </w:rPr>
      </w:pPr>
      <w:r>
        <w:rPr>
          <w:sz w:val="28"/>
        </w:rPr>
        <w:t>Input Request: Implement a function to input resource request from</w:t>
      </w:r>
      <w:r>
        <w:rPr>
          <w:spacing w:val="-67"/>
          <w:sz w:val="28"/>
        </w:rPr>
        <w:t xml:space="preserve"> </w:t>
      </w:r>
      <w:r>
        <w:rPr>
          <w:sz w:val="28"/>
        </w:rPr>
        <w:t>processes. This function should validate if the request is within the</w:t>
      </w:r>
      <w:r>
        <w:rPr>
          <w:spacing w:val="1"/>
          <w:sz w:val="28"/>
        </w:rPr>
        <w:t xml:space="preserve"> </w:t>
      </w:r>
      <w:r>
        <w:rPr>
          <w:sz w:val="28"/>
        </w:rPr>
        <w:t>maximum</w:t>
      </w:r>
      <w:r>
        <w:rPr>
          <w:spacing w:val="-1"/>
          <w:sz w:val="28"/>
        </w:rPr>
        <w:t xml:space="preserve"> </w:t>
      </w:r>
      <w:r>
        <w:rPr>
          <w:sz w:val="28"/>
        </w:rPr>
        <w:t>limit</w:t>
      </w:r>
      <w:r>
        <w:rPr>
          <w:spacing w:val="-2"/>
          <w:sz w:val="28"/>
        </w:rPr>
        <w:t xml:space="preserve"> </w:t>
      </w:r>
      <w:r>
        <w:rPr>
          <w:sz w:val="28"/>
        </w:rPr>
        <w:t>specified</w:t>
      </w:r>
      <w:r>
        <w:rPr>
          <w:spacing w:val="1"/>
          <w:sz w:val="28"/>
        </w:rPr>
        <w:t xml:space="preserve"> </w:t>
      </w:r>
      <w:r>
        <w:rPr>
          <w:sz w:val="28"/>
        </w:rPr>
        <w:t>by each</w:t>
      </w:r>
      <w:r>
        <w:rPr>
          <w:spacing w:val="1"/>
          <w:sz w:val="28"/>
        </w:rPr>
        <w:t xml:space="preserve"> </w:t>
      </w:r>
      <w:r>
        <w:rPr>
          <w:sz w:val="28"/>
        </w:rPr>
        <w:t>process.</w:t>
      </w:r>
    </w:p>
    <w:p>
      <w:pPr>
        <w:pStyle w:val="9"/>
        <w:numPr>
          <w:ilvl w:val="0"/>
          <w:numId w:val="16"/>
        </w:numPr>
        <w:tabs>
          <w:tab w:val="left" w:pos="1540"/>
          <w:tab w:val="left" w:pos="1541"/>
        </w:tabs>
        <w:spacing w:before="159" w:after="0" w:line="259" w:lineRule="auto"/>
        <w:ind w:left="820" w:right="1365" w:firstLine="0"/>
        <w:jc w:val="left"/>
        <w:rPr>
          <w:sz w:val="28"/>
        </w:rPr>
      </w:pPr>
      <w:r>
        <w:rPr>
          <w:sz w:val="28"/>
        </w:rPr>
        <w:t>Safety Algorithm: Implement the Banker's safety algorithm to</w:t>
      </w:r>
      <w:r>
        <w:rPr>
          <w:spacing w:val="1"/>
          <w:sz w:val="28"/>
        </w:rPr>
        <w:t xml:space="preserve"> </w:t>
      </w:r>
      <w:r>
        <w:rPr>
          <w:sz w:val="28"/>
        </w:rPr>
        <w:t>check if the system is in a safe state. Use the available, allocated, and</w:t>
      </w:r>
      <w:r>
        <w:rPr>
          <w:spacing w:val="-67"/>
          <w:sz w:val="28"/>
        </w:rPr>
        <w:t xml:space="preserve"> </w:t>
      </w:r>
      <w:r>
        <w:rPr>
          <w:sz w:val="28"/>
        </w:rPr>
        <w:t>need matrices to determine if the system can allocate resources to</w:t>
      </w:r>
      <w:r>
        <w:rPr>
          <w:spacing w:val="1"/>
          <w:sz w:val="28"/>
        </w:rPr>
        <w:t xml:space="preserve"> </w:t>
      </w:r>
      <w:r>
        <w:rPr>
          <w:sz w:val="28"/>
        </w:rPr>
        <w:t>processes without entering</w:t>
      </w:r>
      <w:r>
        <w:rPr>
          <w:spacing w:val="-3"/>
          <w:sz w:val="28"/>
        </w:rPr>
        <w:t xml:space="preserve"> </w:t>
      </w:r>
      <w:r>
        <w:rPr>
          <w:sz w:val="28"/>
        </w:rPr>
        <w:t>into a</w:t>
      </w:r>
      <w:r>
        <w:rPr>
          <w:spacing w:val="-1"/>
          <w:sz w:val="28"/>
        </w:rPr>
        <w:t xml:space="preserve"> </w:t>
      </w:r>
      <w:r>
        <w:rPr>
          <w:sz w:val="28"/>
        </w:rPr>
        <w:t>deadlock</w:t>
      </w:r>
      <w:r>
        <w:rPr>
          <w:spacing w:val="-3"/>
          <w:sz w:val="28"/>
        </w:rPr>
        <w:t xml:space="preserve"> </w:t>
      </w:r>
      <w:r>
        <w:rPr>
          <w:sz w:val="28"/>
        </w:rPr>
        <w:t>state.</w:t>
      </w:r>
    </w:p>
    <w:p>
      <w:pPr>
        <w:pStyle w:val="9"/>
        <w:numPr>
          <w:ilvl w:val="0"/>
          <w:numId w:val="16"/>
        </w:numPr>
        <w:tabs>
          <w:tab w:val="left" w:pos="1540"/>
          <w:tab w:val="left" w:pos="1541"/>
        </w:tabs>
        <w:spacing w:before="160" w:after="0" w:line="259" w:lineRule="auto"/>
        <w:ind w:left="820" w:right="966" w:firstLine="0"/>
        <w:jc w:val="left"/>
        <w:rPr>
          <w:sz w:val="28"/>
        </w:rPr>
      </w:pPr>
      <w:r>
        <w:rPr>
          <w:spacing w:val="-1"/>
          <w:sz w:val="28"/>
        </w:rPr>
        <w:t xml:space="preserve">Resource Allocation: </w:t>
      </w:r>
      <w:r>
        <w:rPr>
          <w:sz w:val="28"/>
        </w:rPr>
        <w:t>Implement resource allocation functions to</w:t>
      </w:r>
      <w:r>
        <w:rPr>
          <w:spacing w:val="1"/>
          <w:sz w:val="28"/>
        </w:rPr>
        <w:t xml:space="preserve"> </w:t>
      </w:r>
      <w:r>
        <w:rPr>
          <w:sz w:val="28"/>
        </w:rPr>
        <w:t>handle the request from processes. Check if the request can be granted</w:t>
      </w:r>
      <w:r>
        <w:rPr>
          <w:spacing w:val="1"/>
          <w:sz w:val="28"/>
        </w:rPr>
        <w:t xml:space="preserve"> </w:t>
      </w:r>
      <w:r>
        <w:rPr>
          <w:sz w:val="28"/>
        </w:rPr>
        <w:t>safely using the Banker's algorithm. If the request can be granted, update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allocated and available</w:t>
      </w:r>
      <w:r>
        <w:rPr>
          <w:spacing w:val="-1"/>
          <w:sz w:val="28"/>
        </w:rPr>
        <w:t xml:space="preserve"> </w:t>
      </w:r>
      <w:r>
        <w:rPr>
          <w:sz w:val="28"/>
        </w:rPr>
        <w:t>matrices accordingly.</w:t>
      </w:r>
    </w:p>
    <w:p>
      <w:pPr>
        <w:pStyle w:val="9"/>
        <w:numPr>
          <w:ilvl w:val="0"/>
          <w:numId w:val="16"/>
        </w:numPr>
        <w:tabs>
          <w:tab w:val="left" w:pos="1541"/>
        </w:tabs>
        <w:spacing w:before="157" w:after="0" w:line="259" w:lineRule="auto"/>
        <w:ind w:left="820" w:right="887" w:firstLine="0"/>
        <w:jc w:val="both"/>
        <w:rPr>
          <w:sz w:val="28"/>
        </w:rPr>
      </w:pPr>
      <w:r>
        <w:rPr>
          <w:sz w:val="28"/>
        </w:rPr>
        <w:t>User Interface: Create a user interface to interact with the program.</w:t>
      </w:r>
      <w:r>
        <w:rPr>
          <w:spacing w:val="-67"/>
          <w:sz w:val="28"/>
        </w:rPr>
        <w:t xml:space="preserve"> </w:t>
      </w:r>
      <w:r>
        <w:rPr>
          <w:sz w:val="28"/>
        </w:rPr>
        <w:t>Allow users to input resource requests and display the current state of the</w:t>
      </w:r>
      <w:r>
        <w:rPr>
          <w:spacing w:val="-67"/>
          <w:sz w:val="28"/>
        </w:rPr>
        <w:t xml:space="preserve"> </w:t>
      </w:r>
      <w:r>
        <w:rPr>
          <w:sz w:val="28"/>
        </w:rPr>
        <w:t>system,</w:t>
      </w:r>
      <w:r>
        <w:rPr>
          <w:spacing w:val="-4"/>
          <w:sz w:val="28"/>
        </w:rPr>
        <w:t xml:space="preserve"> </w:t>
      </w:r>
      <w:r>
        <w:rPr>
          <w:sz w:val="28"/>
        </w:rPr>
        <w:t>including</w:t>
      </w:r>
      <w:r>
        <w:rPr>
          <w:spacing w:val="-1"/>
          <w:sz w:val="28"/>
        </w:rPr>
        <w:t xml:space="preserve"> </w:t>
      </w:r>
      <w:r>
        <w:rPr>
          <w:sz w:val="28"/>
        </w:rPr>
        <w:t>available</w:t>
      </w:r>
      <w:r>
        <w:rPr>
          <w:spacing w:val="-3"/>
          <w:sz w:val="28"/>
        </w:rPr>
        <w:t xml:space="preserve"> </w:t>
      </w:r>
      <w:r>
        <w:rPr>
          <w:sz w:val="28"/>
        </w:rPr>
        <w:t>resources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resource</w:t>
      </w:r>
      <w:r>
        <w:rPr>
          <w:spacing w:val="-2"/>
          <w:sz w:val="28"/>
        </w:rPr>
        <w:t xml:space="preserve"> </w:t>
      </w:r>
      <w:r>
        <w:rPr>
          <w:sz w:val="28"/>
        </w:rPr>
        <w:t>allocation</w:t>
      </w:r>
      <w:r>
        <w:rPr>
          <w:spacing w:val="-5"/>
          <w:sz w:val="28"/>
        </w:rPr>
        <w:t xml:space="preserve"> </w:t>
      </w:r>
      <w:r>
        <w:rPr>
          <w:sz w:val="28"/>
        </w:rPr>
        <w:t>status.</w:t>
      </w:r>
    </w:p>
    <w:p>
      <w:pPr>
        <w:pStyle w:val="9"/>
        <w:numPr>
          <w:ilvl w:val="0"/>
          <w:numId w:val="16"/>
        </w:numPr>
        <w:tabs>
          <w:tab w:val="left" w:pos="1540"/>
          <w:tab w:val="left" w:pos="1541"/>
        </w:tabs>
        <w:spacing w:before="160" w:after="0" w:line="259" w:lineRule="auto"/>
        <w:ind w:left="820" w:right="1459" w:firstLine="0"/>
        <w:jc w:val="left"/>
        <w:rPr>
          <w:sz w:val="28"/>
        </w:rPr>
      </w:pPr>
      <w:r>
        <w:rPr>
          <w:sz w:val="28"/>
        </w:rPr>
        <w:t>Deadlock Scenario: Introduce scenarios where a deadlock can</w:t>
      </w:r>
      <w:r>
        <w:rPr>
          <w:spacing w:val="-67"/>
          <w:sz w:val="28"/>
        </w:rPr>
        <w:t xml:space="preserve"> </w:t>
      </w:r>
      <w:r>
        <w:rPr>
          <w:sz w:val="28"/>
        </w:rPr>
        <w:t>potentially occur (e.g., requesting more resources than available or</w:t>
      </w:r>
      <w:r>
        <w:rPr>
          <w:spacing w:val="1"/>
          <w:sz w:val="28"/>
        </w:rPr>
        <w:t xml:space="preserve"> </w:t>
      </w:r>
      <w:r>
        <w:rPr>
          <w:sz w:val="28"/>
        </w:rPr>
        <w:t>requesting resources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circular</w:t>
      </w:r>
      <w:r>
        <w:rPr>
          <w:spacing w:val="-1"/>
          <w:sz w:val="28"/>
        </w:rPr>
        <w:t xml:space="preserve"> </w:t>
      </w:r>
      <w:r>
        <w:rPr>
          <w:sz w:val="28"/>
        </w:rPr>
        <w:t>wait</w:t>
      </w:r>
      <w:r>
        <w:rPr>
          <w:spacing w:val="1"/>
          <w:sz w:val="28"/>
        </w:rPr>
        <w:t xml:space="preserve"> </w:t>
      </w:r>
      <w:r>
        <w:rPr>
          <w:sz w:val="28"/>
        </w:rPr>
        <w:t>condition).</w:t>
      </w:r>
    </w:p>
    <w:p>
      <w:pPr>
        <w:pStyle w:val="9"/>
        <w:numPr>
          <w:ilvl w:val="0"/>
          <w:numId w:val="16"/>
        </w:numPr>
        <w:tabs>
          <w:tab w:val="left" w:pos="1540"/>
          <w:tab w:val="left" w:pos="1541"/>
        </w:tabs>
        <w:spacing w:before="159" w:after="0" w:line="259" w:lineRule="auto"/>
        <w:ind w:left="820" w:right="872" w:firstLine="0"/>
        <w:jc w:val="left"/>
        <w:rPr>
          <w:sz w:val="28"/>
        </w:rPr>
      </w:pPr>
      <w:r>
        <w:rPr>
          <w:sz w:val="28"/>
        </w:rPr>
        <w:t>Testing:</w:t>
      </w:r>
      <w:r>
        <w:rPr>
          <w:spacing w:val="-14"/>
          <w:sz w:val="28"/>
        </w:rPr>
        <w:t xml:space="preserve"> </w:t>
      </w:r>
      <w:r>
        <w:rPr>
          <w:sz w:val="28"/>
        </w:rPr>
        <w:t>Test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12"/>
          <w:sz w:val="28"/>
        </w:rPr>
        <w:t xml:space="preserve"> </w:t>
      </w:r>
      <w:r>
        <w:rPr>
          <w:sz w:val="28"/>
        </w:rPr>
        <w:t>program</w:t>
      </w:r>
      <w:r>
        <w:rPr>
          <w:spacing w:val="-9"/>
          <w:sz w:val="28"/>
        </w:rPr>
        <w:t xml:space="preserve"> </w:t>
      </w:r>
      <w:r>
        <w:rPr>
          <w:sz w:val="28"/>
        </w:rPr>
        <w:t>with</w:t>
      </w:r>
      <w:r>
        <w:rPr>
          <w:spacing w:val="-7"/>
          <w:sz w:val="28"/>
        </w:rPr>
        <w:t xml:space="preserve"> </w:t>
      </w:r>
      <w:r>
        <w:rPr>
          <w:sz w:val="28"/>
        </w:rPr>
        <w:t>different</w:t>
      </w:r>
      <w:r>
        <w:rPr>
          <w:spacing w:val="-8"/>
          <w:sz w:val="28"/>
        </w:rPr>
        <w:t xml:space="preserve"> </w:t>
      </w:r>
      <w:r>
        <w:rPr>
          <w:sz w:val="28"/>
        </w:rPr>
        <w:t>resource</w:t>
      </w:r>
      <w:r>
        <w:rPr>
          <w:spacing w:val="-9"/>
          <w:sz w:val="28"/>
        </w:rPr>
        <w:t xml:space="preserve"> </w:t>
      </w:r>
      <w:r>
        <w:rPr>
          <w:sz w:val="28"/>
        </w:rPr>
        <w:t>request</w:t>
      </w:r>
      <w:r>
        <w:rPr>
          <w:spacing w:val="-8"/>
          <w:sz w:val="28"/>
        </w:rPr>
        <w:t xml:space="preserve"> </w:t>
      </w:r>
      <w:r>
        <w:rPr>
          <w:sz w:val="28"/>
        </w:rPr>
        <w:t>scenarios.</w:t>
      </w:r>
      <w:r>
        <w:rPr>
          <w:spacing w:val="-67"/>
          <w:sz w:val="28"/>
        </w:rPr>
        <w:t xml:space="preserve"> </w:t>
      </w:r>
      <w:r>
        <w:rPr>
          <w:sz w:val="28"/>
        </w:rPr>
        <w:t>Ensure that the system handles requests properly without entering into a</w:t>
      </w:r>
      <w:r>
        <w:rPr>
          <w:spacing w:val="1"/>
          <w:sz w:val="28"/>
        </w:rPr>
        <w:t xml:space="preserve"> </w:t>
      </w:r>
      <w:r>
        <w:rPr>
          <w:sz w:val="28"/>
        </w:rPr>
        <w:t>deadlock state. Also, test scenarios where the system should deny</w:t>
      </w:r>
      <w:r>
        <w:rPr>
          <w:spacing w:val="1"/>
          <w:sz w:val="28"/>
        </w:rPr>
        <w:t xml:space="preserve"> </w:t>
      </w:r>
      <w:r>
        <w:rPr>
          <w:sz w:val="28"/>
        </w:rPr>
        <w:t>requests to</w:t>
      </w:r>
      <w:r>
        <w:rPr>
          <w:spacing w:val="1"/>
          <w:sz w:val="28"/>
        </w:rPr>
        <w:t xml:space="preserve"> </w:t>
      </w:r>
      <w:r>
        <w:rPr>
          <w:sz w:val="28"/>
        </w:rPr>
        <w:t>prevent</w:t>
      </w:r>
      <w:r>
        <w:rPr>
          <w:spacing w:val="1"/>
          <w:sz w:val="28"/>
        </w:rPr>
        <w:t xml:space="preserve"> </w:t>
      </w:r>
      <w:r>
        <w:rPr>
          <w:sz w:val="28"/>
        </w:rPr>
        <w:t>deadlock.</w:t>
      </w:r>
    </w:p>
    <w:p>
      <w:pPr>
        <w:spacing w:after="0" w:line="259" w:lineRule="auto"/>
        <w:jc w:val="left"/>
        <w:rPr>
          <w:sz w:val="28"/>
        </w:rPr>
        <w:sectPr>
          <w:pgSz w:w="11910" w:h="16840"/>
          <w:pgMar w:top="1580" w:right="620" w:bottom="280" w:left="1340" w:header="720" w:footer="720" w:gutter="0"/>
          <w:cols w:space="720" w:num="1"/>
        </w:sectPr>
      </w:pPr>
    </w:p>
    <w:p>
      <w:pPr>
        <w:pStyle w:val="9"/>
        <w:numPr>
          <w:ilvl w:val="0"/>
          <w:numId w:val="16"/>
        </w:numPr>
        <w:tabs>
          <w:tab w:val="left" w:pos="1541"/>
        </w:tabs>
        <w:spacing w:before="62" w:after="0" w:line="259" w:lineRule="auto"/>
        <w:ind w:left="820" w:right="1063" w:firstLine="0"/>
        <w:jc w:val="both"/>
        <w:rPr>
          <w:sz w:val="28"/>
        </w:rPr>
      </w:pPr>
      <w:r>
        <w:rPr>
          <w:spacing w:val="-1"/>
          <w:sz w:val="28"/>
        </w:rPr>
        <w:t xml:space="preserve">Documentation </w:t>
      </w:r>
      <w:r>
        <w:rPr>
          <w:sz w:val="28"/>
        </w:rPr>
        <w:t>(Optional): Add comments and documentation to</w:t>
      </w:r>
      <w:r>
        <w:rPr>
          <w:spacing w:val="-67"/>
          <w:sz w:val="28"/>
        </w:rPr>
        <w:t xml:space="preserve"> </w:t>
      </w:r>
      <w:r>
        <w:rPr>
          <w:sz w:val="28"/>
        </w:rPr>
        <w:t>the code to explain the functionality of different sections. Document the</w:t>
      </w:r>
      <w:r>
        <w:rPr>
          <w:spacing w:val="-67"/>
          <w:sz w:val="28"/>
        </w:rPr>
        <w:t xml:space="preserve"> </w:t>
      </w:r>
      <w:r>
        <w:rPr>
          <w:sz w:val="28"/>
        </w:rPr>
        <w:t>Banker's</w:t>
      </w:r>
      <w:r>
        <w:rPr>
          <w:spacing w:val="-1"/>
          <w:sz w:val="28"/>
        </w:rPr>
        <w:t xml:space="preserve"> </w:t>
      </w:r>
      <w:r>
        <w:rPr>
          <w:sz w:val="28"/>
        </w:rPr>
        <w:t>algorithm</w:t>
      </w:r>
      <w:r>
        <w:rPr>
          <w:spacing w:val="-2"/>
          <w:sz w:val="28"/>
        </w:rPr>
        <w:t xml:space="preserve"> </w:t>
      </w:r>
      <w:r>
        <w:rPr>
          <w:sz w:val="28"/>
        </w:rPr>
        <w:t>steps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how</w:t>
      </w:r>
      <w:r>
        <w:rPr>
          <w:spacing w:val="-3"/>
          <w:sz w:val="28"/>
        </w:rPr>
        <w:t xml:space="preserve"> </w:t>
      </w:r>
      <w:r>
        <w:rPr>
          <w:sz w:val="28"/>
        </w:rPr>
        <w:t>it prevents</w:t>
      </w:r>
      <w:r>
        <w:rPr>
          <w:spacing w:val="-1"/>
          <w:sz w:val="28"/>
        </w:rPr>
        <w:t xml:space="preserve"> </w:t>
      </w:r>
      <w:r>
        <w:rPr>
          <w:sz w:val="28"/>
        </w:rPr>
        <w:t>deadlocks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system.</w:t>
      </w:r>
    </w:p>
    <w:p>
      <w:pPr>
        <w:pStyle w:val="9"/>
        <w:numPr>
          <w:ilvl w:val="0"/>
          <w:numId w:val="16"/>
        </w:numPr>
        <w:tabs>
          <w:tab w:val="left" w:pos="1541"/>
        </w:tabs>
        <w:spacing w:before="159" w:after="0" w:line="259" w:lineRule="auto"/>
        <w:ind w:left="820" w:right="833" w:firstLine="0"/>
        <w:jc w:val="both"/>
        <w:rPr>
          <w:sz w:val="28"/>
        </w:rPr>
      </w:pPr>
      <w:r>
        <w:rPr>
          <w:sz w:val="28"/>
        </w:rPr>
        <w:t>Error Handling: Implement error handling mechanisms to deal with</w:t>
      </w:r>
      <w:r>
        <w:rPr>
          <w:spacing w:val="-67"/>
          <w:sz w:val="28"/>
        </w:rPr>
        <w:t xml:space="preserve"> </w:t>
      </w:r>
      <w:r>
        <w:rPr>
          <w:sz w:val="28"/>
        </w:rPr>
        <w:t>invalid input, unexpected scenarios, or any issues that might occur during</w:t>
      </w:r>
      <w:r>
        <w:rPr>
          <w:spacing w:val="-67"/>
          <w:sz w:val="28"/>
        </w:rPr>
        <w:t xml:space="preserve"> </w:t>
      </w:r>
      <w:r>
        <w:rPr>
          <w:sz w:val="28"/>
        </w:rPr>
        <w:t>resource</w:t>
      </w:r>
      <w:r>
        <w:rPr>
          <w:spacing w:val="-1"/>
          <w:sz w:val="28"/>
        </w:rPr>
        <w:t xml:space="preserve"> </w:t>
      </w:r>
      <w:r>
        <w:rPr>
          <w:sz w:val="28"/>
        </w:rPr>
        <w:t>allocation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deallocation.</w:t>
      </w:r>
    </w:p>
    <w:p>
      <w:pPr>
        <w:pStyle w:val="3"/>
        <w:spacing w:before="159"/>
      </w:pPr>
      <w:r>
        <w:t>PROGRAM</w:t>
      </w:r>
      <w:r>
        <w:rPr>
          <w:spacing w:val="-3"/>
        </w:rPr>
        <w:t xml:space="preserve"> </w:t>
      </w:r>
      <w:r>
        <w:t>:</w:t>
      </w:r>
    </w:p>
    <w:p>
      <w:pPr>
        <w:pStyle w:val="6"/>
        <w:spacing w:before="185"/>
        <w:ind w:left="820"/>
      </w:pPr>
      <w:r>
        <w:t>#include</w:t>
      </w:r>
      <w:r>
        <w:rPr>
          <w:spacing w:val="-6"/>
        </w:rPr>
        <w:t xml:space="preserve"> </w:t>
      </w:r>
      <w:r>
        <w:t>&lt;stdio.h&gt;</w:t>
      </w:r>
    </w:p>
    <w:p>
      <w:pPr>
        <w:pStyle w:val="6"/>
        <w:rPr>
          <w:sz w:val="30"/>
        </w:rPr>
      </w:pPr>
    </w:p>
    <w:p>
      <w:pPr>
        <w:pStyle w:val="6"/>
        <w:spacing w:before="3"/>
        <w:rPr>
          <w:sz w:val="30"/>
        </w:rPr>
      </w:pPr>
    </w:p>
    <w:p>
      <w:pPr>
        <w:pStyle w:val="6"/>
        <w:spacing w:before="1"/>
        <w:ind w:left="820"/>
      </w:pPr>
      <w:r>
        <w:t>#define</w:t>
      </w:r>
      <w:r>
        <w:rPr>
          <w:spacing w:val="-5"/>
        </w:rPr>
        <w:t xml:space="preserve"> </w:t>
      </w:r>
      <w:r>
        <w:t>MAX_PROCESSES</w:t>
      </w:r>
      <w:r>
        <w:rPr>
          <w:spacing w:val="-4"/>
        </w:rPr>
        <w:t xml:space="preserve"> </w:t>
      </w:r>
      <w:r>
        <w:t>5</w:t>
      </w:r>
    </w:p>
    <w:p>
      <w:pPr>
        <w:pStyle w:val="6"/>
        <w:spacing w:before="186" w:line="376" w:lineRule="auto"/>
        <w:ind w:left="820" w:right="5578"/>
      </w:pPr>
      <w:r>
        <w:t>#define MAX_RESOURCES 3</w:t>
      </w:r>
      <w:r>
        <w:rPr>
          <w:spacing w:val="-67"/>
        </w:rPr>
        <w:t xml:space="preserve"> </w:t>
      </w:r>
      <w:r>
        <w:t>int is_safe();</w:t>
      </w:r>
    </w:p>
    <w:p>
      <w:pPr>
        <w:pStyle w:val="6"/>
        <w:spacing w:before="5" w:line="256" w:lineRule="auto"/>
        <w:ind w:left="820" w:right="839"/>
      </w:pPr>
      <w:r>
        <w:rPr>
          <w:spacing w:val="-1"/>
        </w:rPr>
        <w:t>int available[MAX_RESOURCES] = {3, 3, 2};</w:t>
      </w:r>
      <w:r>
        <w:t xml:space="preserve"> </w:t>
      </w:r>
      <w:r>
        <w:rPr>
          <w:spacing w:val="-1"/>
        </w:rPr>
        <w:t xml:space="preserve">// Available </w:t>
      </w:r>
      <w:r>
        <w:t>instances of</w:t>
      </w:r>
      <w:r>
        <w:rPr>
          <w:spacing w:val="-67"/>
        </w:rPr>
        <w:t xml:space="preserve"> </w:t>
      </w:r>
      <w:r>
        <w:t>each resource</w:t>
      </w:r>
    </w:p>
    <w:p>
      <w:pPr>
        <w:pStyle w:val="6"/>
        <w:spacing w:before="165"/>
        <w:ind w:left="820"/>
      </w:pPr>
      <w:r>
        <w:t>int</w:t>
      </w:r>
      <w:r>
        <w:rPr>
          <w:spacing w:val="-3"/>
        </w:rPr>
        <w:t xml:space="preserve"> </w:t>
      </w:r>
      <w:r>
        <w:t>maximum[MAX_PROCESSES][MAX_RESOURCES]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{{7,</w:t>
      </w:r>
      <w:r>
        <w:rPr>
          <w:spacing w:val="-4"/>
        </w:rPr>
        <w:t xml:space="preserve"> </w:t>
      </w:r>
      <w:r>
        <w:t>5,</w:t>
      </w:r>
      <w:r>
        <w:rPr>
          <w:spacing w:val="-3"/>
        </w:rPr>
        <w:t xml:space="preserve"> </w:t>
      </w:r>
      <w:r>
        <w:t>3},</w:t>
      </w:r>
    </w:p>
    <w:p>
      <w:pPr>
        <w:pStyle w:val="6"/>
        <w:spacing w:before="26"/>
        <w:ind w:left="820"/>
      </w:pPr>
      <w:r>
        <w:t>{3,</w:t>
      </w:r>
      <w:r>
        <w:rPr>
          <w:spacing w:val="-1"/>
        </w:rPr>
        <w:t xml:space="preserve"> </w:t>
      </w:r>
      <w:r>
        <w:t>2, 2},</w:t>
      </w:r>
      <w:r>
        <w:rPr>
          <w:spacing w:val="-1"/>
        </w:rPr>
        <w:t xml:space="preserve"> </w:t>
      </w:r>
      <w:r>
        <w:t>{9,</w:t>
      </w:r>
      <w:r>
        <w:rPr>
          <w:spacing w:val="-1"/>
        </w:rPr>
        <w:t xml:space="preserve"> </w:t>
      </w:r>
      <w:r>
        <w:t>0,</w:t>
      </w:r>
      <w:r>
        <w:rPr>
          <w:spacing w:val="-1"/>
        </w:rPr>
        <w:t xml:space="preserve"> </w:t>
      </w:r>
      <w:r>
        <w:t>2},</w:t>
      </w:r>
      <w:r>
        <w:rPr>
          <w:spacing w:val="-1"/>
        </w:rPr>
        <w:t xml:space="preserve"> </w:t>
      </w:r>
      <w:r>
        <w:t>{2,</w:t>
      </w:r>
      <w:r>
        <w:rPr>
          <w:spacing w:val="-1"/>
        </w:rPr>
        <w:t xml:space="preserve"> </w:t>
      </w:r>
      <w:r>
        <w:t>2,</w:t>
      </w:r>
      <w:r>
        <w:rPr>
          <w:spacing w:val="-1"/>
        </w:rPr>
        <w:t xml:space="preserve"> </w:t>
      </w:r>
      <w:r>
        <w:t>2},</w:t>
      </w:r>
      <w:r>
        <w:rPr>
          <w:spacing w:val="-2"/>
        </w:rPr>
        <w:t xml:space="preserve"> </w:t>
      </w:r>
      <w:r>
        <w:t>{4,</w:t>
      </w:r>
      <w:r>
        <w:rPr>
          <w:spacing w:val="-1"/>
        </w:rPr>
        <w:t xml:space="preserve"> </w:t>
      </w:r>
      <w:r>
        <w:t>3,</w:t>
      </w:r>
      <w:r>
        <w:rPr>
          <w:spacing w:val="-1"/>
        </w:rPr>
        <w:t xml:space="preserve"> </w:t>
      </w:r>
      <w:r>
        <w:t>3}};</w:t>
      </w:r>
    </w:p>
    <w:p>
      <w:pPr>
        <w:pStyle w:val="6"/>
        <w:spacing w:before="185"/>
        <w:ind w:left="820"/>
      </w:pPr>
      <w:r>
        <w:t>int</w:t>
      </w:r>
      <w:r>
        <w:rPr>
          <w:spacing w:val="-3"/>
        </w:rPr>
        <w:t xml:space="preserve"> </w:t>
      </w:r>
      <w:r>
        <w:t>allocation[MAX_PROCESSES][MAX_RESOURCES]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{{0,</w:t>
      </w:r>
      <w:r>
        <w:rPr>
          <w:spacing w:val="-4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0},</w:t>
      </w:r>
    </w:p>
    <w:p>
      <w:pPr>
        <w:pStyle w:val="6"/>
        <w:spacing w:before="26"/>
        <w:ind w:left="820"/>
      </w:pPr>
      <w:r>
        <w:t>{2,</w:t>
      </w:r>
      <w:r>
        <w:rPr>
          <w:spacing w:val="-1"/>
        </w:rPr>
        <w:t xml:space="preserve"> </w:t>
      </w:r>
      <w:r>
        <w:t>0, 0},</w:t>
      </w:r>
      <w:r>
        <w:rPr>
          <w:spacing w:val="-1"/>
        </w:rPr>
        <w:t xml:space="preserve"> </w:t>
      </w:r>
      <w:r>
        <w:t>{3,</w:t>
      </w:r>
      <w:r>
        <w:rPr>
          <w:spacing w:val="-1"/>
        </w:rPr>
        <w:t xml:space="preserve"> </w:t>
      </w:r>
      <w:r>
        <w:t>0,</w:t>
      </w:r>
      <w:r>
        <w:rPr>
          <w:spacing w:val="-2"/>
        </w:rPr>
        <w:t xml:space="preserve"> </w:t>
      </w:r>
      <w:r>
        <w:t>2},</w:t>
      </w:r>
      <w:r>
        <w:rPr>
          <w:spacing w:val="-1"/>
        </w:rPr>
        <w:t xml:space="preserve"> </w:t>
      </w:r>
      <w:r>
        <w:t>{2,</w:t>
      </w:r>
      <w:r>
        <w:rPr>
          <w:spacing w:val="-2"/>
        </w:rPr>
        <w:t xml:space="preserve"> </w:t>
      </w:r>
      <w:r>
        <w:t>1,</w:t>
      </w:r>
      <w:r>
        <w:rPr>
          <w:spacing w:val="-1"/>
        </w:rPr>
        <w:t xml:space="preserve"> </w:t>
      </w:r>
      <w:r>
        <w:t>1},</w:t>
      </w:r>
      <w:r>
        <w:rPr>
          <w:spacing w:val="-1"/>
        </w:rPr>
        <w:t xml:space="preserve"> </w:t>
      </w:r>
      <w:r>
        <w:t>{0,</w:t>
      </w:r>
      <w:r>
        <w:rPr>
          <w:spacing w:val="-2"/>
        </w:rPr>
        <w:t xml:space="preserve"> </w:t>
      </w:r>
      <w:r>
        <w:t>0,</w:t>
      </w:r>
      <w:r>
        <w:rPr>
          <w:spacing w:val="-1"/>
        </w:rPr>
        <w:t xml:space="preserve"> </w:t>
      </w:r>
      <w:r>
        <w:t>2}};</w:t>
      </w:r>
    </w:p>
    <w:p>
      <w:pPr>
        <w:pStyle w:val="6"/>
        <w:rPr>
          <w:sz w:val="30"/>
        </w:rPr>
      </w:pPr>
    </w:p>
    <w:p>
      <w:pPr>
        <w:pStyle w:val="6"/>
        <w:spacing w:before="3"/>
        <w:rPr>
          <w:sz w:val="30"/>
        </w:rPr>
      </w:pPr>
    </w:p>
    <w:p>
      <w:pPr>
        <w:pStyle w:val="6"/>
        <w:ind w:left="820"/>
      </w:pPr>
      <w:r>
        <w:t>int</w:t>
      </w:r>
      <w:r>
        <w:rPr>
          <w:spacing w:val="-4"/>
        </w:rPr>
        <w:t xml:space="preserve"> </w:t>
      </w:r>
      <w:r>
        <w:t>request_resources(int</w:t>
      </w:r>
      <w:r>
        <w:rPr>
          <w:spacing w:val="-3"/>
        </w:rPr>
        <w:t xml:space="preserve"> </w:t>
      </w:r>
      <w:r>
        <w:t>process_num,</w:t>
      </w:r>
      <w:r>
        <w:rPr>
          <w:spacing w:val="-5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request[])</w:t>
      </w:r>
      <w:r>
        <w:rPr>
          <w:spacing w:val="-4"/>
        </w:rPr>
        <w:t xml:space="preserve"> </w:t>
      </w:r>
      <w:r>
        <w:t>{</w:t>
      </w:r>
    </w:p>
    <w:p>
      <w:pPr>
        <w:pStyle w:val="6"/>
        <w:spacing w:before="185"/>
        <w:ind w:left="1098"/>
      </w:pPr>
      <w:r>
        <w:t>// Check</w:t>
      </w:r>
      <w:r>
        <w:rPr>
          <w:spacing w:val="-3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request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granted</w:t>
      </w:r>
    </w:p>
    <w:p>
      <w:pPr>
        <w:pStyle w:val="6"/>
        <w:spacing w:before="186"/>
        <w:ind w:left="1098"/>
      </w:pPr>
      <w:r>
        <w:t>for</w:t>
      </w:r>
      <w:r>
        <w:rPr>
          <w:spacing w:val="-1"/>
        </w:rPr>
        <w:t xml:space="preserve"> </w:t>
      </w:r>
      <w:r>
        <w:t>(int i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MAX_RESOURCES; i++)</w:t>
      </w:r>
      <w:r>
        <w:rPr>
          <w:spacing w:val="-1"/>
        </w:rPr>
        <w:t xml:space="preserve"> </w:t>
      </w:r>
      <w:r>
        <w:t>{</w:t>
      </w:r>
    </w:p>
    <w:p>
      <w:pPr>
        <w:pStyle w:val="6"/>
        <w:spacing w:before="185"/>
        <w:ind w:left="1372" w:right="896"/>
        <w:jc w:val="center"/>
      </w:pPr>
      <w:r>
        <w:t>if</w:t>
      </w:r>
      <w:r>
        <w:rPr>
          <w:spacing w:val="-4"/>
        </w:rPr>
        <w:t xml:space="preserve"> </w:t>
      </w:r>
      <w:r>
        <w:t>(request[i]</w:t>
      </w:r>
      <w:r>
        <w:rPr>
          <w:spacing w:val="-3"/>
        </w:rPr>
        <w:t xml:space="preserve"> </w:t>
      </w:r>
      <w:r>
        <w:t>&gt;</w:t>
      </w:r>
      <w:r>
        <w:rPr>
          <w:spacing w:val="-4"/>
        </w:rPr>
        <w:t xml:space="preserve"> </w:t>
      </w:r>
      <w:r>
        <w:t>available[i]</w:t>
      </w:r>
      <w:r>
        <w:rPr>
          <w:spacing w:val="-3"/>
        </w:rPr>
        <w:t xml:space="preserve"> </w:t>
      </w:r>
      <w:r>
        <w:t>||</w:t>
      </w:r>
      <w:r>
        <w:rPr>
          <w:spacing w:val="-4"/>
        </w:rPr>
        <w:t xml:space="preserve"> </w:t>
      </w:r>
      <w:r>
        <w:t>request[i]</w:t>
      </w:r>
      <w:r>
        <w:rPr>
          <w:spacing w:val="-4"/>
        </w:rPr>
        <w:t xml:space="preserve"> </w:t>
      </w:r>
      <w:r>
        <w:t>&gt;</w:t>
      </w:r>
      <w:r>
        <w:rPr>
          <w:spacing w:val="-4"/>
        </w:rPr>
        <w:t xml:space="preserve"> </w:t>
      </w:r>
      <w:r>
        <w:t>maximum[process_num][i]</w:t>
      </w:r>
    </w:p>
    <w:p>
      <w:pPr>
        <w:pStyle w:val="6"/>
        <w:spacing w:before="26"/>
        <w:ind w:left="820"/>
      </w:pPr>
      <w:r>
        <w:t>-</w:t>
      </w:r>
      <w:r>
        <w:rPr>
          <w:spacing w:val="-9"/>
        </w:rPr>
        <w:t xml:space="preserve"> </w:t>
      </w:r>
      <w:r>
        <w:t>allocation[process_num][i])</w:t>
      </w:r>
    </w:p>
    <w:p>
      <w:pPr>
        <w:pStyle w:val="6"/>
        <w:spacing w:before="185"/>
        <w:ind w:left="1658"/>
      </w:pPr>
      <w:r>
        <w:t>return</w:t>
      </w:r>
      <w:r>
        <w:rPr>
          <w:spacing w:val="-3"/>
        </w:rPr>
        <w:t xml:space="preserve"> </w:t>
      </w:r>
      <w:r>
        <w:t>0;</w:t>
      </w:r>
      <w:r>
        <w:rPr>
          <w:spacing w:val="65"/>
        </w:rPr>
        <w:t xml:space="preserve"> </w:t>
      </w:r>
      <w:r>
        <w:t>// Request cannot be</w:t>
      </w:r>
      <w:r>
        <w:rPr>
          <w:spacing w:val="-4"/>
        </w:rPr>
        <w:t xml:space="preserve"> </w:t>
      </w:r>
      <w:r>
        <w:t>granted</w:t>
      </w:r>
    </w:p>
    <w:p>
      <w:pPr>
        <w:pStyle w:val="6"/>
        <w:spacing w:before="187"/>
        <w:ind w:left="1098"/>
      </w:pPr>
      <w:r>
        <w:rPr>
          <w:w w:val="100"/>
        </w:rPr>
        <w:t>}</w:t>
      </w:r>
    </w:p>
    <w:p>
      <w:pPr>
        <w:pStyle w:val="6"/>
        <w:rPr>
          <w:sz w:val="30"/>
        </w:rPr>
      </w:pPr>
    </w:p>
    <w:p>
      <w:pPr>
        <w:pStyle w:val="6"/>
        <w:spacing w:before="3"/>
        <w:rPr>
          <w:sz w:val="30"/>
        </w:rPr>
      </w:pPr>
    </w:p>
    <w:p>
      <w:pPr>
        <w:pStyle w:val="6"/>
        <w:ind w:left="1098"/>
      </w:pPr>
      <w:r>
        <w:t>//</w:t>
      </w:r>
      <w:r>
        <w:rPr>
          <w:spacing w:val="-11"/>
        </w:rPr>
        <w:t xml:space="preserve"> </w:t>
      </w:r>
      <w:r>
        <w:t>Try</w:t>
      </w:r>
      <w:r>
        <w:rPr>
          <w:spacing w:val="-4"/>
        </w:rPr>
        <w:t xml:space="preserve"> </w:t>
      </w:r>
      <w:r>
        <w:t>allocating</w:t>
      </w:r>
      <w:r>
        <w:rPr>
          <w:spacing w:val="-5"/>
        </w:rPr>
        <w:t xml:space="preserve"> </w:t>
      </w:r>
      <w:r>
        <w:t>resources</w:t>
      </w:r>
      <w:r>
        <w:rPr>
          <w:spacing w:val="-8"/>
        </w:rPr>
        <w:t xml:space="preserve"> </w:t>
      </w:r>
      <w:r>
        <w:t>temporarily</w:t>
      </w:r>
    </w:p>
    <w:p>
      <w:pPr>
        <w:pStyle w:val="6"/>
        <w:spacing w:before="184" w:line="376" w:lineRule="auto"/>
        <w:ind w:left="1377" w:right="3686" w:hanging="279"/>
      </w:pPr>
      <w:r>
        <w:t>for (int i = 0; i &lt; MAX_RESOURCES; i++) {</w:t>
      </w:r>
      <w:r>
        <w:rPr>
          <w:spacing w:val="-67"/>
        </w:rPr>
        <w:t xml:space="preserve"> </w:t>
      </w:r>
      <w:r>
        <w:t>available[i] -= request[i];</w:t>
      </w:r>
    </w:p>
    <w:p>
      <w:pPr>
        <w:spacing w:after="0" w:line="376" w:lineRule="auto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2"/>
        <w:ind w:left="1377"/>
      </w:pPr>
      <w:r>
        <w:t>allocation[process_num][i]</w:t>
      </w:r>
      <w:r>
        <w:rPr>
          <w:spacing w:val="-11"/>
        </w:rPr>
        <w:t xml:space="preserve"> </w:t>
      </w:r>
      <w:r>
        <w:t>+=</w:t>
      </w:r>
      <w:r>
        <w:rPr>
          <w:spacing w:val="-11"/>
        </w:rPr>
        <w:t xml:space="preserve"> </w:t>
      </w:r>
      <w:r>
        <w:t>request[i];</w:t>
      </w:r>
    </w:p>
    <w:p>
      <w:pPr>
        <w:pStyle w:val="6"/>
        <w:spacing w:before="184" w:line="379" w:lineRule="auto"/>
        <w:ind w:left="1377" w:right="2153"/>
      </w:pPr>
      <w:r>
        <w:t>// Update maximum and need matrix if request is granted</w:t>
      </w:r>
      <w:r>
        <w:rPr>
          <w:spacing w:val="-68"/>
        </w:rPr>
        <w:t xml:space="preserve"> </w:t>
      </w:r>
      <w:r>
        <w:t>maximum[process_num][i] -=</w:t>
      </w:r>
      <w:r>
        <w:rPr>
          <w:spacing w:val="-1"/>
        </w:rPr>
        <w:t xml:space="preserve"> </w:t>
      </w:r>
      <w:r>
        <w:t>request[i];</w:t>
      </w:r>
    </w:p>
    <w:p>
      <w:pPr>
        <w:pStyle w:val="6"/>
        <w:spacing w:line="320" w:lineRule="exact"/>
        <w:ind w:left="1098"/>
      </w:pPr>
      <w:r>
        <w:rPr>
          <w:w w:val="100"/>
        </w:rPr>
        <w:t>}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234" w:line="379" w:lineRule="auto"/>
        <w:ind w:left="1098" w:right="3397"/>
      </w:pPr>
      <w:r>
        <w:t>// Check if system is in safe state after allocation</w:t>
      </w:r>
      <w:r>
        <w:rPr>
          <w:spacing w:val="-67"/>
        </w:rPr>
        <w:t xml:space="preserve"> </w:t>
      </w:r>
      <w:r>
        <w:t>if (is_safe()) {</w:t>
      </w:r>
    </w:p>
    <w:p>
      <w:pPr>
        <w:pStyle w:val="6"/>
        <w:spacing w:line="320" w:lineRule="exact"/>
        <w:ind w:left="1377"/>
      </w:pPr>
      <w:r>
        <w:t>return</w:t>
      </w:r>
      <w:r>
        <w:rPr>
          <w:spacing w:val="-4"/>
        </w:rPr>
        <w:t xml:space="preserve"> </w:t>
      </w:r>
      <w:r>
        <w:t>1;</w:t>
      </w:r>
      <w:r>
        <w:rPr>
          <w:spacing w:val="68"/>
        </w:rPr>
        <w:t xml:space="preserve"> </w:t>
      </w:r>
      <w:r>
        <w:t>// Request is</w:t>
      </w:r>
      <w:r>
        <w:rPr>
          <w:spacing w:val="-4"/>
        </w:rPr>
        <w:t xml:space="preserve"> </w:t>
      </w:r>
      <w:r>
        <w:t>granted</w:t>
      </w:r>
    </w:p>
    <w:p>
      <w:pPr>
        <w:pStyle w:val="6"/>
        <w:spacing w:before="186"/>
        <w:ind w:left="1098"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t>{</w:t>
      </w:r>
    </w:p>
    <w:p>
      <w:pPr>
        <w:pStyle w:val="6"/>
        <w:spacing w:before="185"/>
        <w:ind w:left="1377"/>
      </w:pPr>
      <w:r>
        <w:t>// Roll</w:t>
      </w:r>
      <w:r>
        <w:rPr>
          <w:spacing w:val="-1"/>
        </w:rPr>
        <w:t xml:space="preserve"> </w:t>
      </w:r>
      <w:r>
        <w:t>back</w:t>
      </w:r>
      <w:r>
        <w:rPr>
          <w:spacing w:val="1"/>
        </w:rPr>
        <w:t xml:space="preserve"> </w:t>
      </w:r>
      <w:r>
        <w:t>changes</w:t>
      </w:r>
      <w:r>
        <w:rPr>
          <w:spacing w:val="-3"/>
        </w:rPr>
        <w:t xml:space="preserve"> </w:t>
      </w:r>
      <w:r>
        <w:t>if not</w:t>
      </w:r>
      <w:r>
        <w:rPr>
          <w:spacing w:val="-3"/>
        </w:rPr>
        <w:t xml:space="preserve"> </w:t>
      </w:r>
      <w:r>
        <w:t>safe</w:t>
      </w:r>
    </w:p>
    <w:p>
      <w:pPr>
        <w:pStyle w:val="6"/>
        <w:spacing w:before="184" w:line="379" w:lineRule="auto"/>
        <w:ind w:left="1658" w:right="3407" w:hanging="281"/>
      </w:pPr>
      <w:r>
        <w:t>for (int i = 0; i &lt; MAX_RESOURCES; i++) {</w:t>
      </w:r>
      <w:r>
        <w:rPr>
          <w:spacing w:val="-67"/>
        </w:rPr>
        <w:t xml:space="preserve"> </w:t>
      </w:r>
      <w:r>
        <w:t>available[i] += request[i];</w:t>
      </w:r>
      <w:r>
        <w:rPr>
          <w:spacing w:val="1"/>
        </w:rPr>
        <w:t xml:space="preserve"> </w:t>
      </w:r>
      <w:r>
        <w:t>allocation[process_num][i] -= request[i];</w:t>
      </w:r>
      <w:r>
        <w:rPr>
          <w:spacing w:val="1"/>
        </w:rPr>
        <w:t xml:space="preserve"> </w:t>
      </w:r>
      <w:r>
        <w:t>maximum[process_num][i]</w:t>
      </w:r>
      <w:r>
        <w:rPr>
          <w:spacing w:val="-3"/>
        </w:rPr>
        <w:t xml:space="preserve"> </w:t>
      </w:r>
      <w:r>
        <w:t>+=</w:t>
      </w:r>
      <w:r>
        <w:rPr>
          <w:spacing w:val="-4"/>
        </w:rPr>
        <w:t xml:space="preserve"> </w:t>
      </w:r>
      <w:r>
        <w:t>request[i];</w:t>
      </w:r>
    </w:p>
    <w:p>
      <w:pPr>
        <w:pStyle w:val="6"/>
        <w:spacing w:line="318" w:lineRule="exact"/>
        <w:ind w:left="1377"/>
      </w:pPr>
      <w:r>
        <w:rPr>
          <w:w w:val="100"/>
        </w:rPr>
        <w:t>}</w:t>
      </w:r>
    </w:p>
    <w:p>
      <w:pPr>
        <w:pStyle w:val="6"/>
        <w:spacing w:before="187"/>
        <w:ind w:left="1377"/>
      </w:pPr>
      <w:r>
        <w:t>return</w:t>
      </w:r>
      <w:r>
        <w:rPr>
          <w:spacing w:val="-4"/>
        </w:rPr>
        <w:t xml:space="preserve"> </w:t>
      </w:r>
      <w:r>
        <w:t>0;</w:t>
      </w:r>
      <w:r>
        <w:rPr>
          <w:spacing w:val="68"/>
        </w:rPr>
        <w:t xml:space="preserve"> </w:t>
      </w:r>
      <w:r>
        <w:t>// Request is</w:t>
      </w:r>
      <w:r>
        <w:rPr>
          <w:spacing w:val="-4"/>
        </w:rPr>
        <w:t xml:space="preserve"> </w:t>
      </w:r>
      <w:r>
        <w:t>denied</w:t>
      </w:r>
    </w:p>
    <w:p>
      <w:pPr>
        <w:pStyle w:val="6"/>
        <w:spacing w:before="184"/>
        <w:ind w:left="1098"/>
      </w:pPr>
      <w:r>
        <w:rPr>
          <w:w w:val="100"/>
        </w:rPr>
        <w:t>}</w:t>
      </w:r>
    </w:p>
    <w:p>
      <w:pPr>
        <w:pStyle w:val="6"/>
        <w:spacing w:before="187"/>
        <w:ind w:left="820"/>
      </w:pPr>
      <w:r>
        <w:rPr>
          <w:w w:val="100"/>
        </w:rPr>
        <w:t>}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231"/>
        <w:ind w:left="820"/>
      </w:pPr>
      <w:r>
        <w:t>int</w:t>
      </w:r>
      <w:r>
        <w:rPr>
          <w:spacing w:val="-1"/>
        </w:rPr>
        <w:t xml:space="preserve"> </w:t>
      </w:r>
      <w:r>
        <w:t>is_safe()</w:t>
      </w:r>
      <w:r>
        <w:rPr>
          <w:spacing w:val="-2"/>
        </w:rPr>
        <w:t xml:space="preserve"> </w:t>
      </w:r>
      <w:r>
        <w:t>{</w:t>
      </w:r>
    </w:p>
    <w:p>
      <w:pPr>
        <w:pStyle w:val="6"/>
        <w:spacing w:before="186"/>
        <w:ind w:left="1098"/>
      </w:pPr>
      <w:r>
        <w:t>int</w:t>
      </w:r>
      <w:r>
        <w:rPr>
          <w:spacing w:val="-6"/>
        </w:rPr>
        <w:t xml:space="preserve"> </w:t>
      </w:r>
      <w:r>
        <w:t>work[MAX_RESOURCES];</w:t>
      </w:r>
    </w:p>
    <w:p>
      <w:pPr>
        <w:pStyle w:val="6"/>
        <w:spacing w:before="186"/>
        <w:ind w:left="1098"/>
      </w:pPr>
      <w:r>
        <w:t>int</w:t>
      </w:r>
      <w:r>
        <w:rPr>
          <w:spacing w:val="-3"/>
        </w:rPr>
        <w:t xml:space="preserve"> </w:t>
      </w:r>
      <w:r>
        <w:t>finish[MAX_PROCESSES]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{0};</w:t>
      </w:r>
    </w:p>
    <w:p>
      <w:pPr>
        <w:pStyle w:val="6"/>
        <w:rPr>
          <w:sz w:val="30"/>
        </w:rPr>
      </w:pPr>
    </w:p>
    <w:p>
      <w:pPr>
        <w:pStyle w:val="6"/>
        <w:spacing w:before="3"/>
        <w:rPr>
          <w:sz w:val="30"/>
        </w:rPr>
      </w:pPr>
    </w:p>
    <w:p>
      <w:pPr>
        <w:pStyle w:val="6"/>
        <w:ind w:left="1098"/>
      </w:pPr>
      <w:r>
        <w:t>//</w:t>
      </w:r>
      <w:r>
        <w:rPr>
          <w:spacing w:val="-2"/>
        </w:rPr>
        <w:t xml:space="preserve"> </w:t>
      </w:r>
      <w:r>
        <w:t>Initialize</w:t>
      </w:r>
      <w:r>
        <w:rPr>
          <w:spacing w:val="-3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array</w:t>
      </w:r>
    </w:p>
    <w:p>
      <w:pPr>
        <w:pStyle w:val="6"/>
        <w:spacing w:before="187" w:line="376" w:lineRule="auto"/>
        <w:ind w:left="1379" w:right="3686" w:hanging="281"/>
      </w:pPr>
      <w:r>
        <w:t>for (int i = 0; i &lt; MAX_RESOURCES; i++) {</w:t>
      </w:r>
      <w:r>
        <w:rPr>
          <w:spacing w:val="-67"/>
        </w:rPr>
        <w:t xml:space="preserve"> </w:t>
      </w:r>
      <w:r>
        <w:t>work[i]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available[i];</w:t>
      </w:r>
    </w:p>
    <w:p>
      <w:pPr>
        <w:pStyle w:val="6"/>
        <w:spacing w:before="1"/>
        <w:ind w:left="1098"/>
      </w:pPr>
      <w:r>
        <w:rPr>
          <w:w w:val="100"/>
        </w:rPr>
        <w:t>}</w:t>
      </w:r>
    </w:p>
    <w:p>
      <w:pPr>
        <w:spacing w:after="0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"/>
        <w:rPr>
          <w:sz w:val="22"/>
        </w:rPr>
      </w:pPr>
    </w:p>
    <w:p>
      <w:pPr>
        <w:pStyle w:val="6"/>
        <w:spacing w:before="89" w:line="379" w:lineRule="auto"/>
        <w:ind w:left="1098" w:right="5340"/>
      </w:pPr>
      <w:r>
        <w:t>// Check if processes can finish</w:t>
      </w:r>
      <w:r>
        <w:rPr>
          <w:spacing w:val="-67"/>
        </w:rPr>
        <w:t xml:space="preserve"> </w:t>
      </w:r>
      <w:r>
        <w:t>int count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</w:p>
    <w:p>
      <w:pPr>
        <w:pStyle w:val="6"/>
        <w:spacing w:line="379" w:lineRule="auto"/>
        <w:ind w:left="1377" w:right="4495" w:hanging="279"/>
      </w:pPr>
      <w:r>
        <w:t>while (count &lt; MAX_PROCESSES) {</w:t>
      </w:r>
      <w:r>
        <w:rPr>
          <w:spacing w:val="-67"/>
        </w:rPr>
        <w:t xml:space="preserve"> </w:t>
      </w:r>
      <w:r>
        <w:t>int</w:t>
      </w:r>
      <w:r>
        <w:rPr>
          <w:spacing w:val="1"/>
        </w:rPr>
        <w:t xml:space="preserve"> </w:t>
      </w:r>
      <w:r>
        <w:t>found =</w:t>
      </w:r>
      <w:r>
        <w:rPr>
          <w:spacing w:val="-4"/>
        </w:rPr>
        <w:t xml:space="preserve"> </w:t>
      </w:r>
      <w:r>
        <w:t>0;</w:t>
      </w:r>
    </w:p>
    <w:p>
      <w:pPr>
        <w:pStyle w:val="6"/>
        <w:spacing w:line="379" w:lineRule="auto"/>
        <w:ind w:left="1658" w:right="3485" w:hanging="281"/>
      </w:pPr>
      <w:r>
        <w:t>for (int i = 0; i &lt; MAX_PROCESSES; i++) {</w:t>
      </w:r>
      <w:r>
        <w:rPr>
          <w:spacing w:val="-67"/>
        </w:rPr>
        <w:t xml:space="preserve"> </w:t>
      </w:r>
      <w:r>
        <w:t>if (finish[i] == 0) {</w:t>
      </w:r>
    </w:p>
    <w:p>
      <w:pPr>
        <w:pStyle w:val="6"/>
        <w:spacing w:line="320" w:lineRule="exact"/>
        <w:ind w:left="1938"/>
      </w:pPr>
      <w:r>
        <w:t>int</w:t>
      </w:r>
      <w:r>
        <w:rPr>
          <w:spacing w:val="-2"/>
        </w:rPr>
        <w:t xml:space="preserve"> </w:t>
      </w:r>
      <w:r>
        <w:t>j;</w:t>
      </w:r>
    </w:p>
    <w:p>
      <w:pPr>
        <w:pStyle w:val="6"/>
        <w:spacing w:before="183"/>
        <w:ind w:left="1938"/>
      </w:pPr>
      <w:r>
        <w:t>for</w:t>
      </w:r>
      <w:r>
        <w:rPr>
          <w:spacing w:val="-1"/>
        </w:rPr>
        <w:t xml:space="preserve"> </w:t>
      </w:r>
      <w:r>
        <w:t>(j =</w:t>
      </w:r>
      <w:r>
        <w:rPr>
          <w:spacing w:val="-1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j</w:t>
      </w:r>
      <w:r>
        <w:rPr>
          <w:spacing w:val="-4"/>
        </w:rPr>
        <w:t xml:space="preserve"> </w:t>
      </w:r>
      <w:r>
        <w:t>&lt; MAX_RESOURCES;</w:t>
      </w:r>
      <w:r>
        <w:rPr>
          <w:spacing w:val="1"/>
        </w:rPr>
        <w:t xml:space="preserve"> </w:t>
      </w:r>
      <w:r>
        <w:t>j++)</w:t>
      </w:r>
      <w:r>
        <w:rPr>
          <w:spacing w:val="-1"/>
        </w:rPr>
        <w:t xml:space="preserve"> </w:t>
      </w:r>
      <w:r>
        <w:t>{</w:t>
      </w:r>
    </w:p>
    <w:p>
      <w:pPr>
        <w:pStyle w:val="6"/>
        <w:spacing w:before="184" w:line="376" w:lineRule="auto"/>
        <w:ind w:left="2498" w:right="2619" w:hanging="282"/>
      </w:pPr>
      <w:r>
        <w:t>if (maximum[i][j] - allocation[i][j] &gt; work[j])</w:t>
      </w:r>
      <w:r>
        <w:rPr>
          <w:spacing w:val="-67"/>
        </w:rPr>
        <w:t xml:space="preserve"> </w:t>
      </w:r>
      <w:r>
        <w:t>break;</w:t>
      </w:r>
    </w:p>
    <w:p>
      <w:pPr>
        <w:pStyle w:val="6"/>
        <w:spacing w:before="4"/>
        <w:ind w:left="1938"/>
      </w:pPr>
      <w:r>
        <w:rPr>
          <w:w w:val="100"/>
        </w:rPr>
        <w:t>}</w:t>
      </w:r>
    </w:p>
    <w:p>
      <w:pPr>
        <w:pStyle w:val="6"/>
        <w:spacing w:before="185"/>
        <w:ind w:left="1938"/>
      </w:pPr>
      <w:r>
        <w:t>if</w:t>
      </w:r>
      <w:r>
        <w:rPr>
          <w:spacing w:val="-2"/>
        </w:rPr>
        <w:t xml:space="preserve"> </w:t>
      </w:r>
      <w:r>
        <w:t>(j</w:t>
      </w:r>
      <w:r>
        <w:rPr>
          <w:spacing w:val="-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MAX_RESOURCES)</w:t>
      </w:r>
      <w:r>
        <w:rPr>
          <w:spacing w:val="-1"/>
        </w:rPr>
        <w:t xml:space="preserve"> </w:t>
      </w:r>
      <w:r>
        <w:t>{</w:t>
      </w:r>
    </w:p>
    <w:p>
      <w:pPr>
        <w:pStyle w:val="6"/>
        <w:spacing w:before="187" w:line="376" w:lineRule="auto"/>
        <w:ind w:left="2217" w:right="1538"/>
      </w:pPr>
      <w:r>
        <w:t>// Process can finish, update work and mark as finished</w:t>
      </w:r>
      <w:r>
        <w:rPr>
          <w:spacing w:val="-6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(int</w:t>
      </w:r>
      <w:r>
        <w:rPr>
          <w:spacing w:val="-2"/>
        </w:rPr>
        <w:t xml:space="preserve"> </w:t>
      </w:r>
      <w:r>
        <w:t>k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k</w:t>
      </w:r>
      <w:r>
        <w:rPr>
          <w:spacing w:val="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MAX_RESOURCES;</w:t>
      </w:r>
      <w:r>
        <w:rPr>
          <w:spacing w:val="1"/>
        </w:rPr>
        <w:t xml:space="preserve"> </w:t>
      </w:r>
      <w:r>
        <w:t>k++) {</w:t>
      </w:r>
    </w:p>
    <w:p>
      <w:pPr>
        <w:pStyle w:val="6"/>
        <w:spacing w:before="4"/>
        <w:ind w:left="2498"/>
      </w:pPr>
      <w:r>
        <w:t>work[k]</w:t>
      </w:r>
      <w:r>
        <w:rPr>
          <w:spacing w:val="-4"/>
        </w:rPr>
        <w:t xml:space="preserve"> </w:t>
      </w:r>
      <w:r>
        <w:t>+=</w:t>
      </w:r>
      <w:r>
        <w:rPr>
          <w:spacing w:val="-5"/>
        </w:rPr>
        <w:t xml:space="preserve"> </w:t>
      </w:r>
      <w:r>
        <w:t>allocation[i][k];</w:t>
      </w:r>
    </w:p>
    <w:p>
      <w:pPr>
        <w:pStyle w:val="6"/>
        <w:spacing w:before="185"/>
        <w:ind w:left="2217"/>
      </w:pPr>
      <w:r>
        <w:rPr>
          <w:w w:val="100"/>
        </w:rPr>
        <w:t>}</w:t>
      </w:r>
    </w:p>
    <w:p>
      <w:pPr>
        <w:pStyle w:val="6"/>
        <w:spacing w:before="186"/>
        <w:ind w:left="2217"/>
      </w:pPr>
      <w:r>
        <w:t>finish[i]</w:t>
      </w:r>
      <w:r>
        <w:rPr>
          <w:spacing w:val="-4"/>
        </w:rPr>
        <w:t xml:space="preserve"> </w:t>
      </w:r>
      <w:r>
        <w:t>= 1;</w:t>
      </w:r>
    </w:p>
    <w:p>
      <w:pPr>
        <w:pStyle w:val="6"/>
        <w:spacing w:before="185" w:line="376" w:lineRule="auto"/>
        <w:ind w:left="2217" w:right="6544"/>
      </w:pPr>
      <w:r>
        <w:t>found = 1;</w:t>
      </w:r>
      <w:r>
        <w:rPr>
          <w:spacing w:val="-67"/>
        </w:rPr>
        <w:t xml:space="preserve"> </w:t>
      </w:r>
      <w:r>
        <w:t>count++;</w:t>
      </w:r>
    </w:p>
    <w:p>
      <w:pPr>
        <w:pStyle w:val="6"/>
        <w:spacing w:before="4"/>
        <w:ind w:left="1938"/>
      </w:pPr>
      <w:r>
        <w:rPr>
          <w:w w:val="100"/>
        </w:rPr>
        <w:t>}</w:t>
      </w:r>
    </w:p>
    <w:p>
      <w:pPr>
        <w:pStyle w:val="6"/>
        <w:spacing w:before="185"/>
        <w:ind w:left="1658"/>
      </w:pPr>
      <w:r>
        <w:rPr>
          <w:w w:val="100"/>
        </w:rPr>
        <w:t>}</w:t>
      </w:r>
    </w:p>
    <w:p>
      <w:pPr>
        <w:pStyle w:val="6"/>
        <w:spacing w:before="187"/>
        <w:ind w:left="1377"/>
      </w:pPr>
      <w:r>
        <w:rPr>
          <w:w w:val="100"/>
        </w:rPr>
        <w:t>}</w:t>
      </w:r>
    </w:p>
    <w:p>
      <w:pPr>
        <w:pStyle w:val="6"/>
        <w:spacing w:before="184"/>
        <w:ind w:left="1377"/>
      </w:pPr>
      <w:r>
        <w:t>if (found</w:t>
      </w:r>
      <w:r>
        <w:rPr>
          <w:spacing w:val="2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0)</w:t>
      </w:r>
      <w:r>
        <w:rPr>
          <w:spacing w:val="1"/>
        </w:rPr>
        <w:t xml:space="preserve"> </w:t>
      </w:r>
      <w:r>
        <w:t>{</w:t>
      </w:r>
    </w:p>
    <w:p>
      <w:pPr>
        <w:pStyle w:val="6"/>
        <w:spacing w:before="187"/>
        <w:ind w:left="1658"/>
      </w:pPr>
      <w:r>
        <w:t>return</w:t>
      </w:r>
      <w:r>
        <w:rPr>
          <w:spacing w:val="-4"/>
        </w:rPr>
        <w:t xml:space="preserve"> </w:t>
      </w:r>
      <w:r>
        <w:t>0;</w:t>
      </w:r>
      <w:r>
        <w:rPr>
          <w:spacing w:val="64"/>
        </w:rPr>
        <w:t xml:space="preserve"> </w:t>
      </w:r>
      <w:r>
        <w:t>// No</w:t>
      </w:r>
      <w:r>
        <w:rPr>
          <w:spacing w:val="-1"/>
        </w:rPr>
        <w:t xml:space="preserve"> </w:t>
      </w:r>
      <w:r>
        <w:t>process can</w:t>
      </w:r>
      <w:r>
        <w:rPr>
          <w:spacing w:val="-1"/>
        </w:rPr>
        <w:t xml:space="preserve"> </w:t>
      </w:r>
      <w:r>
        <w:t>finish,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safe</w:t>
      </w:r>
      <w:r>
        <w:rPr>
          <w:spacing w:val="-1"/>
        </w:rPr>
        <w:t xml:space="preserve"> </w:t>
      </w:r>
      <w:r>
        <w:t>state</w:t>
      </w:r>
    </w:p>
    <w:p>
      <w:pPr>
        <w:pStyle w:val="6"/>
        <w:spacing w:before="185"/>
        <w:ind w:left="1377"/>
      </w:pPr>
      <w:r>
        <w:rPr>
          <w:w w:val="100"/>
        </w:rPr>
        <w:t>}</w:t>
      </w:r>
    </w:p>
    <w:p>
      <w:pPr>
        <w:pStyle w:val="6"/>
        <w:spacing w:before="184"/>
        <w:ind w:left="1098"/>
      </w:pPr>
      <w:r>
        <w:rPr>
          <w:w w:val="100"/>
        </w:rPr>
        <w:t>}</w:t>
      </w:r>
    </w:p>
    <w:p>
      <w:pPr>
        <w:spacing w:after="0"/>
        <w:sectPr>
          <w:pgSz w:w="11910" w:h="16840"/>
          <w:pgMar w:top="1580" w:right="620" w:bottom="280" w:left="1340" w:header="720" w:footer="720" w:gutter="0"/>
          <w:cols w:space="720" w:num="1"/>
        </w:sectPr>
      </w:pPr>
    </w:p>
    <w:p>
      <w:pPr>
        <w:pStyle w:val="6"/>
        <w:spacing w:before="62"/>
        <w:ind w:left="1098"/>
      </w:pPr>
      <w:r>
        <w:t>return</w:t>
      </w:r>
      <w:r>
        <w:rPr>
          <w:spacing w:val="-1"/>
        </w:rPr>
        <w:t xml:space="preserve"> </w:t>
      </w:r>
      <w:r>
        <w:t>1;</w:t>
      </w:r>
      <w:r>
        <w:rPr>
          <w:spacing w:val="66"/>
        </w:rPr>
        <w:t xml:space="preserve"> </w:t>
      </w:r>
      <w:r>
        <w:t>//</w:t>
      </w:r>
      <w:r>
        <w:rPr>
          <w:spacing w:val="-15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processes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finish,</w:t>
      </w:r>
      <w:r>
        <w:rPr>
          <w:spacing w:val="-5"/>
        </w:rPr>
        <w:t xml:space="preserve"> </w:t>
      </w:r>
      <w:r>
        <w:t>safe</w:t>
      </w:r>
      <w:r>
        <w:rPr>
          <w:spacing w:val="-2"/>
        </w:rPr>
        <w:t xml:space="preserve"> </w:t>
      </w:r>
      <w:r>
        <w:t>state</w:t>
      </w:r>
    </w:p>
    <w:p>
      <w:pPr>
        <w:pStyle w:val="6"/>
        <w:spacing w:before="184"/>
        <w:ind w:left="820"/>
      </w:pPr>
      <w:r>
        <w:rPr>
          <w:w w:val="100"/>
        </w:rPr>
        <w:t>}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234"/>
        <w:ind w:left="820"/>
      </w:pPr>
      <w:r>
        <w:t>int</w:t>
      </w:r>
      <w:r>
        <w:rPr>
          <w:spacing w:val="-1"/>
        </w:rPr>
        <w:t xml:space="preserve"> </w:t>
      </w:r>
      <w:r>
        <w:t>main()</w:t>
      </w:r>
      <w:r>
        <w:rPr>
          <w:spacing w:val="-1"/>
        </w:rPr>
        <w:t xml:space="preserve"> </w:t>
      </w:r>
      <w:r>
        <w:t>{</w:t>
      </w:r>
    </w:p>
    <w:p>
      <w:pPr>
        <w:pStyle w:val="6"/>
        <w:spacing w:before="186" w:line="379" w:lineRule="auto"/>
        <w:ind w:left="1098" w:right="3364"/>
      </w:pPr>
      <w:r>
        <w:t>int process_num, request[MAX_RESOURCES];</w:t>
      </w:r>
      <w:r>
        <w:rPr>
          <w:spacing w:val="-67"/>
        </w:rPr>
        <w:t xml:space="preserve"> </w:t>
      </w:r>
      <w:r>
        <w:t>printf("Enter process number (0 to 4): ");</w:t>
      </w:r>
      <w:r>
        <w:rPr>
          <w:spacing w:val="1"/>
        </w:rPr>
        <w:t xml:space="preserve"> </w:t>
      </w:r>
      <w:r>
        <w:t>scanf("%d",</w:t>
      </w:r>
      <w:r>
        <w:rPr>
          <w:spacing w:val="-1"/>
        </w:rPr>
        <w:t xml:space="preserve"> </w:t>
      </w:r>
      <w:r>
        <w:t>&amp;process_num);</w:t>
      </w:r>
    </w:p>
    <w:p>
      <w:pPr>
        <w:pStyle w:val="6"/>
        <w:spacing w:before="11"/>
        <w:rPr>
          <w:sz w:val="43"/>
        </w:rPr>
      </w:pPr>
    </w:p>
    <w:p>
      <w:pPr>
        <w:pStyle w:val="6"/>
        <w:spacing w:line="376" w:lineRule="auto"/>
        <w:ind w:left="1098" w:right="3696"/>
      </w:pPr>
      <w:r>
        <w:t>printf("Enter resource request (e.g., 0 1 0): ");</w:t>
      </w:r>
      <w:r>
        <w:rPr>
          <w:spacing w:val="-6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(int i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 i</w:t>
      </w:r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MAX_RESOURCES; i++)</w:t>
      </w:r>
      <w:r>
        <w:rPr>
          <w:spacing w:val="-1"/>
        </w:rPr>
        <w:t xml:space="preserve"> </w:t>
      </w:r>
      <w:r>
        <w:t>{</w:t>
      </w:r>
    </w:p>
    <w:p>
      <w:pPr>
        <w:pStyle w:val="6"/>
        <w:spacing w:before="2"/>
        <w:ind w:left="1377"/>
      </w:pPr>
      <w:r>
        <w:t>scanf("%d",</w:t>
      </w:r>
      <w:r>
        <w:rPr>
          <w:spacing w:val="-2"/>
        </w:rPr>
        <w:t xml:space="preserve"> </w:t>
      </w:r>
      <w:r>
        <w:t>&amp;request[i]);</w:t>
      </w:r>
    </w:p>
    <w:p>
      <w:pPr>
        <w:pStyle w:val="6"/>
        <w:spacing w:before="186"/>
        <w:ind w:left="1098"/>
      </w:pPr>
      <w:r>
        <w:rPr>
          <w:w w:val="100"/>
        </w:rPr>
        <w:t>}</w:t>
      </w:r>
    </w:p>
    <w:p>
      <w:pPr>
        <w:pStyle w:val="6"/>
        <w:rPr>
          <w:sz w:val="30"/>
        </w:rPr>
      </w:pPr>
    </w:p>
    <w:p>
      <w:pPr>
        <w:pStyle w:val="6"/>
        <w:spacing w:before="4"/>
        <w:rPr>
          <w:sz w:val="30"/>
        </w:rPr>
      </w:pPr>
    </w:p>
    <w:p>
      <w:pPr>
        <w:pStyle w:val="6"/>
        <w:spacing w:line="376" w:lineRule="auto"/>
        <w:ind w:left="1377" w:right="3581" w:hanging="279"/>
      </w:pPr>
      <w:r>
        <w:t>if (request_resources(process_num, request)) {</w:t>
      </w:r>
      <w:r>
        <w:rPr>
          <w:spacing w:val="-67"/>
        </w:rPr>
        <w:t xml:space="preserve"> </w:t>
      </w:r>
      <w:r>
        <w:t>printf("Request</w:t>
      </w:r>
      <w:r>
        <w:rPr>
          <w:spacing w:val="-3"/>
        </w:rPr>
        <w:t xml:space="preserve"> </w:t>
      </w:r>
      <w:r>
        <w:t>granted.\n");</w:t>
      </w:r>
    </w:p>
    <w:p>
      <w:pPr>
        <w:pStyle w:val="6"/>
        <w:spacing w:before="4"/>
        <w:ind w:left="1098"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t>{</w:t>
      </w:r>
    </w:p>
    <w:p>
      <w:pPr>
        <w:pStyle w:val="6"/>
        <w:spacing w:before="185"/>
        <w:ind w:left="1377"/>
      </w:pPr>
      <w:r>
        <w:t>printf("Request</w:t>
      </w:r>
      <w:r>
        <w:rPr>
          <w:spacing w:val="-4"/>
        </w:rPr>
        <w:t xml:space="preserve"> </w:t>
      </w:r>
      <w:r>
        <w:t>denied.</w:t>
      </w:r>
      <w:r>
        <w:rPr>
          <w:spacing w:val="-2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safe</w:t>
      </w:r>
      <w:r>
        <w:rPr>
          <w:spacing w:val="-4"/>
        </w:rPr>
        <w:t xml:space="preserve"> </w:t>
      </w:r>
      <w:r>
        <w:t>state.\n");</w:t>
      </w:r>
    </w:p>
    <w:p>
      <w:pPr>
        <w:pStyle w:val="6"/>
        <w:spacing w:before="187"/>
        <w:ind w:left="1098"/>
      </w:pPr>
      <w:r>
        <w:rPr>
          <w:w w:val="100"/>
        </w:rPr>
        <w:t>}</w:t>
      </w:r>
    </w:p>
    <w:p>
      <w:pPr>
        <w:pStyle w:val="6"/>
        <w:spacing w:before="184"/>
        <w:ind w:left="938"/>
      </w:pPr>
      <w:r>
        <w:t>return</w:t>
      </w:r>
      <w:r>
        <w:rPr>
          <w:spacing w:val="-1"/>
        </w:rPr>
        <w:t xml:space="preserve"> </w:t>
      </w:r>
      <w:r>
        <w:t>0;</w:t>
      </w:r>
    </w:p>
    <w:p>
      <w:pPr>
        <w:pStyle w:val="3"/>
        <w:spacing w:before="184"/>
      </w:pPr>
      <w:r>
        <w:t>OUTPUT</w:t>
      </w:r>
      <w:r>
        <w:rPr>
          <w:spacing w:val="-6"/>
        </w:rPr>
        <w:t xml:space="preserve"> </w:t>
      </w:r>
      <w:r>
        <w:t>:</w:t>
      </w:r>
    </w:p>
    <w:p>
      <w:pPr>
        <w:pStyle w:val="6"/>
        <w:spacing w:before="9"/>
        <w:rPr>
          <w:b/>
          <w:sz w:val="1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117475</wp:posOffset>
            </wp:positionV>
            <wp:extent cx="4334510" cy="2136775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pn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4764" cy="2137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"/>
        <w:rPr>
          <w:b/>
          <w:sz w:val="22"/>
        </w:rPr>
      </w:pPr>
    </w:p>
    <w:p>
      <w:pPr>
        <w:spacing w:before="89" w:line="259" w:lineRule="auto"/>
        <w:ind w:left="820" w:right="839" w:firstLine="0"/>
        <w:jc w:val="left"/>
        <w:rPr>
          <w:b/>
          <w:sz w:val="28"/>
        </w:rPr>
      </w:pPr>
      <w:r>
        <w:rPr>
          <w:b/>
          <w:sz w:val="28"/>
        </w:rPr>
        <w:t>18.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Construct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program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simulate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producer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consumer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problem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using semaphores.</w:t>
      </w:r>
    </w:p>
    <w:p>
      <w:pPr>
        <w:pStyle w:val="3"/>
        <w:spacing w:before="162"/>
      </w:pPr>
      <w:r>
        <w:t>AIM</w:t>
      </w:r>
      <w:r>
        <w:rPr>
          <w:spacing w:val="-2"/>
        </w:rPr>
        <w:t xml:space="preserve"> </w:t>
      </w:r>
      <w:r>
        <w:t>:</w:t>
      </w:r>
    </w:p>
    <w:p>
      <w:pPr>
        <w:pStyle w:val="6"/>
        <w:spacing w:before="184" w:line="259" w:lineRule="auto"/>
        <w:ind w:left="820"/>
      </w:pPr>
      <w:r>
        <w:t>To</w:t>
      </w:r>
      <w:r>
        <w:rPr>
          <w:spacing w:val="-4"/>
        </w:rPr>
        <w:t xml:space="preserve"> </w:t>
      </w:r>
      <w:r>
        <w:t>construct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</w:t>
      </w:r>
      <w:r>
        <w:rPr>
          <w:spacing w:val="-5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simulate</w:t>
      </w:r>
      <w:r>
        <w:rPr>
          <w:spacing w:val="-7"/>
        </w:rPr>
        <w:t xml:space="preserve"> </w:t>
      </w:r>
      <w:r>
        <w:t>producer</w:t>
      </w:r>
      <w:r>
        <w:rPr>
          <w:spacing w:val="-5"/>
        </w:rPr>
        <w:t xml:space="preserve"> </w:t>
      </w:r>
      <w:r>
        <w:t>consumer</w:t>
      </w:r>
      <w:r>
        <w:rPr>
          <w:spacing w:val="-7"/>
        </w:rPr>
        <w:t xml:space="preserve"> </w:t>
      </w:r>
      <w:r>
        <w:t>problem</w:t>
      </w:r>
      <w:r>
        <w:rPr>
          <w:spacing w:val="-5"/>
        </w:rPr>
        <w:t xml:space="preserve"> </w:t>
      </w:r>
      <w:r>
        <w:t>using</w:t>
      </w:r>
      <w:r>
        <w:rPr>
          <w:spacing w:val="-67"/>
        </w:rPr>
        <w:t xml:space="preserve"> </w:t>
      </w:r>
      <w:r>
        <w:t>semaphores.</w:t>
      </w:r>
    </w:p>
    <w:p>
      <w:pPr>
        <w:pStyle w:val="3"/>
        <w:spacing w:before="159"/>
      </w:pPr>
      <w:r>
        <w:t>ALGORITHM</w:t>
      </w:r>
      <w:r>
        <w:rPr>
          <w:spacing w:val="-1"/>
        </w:rPr>
        <w:t xml:space="preserve"> </w:t>
      </w:r>
      <w:r>
        <w:t>:</w:t>
      </w:r>
    </w:p>
    <w:p>
      <w:pPr>
        <w:pStyle w:val="9"/>
        <w:numPr>
          <w:ilvl w:val="0"/>
          <w:numId w:val="17"/>
        </w:numPr>
        <w:tabs>
          <w:tab w:val="left" w:pos="1540"/>
          <w:tab w:val="left" w:pos="1541"/>
        </w:tabs>
        <w:spacing w:before="187" w:after="0" w:line="259" w:lineRule="auto"/>
        <w:ind w:left="820" w:right="1571" w:firstLine="0"/>
        <w:jc w:val="left"/>
        <w:rPr>
          <w:sz w:val="28"/>
        </w:rPr>
      </w:pPr>
      <w:r>
        <w:rPr>
          <w:sz w:val="28"/>
        </w:rPr>
        <w:t>Include Libraries: Include necessary libraries such as stdio.h,</w:t>
      </w:r>
      <w:r>
        <w:rPr>
          <w:spacing w:val="-67"/>
          <w:sz w:val="28"/>
        </w:rPr>
        <w:t xml:space="preserve"> </w:t>
      </w:r>
      <w:r>
        <w:rPr>
          <w:sz w:val="28"/>
        </w:rPr>
        <w:t>stdlib.h,</w:t>
      </w:r>
      <w:r>
        <w:rPr>
          <w:spacing w:val="-2"/>
          <w:sz w:val="28"/>
        </w:rPr>
        <w:t xml:space="preserve"> </w:t>
      </w:r>
      <w:r>
        <w:rPr>
          <w:sz w:val="28"/>
        </w:rPr>
        <w:t>pthread.h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threads,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semaphore.h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semaphores.</w:t>
      </w:r>
    </w:p>
    <w:p>
      <w:pPr>
        <w:pStyle w:val="9"/>
        <w:numPr>
          <w:ilvl w:val="0"/>
          <w:numId w:val="17"/>
        </w:numPr>
        <w:tabs>
          <w:tab w:val="left" w:pos="1540"/>
          <w:tab w:val="left" w:pos="1541"/>
        </w:tabs>
        <w:spacing w:before="159" w:after="0" w:line="259" w:lineRule="auto"/>
        <w:ind w:left="820" w:right="952" w:firstLine="0"/>
        <w:jc w:val="left"/>
        <w:rPr>
          <w:sz w:val="28"/>
        </w:rPr>
      </w:pPr>
      <w:r>
        <w:rPr>
          <w:sz w:val="28"/>
        </w:rPr>
        <w:t>Define Constants: Define constants such as the size of the buffer</w:t>
      </w:r>
      <w:r>
        <w:rPr>
          <w:spacing w:val="1"/>
          <w:sz w:val="28"/>
        </w:rPr>
        <w:t xml:space="preserve"> </w:t>
      </w:r>
      <w:r>
        <w:rPr>
          <w:sz w:val="28"/>
        </w:rPr>
        <w:t>(maximum number of items), number of producer and consumer threads,</w:t>
      </w:r>
      <w:r>
        <w:rPr>
          <w:spacing w:val="-67"/>
          <w:sz w:val="28"/>
        </w:rPr>
        <w:t xml:space="preserve"> </w:t>
      </w:r>
      <w:r>
        <w:rPr>
          <w:sz w:val="28"/>
        </w:rPr>
        <w:t>etc.</w:t>
      </w:r>
    </w:p>
    <w:p>
      <w:pPr>
        <w:pStyle w:val="9"/>
        <w:numPr>
          <w:ilvl w:val="0"/>
          <w:numId w:val="17"/>
        </w:numPr>
        <w:tabs>
          <w:tab w:val="left" w:pos="1541"/>
        </w:tabs>
        <w:spacing w:before="160" w:after="0" w:line="259" w:lineRule="auto"/>
        <w:ind w:left="820" w:right="1153" w:firstLine="0"/>
        <w:jc w:val="both"/>
        <w:rPr>
          <w:sz w:val="28"/>
        </w:rPr>
      </w:pPr>
      <w:r>
        <w:rPr>
          <w:sz w:val="28"/>
        </w:rPr>
        <w:t>Declare Global Variables: Declare global variables including the</w:t>
      </w:r>
      <w:r>
        <w:rPr>
          <w:spacing w:val="-67"/>
          <w:sz w:val="28"/>
        </w:rPr>
        <w:t xml:space="preserve"> </w:t>
      </w:r>
      <w:r>
        <w:rPr>
          <w:sz w:val="28"/>
        </w:rPr>
        <w:t>buffer</w:t>
      </w:r>
      <w:r>
        <w:rPr>
          <w:spacing w:val="-2"/>
          <w:sz w:val="28"/>
        </w:rPr>
        <w:t xml:space="preserve"> </w:t>
      </w:r>
      <w:r>
        <w:rPr>
          <w:sz w:val="28"/>
        </w:rPr>
        <w:t>(an</w:t>
      </w:r>
      <w:r>
        <w:rPr>
          <w:spacing w:val="-1"/>
          <w:sz w:val="28"/>
        </w:rPr>
        <w:t xml:space="preserve"> </w:t>
      </w:r>
      <w:r>
        <w:rPr>
          <w:sz w:val="28"/>
        </w:rPr>
        <w:t>array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hold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items),</w:t>
      </w:r>
      <w:r>
        <w:rPr>
          <w:spacing w:val="-2"/>
          <w:sz w:val="28"/>
        </w:rPr>
        <w:t xml:space="preserve"> </w:t>
      </w:r>
      <w:r>
        <w:rPr>
          <w:sz w:val="28"/>
        </w:rPr>
        <w:t>indices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track the</w:t>
      </w:r>
      <w:r>
        <w:rPr>
          <w:spacing w:val="-5"/>
          <w:sz w:val="28"/>
        </w:rPr>
        <w:t xml:space="preserve"> </w:t>
      </w:r>
      <w:r>
        <w:rPr>
          <w:sz w:val="28"/>
        </w:rPr>
        <w:t>next</w:t>
      </w:r>
      <w:r>
        <w:rPr>
          <w:spacing w:val="-4"/>
          <w:sz w:val="28"/>
        </w:rPr>
        <w:t xml:space="preserve"> </w:t>
      </w:r>
      <w:r>
        <w:rPr>
          <w:sz w:val="28"/>
        </w:rPr>
        <w:t>position for</w:t>
      </w:r>
      <w:r>
        <w:rPr>
          <w:spacing w:val="-68"/>
          <w:sz w:val="28"/>
        </w:rPr>
        <w:t xml:space="preserve"> </w:t>
      </w:r>
      <w:r>
        <w:rPr>
          <w:sz w:val="28"/>
        </w:rPr>
        <w:t>inserting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removing</w:t>
      </w:r>
      <w:r>
        <w:rPr>
          <w:spacing w:val="-6"/>
          <w:sz w:val="28"/>
        </w:rPr>
        <w:t xml:space="preserve"> </w:t>
      </w:r>
      <w:r>
        <w:rPr>
          <w:sz w:val="28"/>
        </w:rPr>
        <w:t>items,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semaphores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synchronization.</w:t>
      </w:r>
    </w:p>
    <w:p>
      <w:pPr>
        <w:pStyle w:val="9"/>
        <w:numPr>
          <w:ilvl w:val="0"/>
          <w:numId w:val="17"/>
        </w:numPr>
        <w:tabs>
          <w:tab w:val="left" w:pos="1540"/>
          <w:tab w:val="left" w:pos="1541"/>
        </w:tabs>
        <w:spacing w:before="159" w:after="0" w:line="259" w:lineRule="auto"/>
        <w:ind w:left="820" w:right="957" w:firstLine="0"/>
        <w:jc w:val="left"/>
        <w:rPr>
          <w:sz w:val="28"/>
        </w:rPr>
      </w:pPr>
      <w:r>
        <w:rPr>
          <w:sz w:val="28"/>
        </w:rPr>
        <w:t>Initialize Semaphores: Initialize semaphores for controlling access</w:t>
      </w:r>
      <w:r>
        <w:rPr>
          <w:spacing w:val="-67"/>
          <w:sz w:val="28"/>
        </w:rPr>
        <w:t xml:space="preserve"> </w:t>
      </w:r>
      <w:r>
        <w:rPr>
          <w:sz w:val="28"/>
        </w:rPr>
        <w:t>to the buffer, tracking empty spaces in the buffer, and tracking available</w:t>
      </w:r>
      <w:r>
        <w:rPr>
          <w:spacing w:val="1"/>
          <w:sz w:val="28"/>
        </w:rPr>
        <w:t xml:space="preserve"> </w:t>
      </w:r>
      <w:r>
        <w:rPr>
          <w:sz w:val="28"/>
        </w:rPr>
        <w:t>items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the buffer.</w:t>
      </w:r>
    </w:p>
    <w:p>
      <w:pPr>
        <w:pStyle w:val="9"/>
        <w:numPr>
          <w:ilvl w:val="0"/>
          <w:numId w:val="17"/>
        </w:numPr>
        <w:tabs>
          <w:tab w:val="left" w:pos="1540"/>
          <w:tab w:val="left" w:pos="1541"/>
        </w:tabs>
        <w:spacing w:before="159" w:after="0" w:line="259" w:lineRule="auto"/>
        <w:ind w:left="820" w:right="1676" w:firstLine="0"/>
        <w:jc w:val="left"/>
        <w:rPr>
          <w:sz w:val="28"/>
        </w:rPr>
      </w:pPr>
      <w:r>
        <w:rPr>
          <w:sz w:val="28"/>
        </w:rPr>
        <w:t>Create Producer and Consumer Threads: Create threads for</w:t>
      </w:r>
      <w:r>
        <w:rPr>
          <w:spacing w:val="1"/>
          <w:sz w:val="28"/>
        </w:rPr>
        <w:t xml:space="preserve"> </w:t>
      </w:r>
      <w:r>
        <w:rPr>
          <w:sz w:val="28"/>
        </w:rPr>
        <w:t>producers and consumers. Each thread should have its own unique</w:t>
      </w:r>
      <w:r>
        <w:rPr>
          <w:spacing w:val="-67"/>
          <w:sz w:val="28"/>
        </w:rPr>
        <w:t xml:space="preserve"> </w:t>
      </w:r>
      <w:r>
        <w:rPr>
          <w:sz w:val="28"/>
        </w:rPr>
        <w:t>identifier</w:t>
      </w:r>
      <w:r>
        <w:rPr>
          <w:spacing w:val="-1"/>
          <w:sz w:val="28"/>
        </w:rPr>
        <w:t xml:space="preserve"> </w:t>
      </w:r>
      <w:r>
        <w:rPr>
          <w:sz w:val="28"/>
        </w:rPr>
        <w:t>(for example,</w:t>
      </w:r>
      <w:r>
        <w:rPr>
          <w:spacing w:val="-2"/>
          <w:sz w:val="28"/>
        </w:rPr>
        <w:t xml:space="preserve"> </w:t>
      </w:r>
      <w:r>
        <w:rPr>
          <w:sz w:val="28"/>
        </w:rPr>
        <w:t>an</w:t>
      </w:r>
      <w:r>
        <w:rPr>
          <w:spacing w:val="1"/>
          <w:sz w:val="28"/>
        </w:rPr>
        <w:t xml:space="preserve"> </w:t>
      </w:r>
      <w:r>
        <w:rPr>
          <w:sz w:val="28"/>
        </w:rPr>
        <w:t>integer value).</w:t>
      </w:r>
    </w:p>
    <w:p>
      <w:pPr>
        <w:pStyle w:val="9"/>
        <w:numPr>
          <w:ilvl w:val="0"/>
          <w:numId w:val="17"/>
        </w:numPr>
        <w:tabs>
          <w:tab w:val="left" w:pos="1540"/>
          <w:tab w:val="left" w:pos="1541"/>
        </w:tabs>
        <w:spacing w:before="160" w:after="0" w:line="259" w:lineRule="auto"/>
        <w:ind w:left="820" w:right="818" w:firstLine="0"/>
        <w:jc w:val="left"/>
        <w:rPr>
          <w:sz w:val="28"/>
        </w:rPr>
      </w:pPr>
      <w:r>
        <w:rPr>
          <w:sz w:val="28"/>
        </w:rPr>
        <w:t>Define Producer and Consumer Functions: Implement functions for</w:t>
      </w:r>
      <w:r>
        <w:rPr>
          <w:spacing w:val="-67"/>
          <w:sz w:val="28"/>
        </w:rPr>
        <w:t xml:space="preserve"> </w:t>
      </w:r>
      <w:r>
        <w:rPr>
          <w:sz w:val="28"/>
        </w:rPr>
        <w:t>producers and consumers. These functions will be executed by the</w:t>
      </w:r>
      <w:r>
        <w:rPr>
          <w:spacing w:val="1"/>
          <w:sz w:val="28"/>
        </w:rPr>
        <w:t xml:space="preserve"> </w:t>
      </w:r>
      <w:r>
        <w:rPr>
          <w:sz w:val="28"/>
        </w:rPr>
        <w:t>corresponding threads. The producer function will generate items and</w:t>
      </w:r>
      <w:r>
        <w:rPr>
          <w:spacing w:val="1"/>
          <w:sz w:val="28"/>
        </w:rPr>
        <w:t xml:space="preserve"> </w:t>
      </w:r>
      <w:r>
        <w:rPr>
          <w:sz w:val="28"/>
        </w:rPr>
        <w:t>insert</w:t>
      </w:r>
      <w:r>
        <w:rPr>
          <w:spacing w:val="4"/>
          <w:sz w:val="28"/>
        </w:rPr>
        <w:t xml:space="preserve"> </w:t>
      </w:r>
      <w:r>
        <w:rPr>
          <w:sz w:val="28"/>
        </w:rPr>
        <w:t>them into</w:t>
      </w:r>
      <w:r>
        <w:rPr>
          <w:spacing w:val="4"/>
          <w:sz w:val="28"/>
        </w:rPr>
        <w:t xml:space="preserve"> </w:t>
      </w:r>
      <w:r>
        <w:rPr>
          <w:sz w:val="28"/>
        </w:rPr>
        <w:t>the</w:t>
      </w:r>
      <w:r>
        <w:rPr>
          <w:spacing w:val="3"/>
          <w:sz w:val="28"/>
        </w:rPr>
        <w:t xml:space="preserve"> </w:t>
      </w:r>
      <w:r>
        <w:rPr>
          <w:sz w:val="28"/>
        </w:rPr>
        <w:t>buffer,</w:t>
      </w:r>
      <w:r>
        <w:rPr>
          <w:spacing w:val="2"/>
          <w:sz w:val="28"/>
        </w:rPr>
        <w:t xml:space="preserve"> </w:t>
      </w:r>
      <w:r>
        <w:rPr>
          <w:sz w:val="28"/>
        </w:rPr>
        <w:t>while</w:t>
      </w:r>
      <w:r>
        <w:rPr>
          <w:spacing w:val="3"/>
          <w:sz w:val="28"/>
        </w:rPr>
        <w:t xml:space="preserve"> </w:t>
      </w:r>
      <w:r>
        <w:rPr>
          <w:sz w:val="28"/>
        </w:rPr>
        <w:t>the</w:t>
      </w:r>
      <w:r>
        <w:rPr>
          <w:spacing w:val="3"/>
          <w:sz w:val="28"/>
        </w:rPr>
        <w:t xml:space="preserve"> </w:t>
      </w:r>
      <w:r>
        <w:rPr>
          <w:sz w:val="28"/>
        </w:rPr>
        <w:t>consumer</w:t>
      </w:r>
      <w:r>
        <w:rPr>
          <w:spacing w:val="3"/>
          <w:sz w:val="28"/>
        </w:rPr>
        <w:t xml:space="preserve"> </w:t>
      </w:r>
      <w:r>
        <w:rPr>
          <w:sz w:val="28"/>
        </w:rPr>
        <w:t>function</w:t>
      </w:r>
      <w:r>
        <w:rPr>
          <w:spacing w:val="4"/>
          <w:sz w:val="28"/>
        </w:rPr>
        <w:t xml:space="preserve"> </w:t>
      </w:r>
      <w:r>
        <w:rPr>
          <w:sz w:val="28"/>
        </w:rPr>
        <w:t>will</w:t>
      </w:r>
      <w:r>
        <w:rPr>
          <w:spacing w:val="4"/>
          <w:sz w:val="28"/>
        </w:rPr>
        <w:t xml:space="preserve"> </w:t>
      </w:r>
      <w:r>
        <w:rPr>
          <w:sz w:val="28"/>
        </w:rPr>
        <w:t>remove</w:t>
      </w:r>
      <w:r>
        <w:rPr>
          <w:spacing w:val="1"/>
          <w:sz w:val="28"/>
        </w:rPr>
        <w:t xml:space="preserve"> </w:t>
      </w:r>
      <w:r>
        <w:rPr>
          <w:sz w:val="28"/>
        </w:rPr>
        <w:t>items from</w:t>
      </w:r>
      <w:r>
        <w:rPr>
          <w:spacing w:val="-3"/>
          <w:sz w:val="28"/>
        </w:rPr>
        <w:t xml:space="preserve"> </w:t>
      </w:r>
      <w:r>
        <w:rPr>
          <w:sz w:val="28"/>
        </w:rPr>
        <w:t>the buffer.</w:t>
      </w:r>
    </w:p>
    <w:p>
      <w:pPr>
        <w:pStyle w:val="9"/>
        <w:numPr>
          <w:ilvl w:val="0"/>
          <w:numId w:val="17"/>
        </w:numPr>
        <w:tabs>
          <w:tab w:val="left" w:pos="1540"/>
          <w:tab w:val="left" w:pos="1541"/>
        </w:tabs>
        <w:spacing w:before="158" w:after="0" w:line="259" w:lineRule="auto"/>
        <w:ind w:left="820" w:right="1178" w:firstLine="0"/>
        <w:jc w:val="left"/>
        <w:rPr>
          <w:sz w:val="28"/>
        </w:rPr>
      </w:pPr>
      <w:r>
        <w:rPr>
          <w:sz w:val="28"/>
        </w:rPr>
        <w:t>Implement</w:t>
      </w:r>
      <w:r>
        <w:rPr>
          <w:spacing w:val="-5"/>
          <w:sz w:val="28"/>
        </w:rPr>
        <w:t xml:space="preserve"> </w:t>
      </w:r>
      <w:r>
        <w:rPr>
          <w:sz w:val="28"/>
        </w:rPr>
        <w:t>Buffer</w:t>
      </w:r>
      <w:r>
        <w:rPr>
          <w:spacing w:val="-5"/>
          <w:sz w:val="28"/>
        </w:rPr>
        <w:t xml:space="preserve"> </w:t>
      </w:r>
      <w:r>
        <w:rPr>
          <w:sz w:val="28"/>
        </w:rPr>
        <w:t>Operations:</w:t>
      </w:r>
      <w:r>
        <w:rPr>
          <w:spacing w:val="-5"/>
          <w:sz w:val="28"/>
        </w:rPr>
        <w:t xml:space="preserve"> </w:t>
      </w:r>
      <w:r>
        <w:rPr>
          <w:sz w:val="28"/>
        </w:rPr>
        <w:t>Implement</w:t>
      </w:r>
      <w:r>
        <w:rPr>
          <w:spacing w:val="-4"/>
          <w:sz w:val="28"/>
        </w:rPr>
        <w:t xml:space="preserve"> </w:t>
      </w:r>
      <w:r>
        <w:rPr>
          <w:sz w:val="28"/>
        </w:rPr>
        <w:t>functions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8"/>
          <w:sz w:val="28"/>
        </w:rPr>
        <w:t xml:space="preserve"> </w:t>
      </w:r>
      <w:r>
        <w:rPr>
          <w:sz w:val="28"/>
        </w:rPr>
        <w:t>inserting</w:t>
      </w:r>
      <w:r>
        <w:rPr>
          <w:spacing w:val="-67"/>
          <w:sz w:val="28"/>
        </w:rPr>
        <w:t xml:space="preserve"> </w:t>
      </w:r>
      <w:r>
        <w:rPr>
          <w:sz w:val="28"/>
        </w:rPr>
        <w:t>items into the buffer (enqueue operation) and removing items from the</w:t>
      </w:r>
      <w:r>
        <w:rPr>
          <w:spacing w:val="-67"/>
          <w:sz w:val="28"/>
        </w:rPr>
        <w:t xml:space="preserve"> </w:t>
      </w:r>
      <w:r>
        <w:rPr>
          <w:sz w:val="28"/>
        </w:rPr>
        <w:t>buffer (dequeue operation). Use semaphores to control access to the</w:t>
      </w:r>
      <w:r>
        <w:rPr>
          <w:spacing w:val="1"/>
          <w:sz w:val="28"/>
        </w:rPr>
        <w:t xml:space="preserve"> </w:t>
      </w:r>
      <w:r>
        <w:rPr>
          <w:sz w:val="28"/>
        </w:rPr>
        <w:t>buffer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update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indices accordingly.</w:t>
      </w:r>
    </w:p>
    <w:p>
      <w:pPr>
        <w:pStyle w:val="9"/>
        <w:numPr>
          <w:ilvl w:val="0"/>
          <w:numId w:val="17"/>
        </w:numPr>
        <w:tabs>
          <w:tab w:val="left" w:pos="1540"/>
          <w:tab w:val="left" w:pos="1541"/>
        </w:tabs>
        <w:spacing w:before="159" w:after="0" w:line="259" w:lineRule="auto"/>
        <w:ind w:left="820" w:right="994" w:firstLine="0"/>
        <w:jc w:val="left"/>
        <w:rPr>
          <w:sz w:val="28"/>
        </w:rPr>
      </w:pPr>
      <w:r>
        <w:rPr>
          <w:sz w:val="28"/>
        </w:rPr>
        <w:t>Synchronize Producer and Consumer Threads: Use semaphores to</w:t>
      </w:r>
      <w:r>
        <w:rPr>
          <w:spacing w:val="-67"/>
          <w:sz w:val="28"/>
        </w:rPr>
        <w:t xml:space="preserve"> </w:t>
      </w:r>
      <w:r>
        <w:rPr>
          <w:sz w:val="28"/>
        </w:rPr>
        <w:t>synchronize the producer and consumer threads. The producer should</w:t>
      </w:r>
      <w:r>
        <w:rPr>
          <w:spacing w:val="1"/>
          <w:sz w:val="28"/>
        </w:rPr>
        <w:t xml:space="preserve"> </w:t>
      </w:r>
      <w:r>
        <w:rPr>
          <w:sz w:val="28"/>
        </w:rPr>
        <w:t>wait if the buffer is full, and the consumer should wait if the buffer is</w:t>
      </w:r>
      <w:r>
        <w:rPr>
          <w:spacing w:val="1"/>
          <w:sz w:val="28"/>
        </w:rPr>
        <w:t xml:space="preserve"> </w:t>
      </w:r>
      <w:r>
        <w:rPr>
          <w:sz w:val="28"/>
        </w:rPr>
        <w:t>empty.</w:t>
      </w:r>
    </w:p>
    <w:p>
      <w:pPr>
        <w:spacing w:after="0" w:line="259" w:lineRule="auto"/>
        <w:jc w:val="left"/>
        <w:rPr>
          <w:sz w:val="28"/>
        </w:rPr>
        <w:sectPr>
          <w:pgSz w:w="11910" w:h="16840"/>
          <w:pgMar w:top="1580" w:right="620" w:bottom="280" w:left="1340" w:header="720" w:footer="720" w:gutter="0"/>
          <w:cols w:space="720" w:num="1"/>
        </w:sectPr>
      </w:pPr>
    </w:p>
    <w:p>
      <w:pPr>
        <w:pStyle w:val="9"/>
        <w:numPr>
          <w:ilvl w:val="0"/>
          <w:numId w:val="17"/>
        </w:numPr>
        <w:tabs>
          <w:tab w:val="left" w:pos="1540"/>
          <w:tab w:val="left" w:pos="1541"/>
        </w:tabs>
        <w:spacing w:before="62" w:after="0" w:line="259" w:lineRule="auto"/>
        <w:ind w:left="820" w:right="1310" w:firstLine="0"/>
        <w:jc w:val="left"/>
        <w:rPr>
          <w:sz w:val="28"/>
        </w:rPr>
      </w:pPr>
      <w:r>
        <w:rPr>
          <w:sz w:val="28"/>
        </w:rPr>
        <w:t>Handle</w:t>
      </w:r>
      <w:r>
        <w:rPr>
          <w:spacing w:val="-9"/>
          <w:sz w:val="28"/>
        </w:rPr>
        <w:t xml:space="preserve"> </w:t>
      </w:r>
      <w:r>
        <w:rPr>
          <w:sz w:val="28"/>
        </w:rPr>
        <w:t>Thread</w:t>
      </w:r>
      <w:r>
        <w:rPr>
          <w:spacing w:val="-2"/>
          <w:sz w:val="28"/>
        </w:rPr>
        <w:t xml:space="preserve"> </w:t>
      </w:r>
      <w:r>
        <w:rPr>
          <w:sz w:val="28"/>
        </w:rPr>
        <w:t>Joining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Cleanup:</w:t>
      </w:r>
      <w:r>
        <w:rPr>
          <w:spacing w:val="-17"/>
          <w:sz w:val="28"/>
        </w:rPr>
        <w:t xml:space="preserve"> </w:t>
      </w:r>
      <w:r>
        <w:rPr>
          <w:sz w:val="28"/>
        </w:rPr>
        <w:t>After</w:t>
      </w:r>
      <w:r>
        <w:rPr>
          <w:spacing w:val="-6"/>
          <w:sz w:val="28"/>
        </w:rPr>
        <w:t xml:space="preserve"> </w:t>
      </w:r>
      <w:r>
        <w:rPr>
          <w:sz w:val="28"/>
        </w:rPr>
        <w:t>creating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threads,</w:t>
      </w:r>
      <w:r>
        <w:rPr>
          <w:spacing w:val="-67"/>
          <w:sz w:val="28"/>
        </w:rPr>
        <w:t xml:space="preserve"> </w:t>
      </w:r>
      <w:r>
        <w:rPr>
          <w:sz w:val="28"/>
        </w:rPr>
        <w:t>ensure that the main program waits for all threads to finish their</w:t>
      </w:r>
      <w:r>
        <w:rPr>
          <w:spacing w:val="1"/>
          <w:sz w:val="28"/>
        </w:rPr>
        <w:t xml:space="preserve"> </w:t>
      </w:r>
      <w:r>
        <w:rPr>
          <w:sz w:val="28"/>
        </w:rPr>
        <w:t>execution. Use pthread_join for this purpose. Also, clean up any</w:t>
      </w:r>
      <w:r>
        <w:rPr>
          <w:spacing w:val="1"/>
          <w:sz w:val="28"/>
        </w:rPr>
        <w:t xml:space="preserve"> </w:t>
      </w:r>
      <w:r>
        <w:rPr>
          <w:sz w:val="28"/>
        </w:rPr>
        <w:t>resources allocated</w:t>
      </w:r>
      <w:r>
        <w:rPr>
          <w:spacing w:val="-3"/>
          <w:sz w:val="28"/>
        </w:rPr>
        <w:t xml:space="preserve"> </w:t>
      </w:r>
      <w:r>
        <w:rPr>
          <w:sz w:val="28"/>
        </w:rPr>
        <w:t>during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program execution.</w:t>
      </w:r>
    </w:p>
    <w:p>
      <w:pPr>
        <w:pStyle w:val="9"/>
        <w:numPr>
          <w:ilvl w:val="0"/>
          <w:numId w:val="17"/>
        </w:numPr>
        <w:tabs>
          <w:tab w:val="left" w:pos="1540"/>
          <w:tab w:val="left" w:pos="1541"/>
        </w:tabs>
        <w:spacing w:before="159" w:after="0" w:line="259" w:lineRule="auto"/>
        <w:ind w:left="820" w:right="1437" w:firstLine="0"/>
        <w:jc w:val="left"/>
        <w:rPr>
          <w:sz w:val="28"/>
        </w:rPr>
      </w:pPr>
      <w:r>
        <w:rPr>
          <w:sz w:val="28"/>
        </w:rPr>
        <w:t>Compile and Run: Compile the C program using a C compiler</w:t>
      </w:r>
      <w:r>
        <w:rPr>
          <w:spacing w:val="-67"/>
          <w:sz w:val="28"/>
        </w:rPr>
        <w:t xml:space="preserve"> </w:t>
      </w:r>
      <w:r>
        <w:rPr>
          <w:sz w:val="28"/>
        </w:rPr>
        <w:t>(such as gcc) and run the executable. Observe the behavior of the</w:t>
      </w:r>
      <w:r>
        <w:rPr>
          <w:spacing w:val="1"/>
          <w:sz w:val="28"/>
        </w:rPr>
        <w:t xml:space="preserve"> </w:t>
      </w:r>
      <w:r>
        <w:rPr>
          <w:sz w:val="28"/>
        </w:rPr>
        <w:t>producer and consumer threads, ensuring that they are properly</w:t>
      </w:r>
      <w:r>
        <w:rPr>
          <w:spacing w:val="1"/>
          <w:sz w:val="28"/>
        </w:rPr>
        <w:t xml:space="preserve"> </w:t>
      </w:r>
      <w:r>
        <w:rPr>
          <w:sz w:val="28"/>
        </w:rPr>
        <w:t>synchronized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buffer</w:t>
      </w:r>
      <w:r>
        <w:rPr>
          <w:spacing w:val="-5"/>
          <w:sz w:val="28"/>
        </w:rPr>
        <w:t xml:space="preserve"> </w:t>
      </w:r>
      <w:r>
        <w:rPr>
          <w:sz w:val="28"/>
        </w:rPr>
        <w:t>operations</w:t>
      </w:r>
      <w:r>
        <w:rPr>
          <w:spacing w:val="-2"/>
          <w:sz w:val="28"/>
        </w:rPr>
        <w:t xml:space="preserve"> </w:t>
      </w:r>
      <w:r>
        <w:rPr>
          <w:sz w:val="28"/>
        </w:rPr>
        <w:t>are</w:t>
      </w:r>
      <w:r>
        <w:rPr>
          <w:spacing w:val="-6"/>
          <w:sz w:val="28"/>
        </w:rPr>
        <w:t xml:space="preserve"> </w:t>
      </w:r>
      <w:r>
        <w:rPr>
          <w:sz w:val="28"/>
        </w:rPr>
        <w:t>correctly</w:t>
      </w:r>
      <w:r>
        <w:rPr>
          <w:spacing w:val="-6"/>
          <w:sz w:val="28"/>
        </w:rPr>
        <w:t xml:space="preserve"> </w:t>
      </w:r>
      <w:r>
        <w:rPr>
          <w:sz w:val="28"/>
        </w:rPr>
        <w:t>implemented.</w:t>
      </w:r>
    </w:p>
    <w:p>
      <w:pPr>
        <w:pStyle w:val="3"/>
        <w:spacing w:before="160"/>
      </w:pPr>
      <w:r>
        <w:t>PROGRAM</w:t>
      </w:r>
      <w:r>
        <w:rPr>
          <w:spacing w:val="-3"/>
        </w:rPr>
        <w:t xml:space="preserve"> </w:t>
      </w:r>
      <w:r>
        <w:t>:</w:t>
      </w:r>
    </w:p>
    <w:p>
      <w:pPr>
        <w:pStyle w:val="6"/>
        <w:spacing w:before="185" w:line="379" w:lineRule="auto"/>
        <w:ind w:left="820" w:right="6337"/>
      </w:pPr>
      <w:r>
        <w:t>#include &lt;stdio.h&gt;</w:t>
      </w:r>
      <w:r>
        <w:rPr>
          <w:spacing w:val="1"/>
        </w:rPr>
        <w:t xml:space="preserve"> </w:t>
      </w:r>
      <w:r>
        <w:t>#include &lt;pthread.h&gt;</w:t>
      </w:r>
      <w:r>
        <w:rPr>
          <w:spacing w:val="1"/>
        </w:rPr>
        <w:t xml:space="preserve"> </w:t>
      </w:r>
      <w:r>
        <w:t>#include &lt;semaphore.h&gt;</w:t>
      </w:r>
      <w:r>
        <w:rPr>
          <w:spacing w:val="-67"/>
        </w:rPr>
        <w:t xml:space="preserve"> </w:t>
      </w:r>
      <w:r>
        <w:t>#include&lt;Windows.h&gt;</w:t>
      </w:r>
    </w:p>
    <w:p>
      <w:pPr>
        <w:pStyle w:val="6"/>
        <w:spacing w:before="7"/>
        <w:rPr>
          <w:sz w:val="43"/>
        </w:rPr>
      </w:pPr>
    </w:p>
    <w:p>
      <w:pPr>
        <w:pStyle w:val="6"/>
        <w:ind w:left="820"/>
      </w:pPr>
      <w:r>
        <w:t>#define</w:t>
      </w:r>
      <w:r>
        <w:rPr>
          <w:spacing w:val="-4"/>
        </w:rPr>
        <w:t xml:space="preserve"> </w:t>
      </w:r>
      <w:r>
        <w:t>BUFFER_SIZE</w:t>
      </w:r>
      <w:r>
        <w:rPr>
          <w:spacing w:val="-4"/>
        </w:rPr>
        <w:t xml:space="preserve"> </w:t>
      </w:r>
      <w:r>
        <w:t>5</w:t>
      </w:r>
    </w:p>
    <w:p>
      <w:pPr>
        <w:pStyle w:val="6"/>
        <w:spacing w:before="187" w:line="256" w:lineRule="auto"/>
        <w:ind w:left="820" w:right="1939"/>
      </w:pPr>
      <w:r>
        <w:t>#define MAX_ITEMS 10</w:t>
      </w:r>
      <w:r>
        <w:rPr>
          <w:spacing w:val="1"/>
        </w:rPr>
        <w:t xml:space="preserve"> </w:t>
      </w:r>
      <w:r>
        <w:t>// Maximum number of items to be</w:t>
      </w:r>
      <w:r>
        <w:rPr>
          <w:spacing w:val="-67"/>
        </w:rPr>
        <w:t xml:space="preserve"> </w:t>
      </w:r>
      <w:r>
        <w:t>produced/consumed</w:t>
      </w:r>
    </w:p>
    <w:p>
      <w:pPr>
        <w:pStyle w:val="6"/>
        <w:rPr>
          <w:sz w:val="30"/>
        </w:rPr>
      </w:pPr>
    </w:p>
    <w:p>
      <w:pPr>
        <w:pStyle w:val="6"/>
        <w:spacing w:before="5"/>
      </w:pPr>
    </w:p>
    <w:p>
      <w:pPr>
        <w:pStyle w:val="6"/>
        <w:spacing w:line="379" w:lineRule="auto"/>
        <w:ind w:left="820" w:right="6021"/>
      </w:pPr>
      <w:r>
        <w:t>int</w:t>
      </w:r>
      <w:r>
        <w:rPr>
          <w:spacing w:val="-15"/>
        </w:rPr>
        <w:t xml:space="preserve"> </w:t>
      </w:r>
      <w:r>
        <w:t>buffer[BUFFER_SIZE];</w:t>
      </w:r>
      <w:r>
        <w:rPr>
          <w:spacing w:val="-67"/>
        </w:rPr>
        <w:t xml:space="preserve"> </w:t>
      </w:r>
      <w:r>
        <w:t>sem_t</w:t>
      </w:r>
      <w:r>
        <w:rPr>
          <w:spacing w:val="-1"/>
        </w:rPr>
        <w:t xml:space="preserve"> </w:t>
      </w:r>
      <w:r>
        <w:t>empty,</w:t>
      </w:r>
      <w:r>
        <w:rPr>
          <w:spacing w:val="-2"/>
        </w:rPr>
        <w:t xml:space="preserve"> </w:t>
      </w:r>
      <w:r>
        <w:t>full;</w:t>
      </w:r>
    </w:p>
    <w:p>
      <w:pPr>
        <w:pStyle w:val="6"/>
        <w:spacing w:line="320" w:lineRule="exact"/>
        <w:ind w:left="820"/>
      </w:pPr>
      <w:r>
        <w:t>int</w:t>
      </w:r>
      <w:r>
        <w:rPr>
          <w:spacing w:val="-2"/>
        </w:rPr>
        <w:t xml:space="preserve"> </w:t>
      </w:r>
      <w:r>
        <w:t>produced_items</w:t>
      </w:r>
      <w:r>
        <w:rPr>
          <w:spacing w:val="-1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0,</w:t>
      </w:r>
      <w:r>
        <w:rPr>
          <w:spacing w:val="-3"/>
        </w:rPr>
        <w:t xml:space="preserve"> </w:t>
      </w:r>
      <w:r>
        <w:t>consumed_items</w:t>
      </w:r>
      <w:r>
        <w:rPr>
          <w:spacing w:val="-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</w:p>
    <w:p>
      <w:pPr>
        <w:pStyle w:val="6"/>
        <w:rPr>
          <w:sz w:val="30"/>
        </w:rPr>
      </w:pPr>
    </w:p>
    <w:p>
      <w:pPr>
        <w:pStyle w:val="6"/>
        <w:spacing w:before="4"/>
        <w:rPr>
          <w:sz w:val="30"/>
        </w:rPr>
      </w:pPr>
    </w:p>
    <w:p>
      <w:pPr>
        <w:pStyle w:val="6"/>
        <w:ind w:left="820"/>
      </w:pPr>
      <w:r>
        <w:t>void*</w:t>
      </w:r>
      <w:r>
        <w:rPr>
          <w:spacing w:val="-7"/>
        </w:rPr>
        <w:t xml:space="preserve"> </w:t>
      </w:r>
      <w:r>
        <w:t>producer(void*</w:t>
      </w:r>
      <w:r>
        <w:rPr>
          <w:spacing w:val="-4"/>
        </w:rPr>
        <w:t xml:space="preserve"> </w:t>
      </w:r>
      <w:r>
        <w:t>arg)</w:t>
      </w:r>
      <w:r>
        <w:rPr>
          <w:spacing w:val="-4"/>
        </w:rPr>
        <w:t xml:space="preserve"> </w:t>
      </w:r>
      <w:r>
        <w:t>{</w:t>
      </w:r>
    </w:p>
    <w:p>
      <w:pPr>
        <w:pStyle w:val="6"/>
        <w:spacing w:before="187" w:line="376" w:lineRule="auto"/>
        <w:ind w:left="1377" w:right="4029" w:hanging="279"/>
      </w:pPr>
      <w:r>
        <w:t>while (produced_items &lt; MAX_ITEMS) {</w:t>
      </w:r>
      <w:r>
        <w:rPr>
          <w:spacing w:val="-67"/>
        </w:rPr>
        <w:t xml:space="preserve"> </w:t>
      </w:r>
      <w:r>
        <w:t>sem_wait(&amp;empty);</w:t>
      </w:r>
    </w:p>
    <w:p>
      <w:pPr>
        <w:pStyle w:val="6"/>
        <w:spacing w:before="2"/>
        <w:ind w:left="1377"/>
      </w:pPr>
      <w:r>
        <w:t>//</w:t>
      </w:r>
      <w:r>
        <w:rPr>
          <w:spacing w:val="-1"/>
        </w:rPr>
        <w:t xml:space="preserve"> </w:t>
      </w:r>
      <w:r>
        <w:t>Critical</w:t>
      </w:r>
      <w:r>
        <w:rPr>
          <w:spacing w:val="-1"/>
        </w:rPr>
        <w:t xml:space="preserve"> </w:t>
      </w:r>
      <w:r>
        <w:t>section: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item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buffer</w:t>
      </w:r>
    </w:p>
    <w:p>
      <w:pPr>
        <w:pStyle w:val="6"/>
        <w:spacing w:before="187" w:line="376" w:lineRule="auto"/>
        <w:ind w:left="1658" w:right="4030" w:hanging="281"/>
      </w:pPr>
      <w:r>
        <w:t>for (int i = 0; i &lt; BUFFER_SIZE; ++i) {</w:t>
      </w:r>
      <w:r>
        <w:rPr>
          <w:spacing w:val="-6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(buffer[i] == 0) {</w:t>
      </w:r>
    </w:p>
    <w:p>
      <w:pPr>
        <w:pStyle w:val="6"/>
        <w:spacing w:before="4" w:line="376" w:lineRule="auto"/>
        <w:ind w:left="1938" w:right="3693"/>
      </w:pPr>
      <w:r>
        <w:t>buffer[i] = produced_items + 1;</w:t>
      </w:r>
      <w:r>
        <w:rPr>
          <w:spacing w:val="1"/>
        </w:rPr>
        <w:t xml:space="preserve"> </w:t>
      </w:r>
      <w:r>
        <w:t>printf("Produced:</w:t>
      </w:r>
      <w:r>
        <w:rPr>
          <w:spacing w:val="-8"/>
        </w:rPr>
        <w:t xml:space="preserve"> </w:t>
      </w:r>
      <w:r>
        <w:t>%d\n",</w:t>
      </w:r>
      <w:r>
        <w:rPr>
          <w:spacing w:val="-9"/>
        </w:rPr>
        <w:t xml:space="preserve"> </w:t>
      </w:r>
      <w:r>
        <w:t>buffer[i]);</w:t>
      </w:r>
    </w:p>
    <w:p>
      <w:pPr>
        <w:spacing w:after="0" w:line="376" w:lineRule="auto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2" w:line="376" w:lineRule="auto"/>
        <w:ind w:left="1938" w:right="5809"/>
      </w:pPr>
      <w:r>
        <w:t>produced_items++;</w:t>
      </w:r>
      <w:r>
        <w:rPr>
          <w:spacing w:val="-67"/>
        </w:rPr>
        <w:t xml:space="preserve"> </w:t>
      </w:r>
      <w:r>
        <w:t>break;</w:t>
      </w:r>
    </w:p>
    <w:p>
      <w:pPr>
        <w:pStyle w:val="6"/>
        <w:spacing w:before="4"/>
        <w:ind w:left="1658"/>
      </w:pPr>
      <w:r>
        <w:rPr>
          <w:w w:val="100"/>
        </w:rPr>
        <w:t>}</w:t>
      </w:r>
    </w:p>
    <w:p>
      <w:pPr>
        <w:pStyle w:val="6"/>
        <w:spacing w:before="185"/>
        <w:ind w:left="1377"/>
      </w:pPr>
      <w:r>
        <w:rPr>
          <w:w w:val="100"/>
        </w:rPr>
        <w:t>}</w:t>
      </w:r>
    </w:p>
    <w:p>
      <w:pPr>
        <w:pStyle w:val="6"/>
        <w:spacing w:before="186"/>
        <w:ind w:left="1377"/>
      </w:pPr>
      <w:r>
        <w:t>sem_post(&amp;full);</w:t>
      </w:r>
    </w:p>
    <w:p>
      <w:pPr>
        <w:pStyle w:val="6"/>
        <w:spacing w:before="185"/>
        <w:ind w:left="1377"/>
      </w:pPr>
      <w:r>
        <w:t>Sleep(1);</w:t>
      </w:r>
      <w:r>
        <w:rPr>
          <w:spacing w:val="-1"/>
        </w:rPr>
        <w:t xml:space="preserve"> </w:t>
      </w:r>
      <w:r>
        <w:t>// Sleep for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while</w:t>
      </w:r>
    </w:p>
    <w:p>
      <w:pPr>
        <w:pStyle w:val="6"/>
        <w:spacing w:before="187"/>
        <w:ind w:left="1098"/>
      </w:pPr>
      <w:r>
        <w:rPr>
          <w:w w:val="100"/>
        </w:rPr>
        <w:t>}</w:t>
      </w:r>
    </w:p>
    <w:p>
      <w:pPr>
        <w:pStyle w:val="6"/>
        <w:spacing w:before="185"/>
        <w:ind w:left="1098"/>
      </w:pPr>
      <w:r>
        <w:t>return</w:t>
      </w:r>
      <w:r>
        <w:rPr>
          <w:spacing w:val="-2"/>
        </w:rPr>
        <w:t xml:space="preserve"> </w:t>
      </w:r>
      <w:r>
        <w:t>NULL;</w:t>
      </w:r>
    </w:p>
    <w:p>
      <w:pPr>
        <w:pStyle w:val="6"/>
        <w:spacing w:before="186"/>
        <w:ind w:left="820"/>
      </w:pPr>
      <w:r>
        <w:rPr>
          <w:w w:val="100"/>
        </w:rPr>
        <w:t>}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231"/>
        <w:ind w:left="820"/>
      </w:pPr>
      <w:r>
        <w:t>void*</w:t>
      </w:r>
      <w:r>
        <w:rPr>
          <w:spacing w:val="-4"/>
        </w:rPr>
        <w:t xml:space="preserve"> </w:t>
      </w:r>
      <w:r>
        <w:t>consumer(void*</w:t>
      </w:r>
      <w:r>
        <w:rPr>
          <w:spacing w:val="-3"/>
        </w:rPr>
        <w:t xml:space="preserve"> </w:t>
      </w:r>
      <w:r>
        <w:t>arg)</w:t>
      </w:r>
      <w:r>
        <w:rPr>
          <w:spacing w:val="-5"/>
        </w:rPr>
        <w:t xml:space="preserve"> </w:t>
      </w:r>
      <w:r>
        <w:t>{</w:t>
      </w:r>
    </w:p>
    <w:p>
      <w:pPr>
        <w:pStyle w:val="6"/>
        <w:spacing w:before="187" w:line="376" w:lineRule="auto"/>
        <w:ind w:left="1377" w:right="3935" w:hanging="279"/>
      </w:pPr>
      <w:r>
        <w:t>while (consumed_items &lt; MAX_ITEMS) {</w:t>
      </w:r>
      <w:r>
        <w:rPr>
          <w:spacing w:val="-67"/>
        </w:rPr>
        <w:t xml:space="preserve"> </w:t>
      </w:r>
      <w:r>
        <w:t>sem_wait(&amp;full);</w:t>
      </w:r>
    </w:p>
    <w:p>
      <w:pPr>
        <w:pStyle w:val="6"/>
        <w:spacing w:before="4" w:line="376" w:lineRule="auto"/>
        <w:ind w:left="1377" w:right="3701"/>
      </w:pPr>
      <w:r>
        <w:t>// Critical section: remove item from buffer</w:t>
      </w:r>
      <w:r>
        <w:rPr>
          <w:spacing w:val="-6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(int</w:t>
      </w:r>
      <w:r>
        <w:rPr>
          <w:spacing w:val="-2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i &lt;</w:t>
      </w:r>
      <w:r>
        <w:rPr>
          <w:spacing w:val="-3"/>
        </w:rPr>
        <w:t xml:space="preserve"> </w:t>
      </w:r>
      <w:r>
        <w:t>BUFFER_SIZE; ++i)</w:t>
      </w:r>
      <w:r>
        <w:rPr>
          <w:spacing w:val="-3"/>
        </w:rPr>
        <w:t xml:space="preserve"> </w:t>
      </w:r>
      <w:r>
        <w:t>{</w:t>
      </w:r>
    </w:p>
    <w:p>
      <w:pPr>
        <w:pStyle w:val="6"/>
        <w:spacing w:before="5"/>
        <w:ind w:left="1658"/>
      </w:pPr>
      <w:r>
        <w:t>if</w:t>
      </w:r>
      <w:r>
        <w:rPr>
          <w:spacing w:val="-1"/>
        </w:rPr>
        <w:t xml:space="preserve"> </w:t>
      </w:r>
      <w:r>
        <w:t>(buffer[i]</w:t>
      </w:r>
      <w:r>
        <w:rPr>
          <w:spacing w:val="-1"/>
        </w:rPr>
        <w:t xml:space="preserve"> </w:t>
      </w:r>
      <w:r>
        <w:t>!=</w:t>
      </w:r>
      <w:r>
        <w:rPr>
          <w:spacing w:val="-3"/>
        </w:rPr>
        <w:t xml:space="preserve"> </w:t>
      </w:r>
      <w:r>
        <w:t>0)</w:t>
      </w:r>
      <w:r>
        <w:rPr>
          <w:spacing w:val="-1"/>
        </w:rPr>
        <w:t xml:space="preserve"> </w:t>
      </w:r>
      <w:r>
        <w:t>{</w:t>
      </w:r>
    </w:p>
    <w:p>
      <w:pPr>
        <w:pStyle w:val="6"/>
        <w:spacing w:before="184" w:line="379" w:lineRule="auto"/>
        <w:ind w:left="1938" w:right="3852"/>
      </w:pPr>
      <w:r>
        <w:t>printf("Consumed: %d\n", buffer[i]);</w:t>
      </w:r>
      <w:r>
        <w:rPr>
          <w:spacing w:val="-67"/>
        </w:rPr>
        <w:t xml:space="preserve"> </w:t>
      </w:r>
      <w:r>
        <w:t>buffer[i]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</w:p>
    <w:p>
      <w:pPr>
        <w:pStyle w:val="6"/>
        <w:spacing w:line="376" w:lineRule="auto"/>
        <w:ind w:left="1938" w:right="5716"/>
      </w:pPr>
      <w:r>
        <w:t>consumed_items++;</w:t>
      </w:r>
      <w:r>
        <w:rPr>
          <w:spacing w:val="-67"/>
        </w:rPr>
        <w:t xml:space="preserve"> </w:t>
      </w:r>
      <w:r>
        <w:t>break;</w:t>
      </w:r>
    </w:p>
    <w:p>
      <w:pPr>
        <w:pStyle w:val="6"/>
        <w:spacing w:before="2"/>
        <w:ind w:left="1658"/>
      </w:pPr>
      <w:r>
        <w:rPr>
          <w:w w:val="100"/>
        </w:rPr>
        <w:t>}</w:t>
      </w:r>
    </w:p>
    <w:p>
      <w:pPr>
        <w:pStyle w:val="6"/>
        <w:spacing w:before="185"/>
        <w:ind w:left="1377"/>
      </w:pPr>
      <w:r>
        <w:rPr>
          <w:w w:val="100"/>
        </w:rPr>
        <w:t>}</w:t>
      </w:r>
    </w:p>
    <w:p>
      <w:pPr>
        <w:pStyle w:val="6"/>
        <w:spacing w:before="187" w:line="376" w:lineRule="auto"/>
        <w:ind w:left="1377" w:right="5331"/>
      </w:pPr>
      <w:r>
        <w:t>sem_post(&amp;empty);</w:t>
      </w:r>
      <w:r>
        <w:rPr>
          <w:spacing w:val="1"/>
        </w:rPr>
        <w:t xml:space="preserve"> </w:t>
      </w:r>
      <w:r>
        <w:t>Sleep(2);</w:t>
      </w:r>
      <w:r>
        <w:rPr>
          <w:spacing w:val="-1"/>
        </w:rPr>
        <w:t xml:space="preserve"> </w:t>
      </w:r>
      <w:r>
        <w:t>// Sleep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while</w:t>
      </w:r>
    </w:p>
    <w:p>
      <w:pPr>
        <w:pStyle w:val="6"/>
        <w:spacing w:before="4"/>
        <w:ind w:left="1098"/>
      </w:pPr>
      <w:r>
        <w:rPr>
          <w:w w:val="100"/>
        </w:rPr>
        <w:t>}</w:t>
      </w:r>
    </w:p>
    <w:p>
      <w:pPr>
        <w:pStyle w:val="6"/>
        <w:spacing w:before="185"/>
        <w:ind w:left="1098"/>
      </w:pPr>
      <w:r>
        <w:t>return</w:t>
      </w:r>
      <w:r>
        <w:rPr>
          <w:spacing w:val="-2"/>
        </w:rPr>
        <w:t xml:space="preserve"> </w:t>
      </w:r>
      <w:r>
        <w:t>NULL;</w:t>
      </w:r>
    </w:p>
    <w:p>
      <w:pPr>
        <w:pStyle w:val="6"/>
        <w:spacing w:before="184"/>
        <w:ind w:left="820"/>
      </w:pPr>
      <w:r>
        <w:rPr>
          <w:w w:val="100"/>
        </w:rPr>
        <w:t>}</w:t>
      </w:r>
    </w:p>
    <w:p>
      <w:pPr>
        <w:spacing w:after="0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"/>
        <w:rPr>
          <w:sz w:val="22"/>
        </w:rPr>
      </w:pPr>
    </w:p>
    <w:p>
      <w:pPr>
        <w:pStyle w:val="6"/>
        <w:spacing w:before="89"/>
        <w:ind w:left="820"/>
      </w:pPr>
      <w:r>
        <w:t>int</w:t>
      </w:r>
      <w:r>
        <w:rPr>
          <w:spacing w:val="-1"/>
        </w:rPr>
        <w:t xml:space="preserve"> </w:t>
      </w:r>
      <w:r>
        <w:t>main()</w:t>
      </w:r>
      <w:r>
        <w:rPr>
          <w:spacing w:val="-1"/>
        </w:rPr>
        <w:t xml:space="preserve"> </w:t>
      </w:r>
      <w:r>
        <w:t>{</w:t>
      </w:r>
    </w:p>
    <w:p>
      <w:pPr>
        <w:pStyle w:val="6"/>
        <w:spacing w:before="187"/>
        <w:ind w:left="1098"/>
      </w:pPr>
      <w:r>
        <w:t>pthread_t</w:t>
      </w:r>
      <w:r>
        <w:rPr>
          <w:spacing w:val="-4"/>
        </w:rPr>
        <w:t xml:space="preserve"> </w:t>
      </w:r>
      <w:r>
        <w:t>producer_thread,</w:t>
      </w:r>
      <w:r>
        <w:rPr>
          <w:spacing w:val="-5"/>
        </w:rPr>
        <w:t xml:space="preserve"> </w:t>
      </w:r>
      <w:r>
        <w:t>consumer_thread;</w:t>
      </w:r>
    </w:p>
    <w:p>
      <w:pPr>
        <w:pStyle w:val="6"/>
        <w:rPr>
          <w:sz w:val="30"/>
        </w:rPr>
      </w:pPr>
    </w:p>
    <w:p>
      <w:pPr>
        <w:pStyle w:val="6"/>
        <w:spacing w:before="3"/>
        <w:rPr>
          <w:sz w:val="30"/>
        </w:rPr>
      </w:pPr>
    </w:p>
    <w:p>
      <w:pPr>
        <w:pStyle w:val="6"/>
        <w:ind w:left="1098"/>
      </w:pPr>
      <w:r>
        <w:t>sem_init(&amp;empty,</w:t>
      </w:r>
      <w:r>
        <w:rPr>
          <w:spacing w:val="-10"/>
        </w:rPr>
        <w:t xml:space="preserve"> </w:t>
      </w:r>
      <w:r>
        <w:t>0,</w:t>
      </w:r>
      <w:r>
        <w:rPr>
          <w:spacing w:val="-10"/>
        </w:rPr>
        <w:t xml:space="preserve"> </w:t>
      </w:r>
      <w:r>
        <w:t>BUFFER_SIZE);</w:t>
      </w:r>
    </w:p>
    <w:p>
      <w:pPr>
        <w:pStyle w:val="6"/>
        <w:spacing w:before="185"/>
        <w:ind w:left="1098"/>
      </w:pPr>
      <w:r>
        <w:t>sem_init(&amp;full,</w:t>
      </w:r>
      <w:r>
        <w:rPr>
          <w:spacing w:val="-3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0);</w:t>
      </w:r>
    </w:p>
    <w:p>
      <w:pPr>
        <w:pStyle w:val="6"/>
        <w:rPr>
          <w:sz w:val="30"/>
        </w:rPr>
      </w:pPr>
    </w:p>
    <w:p>
      <w:pPr>
        <w:pStyle w:val="6"/>
        <w:spacing w:before="4"/>
        <w:rPr>
          <w:sz w:val="30"/>
        </w:rPr>
      </w:pPr>
    </w:p>
    <w:p>
      <w:pPr>
        <w:pStyle w:val="6"/>
        <w:spacing w:line="379" w:lineRule="auto"/>
        <w:ind w:left="1098" w:right="1337"/>
      </w:pPr>
      <w:r>
        <w:t>// Create producer and consumer threads</w:t>
      </w:r>
      <w:r>
        <w:rPr>
          <w:spacing w:val="1"/>
        </w:rPr>
        <w:t xml:space="preserve"> </w:t>
      </w:r>
      <w:r>
        <w:t>pthread_create(&amp;producer_thread, NULL, producer, NULL);</w:t>
      </w:r>
      <w:r>
        <w:rPr>
          <w:spacing w:val="1"/>
        </w:rPr>
        <w:t xml:space="preserve"> </w:t>
      </w:r>
      <w:r>
        <w:t>pthread_create(&amp;consumer_thread,</w:t>
      </w:r>
      <w:r>
        <w:rPr>
          <w:spacing w:val="-11"/>
        </w:rPr>
        <w:t xml:space="preserve"> </w:t>
      </w:r>
      <w:r>
        <w:t>NULL,</w:t>
      </w:r>
      <w:r>
        <w:rPr>
          <w:spacing w:val="-11"/>
        </w:rPr>
        <w:t xml:space="preserve"> </w:t>
      </w:r>
      <w:r>
        <w:t>consumer,</w:t>
      </w:r>
      <w:r>
        <w:rPr>
          <w:spacing w:val="-10"/>
        </w:rPr>
        <w:t xml:space="preserve"> </w:t>
      </w:r>
      <w:r>
        <w:t>NULL);</w:t>
      </w:r>
    </w:p>
    <w:p>
      <w:pPr>
        <w:pStyle w:val="6"/>
        <w:spacing w:before="9"/>
        <w:rPr>
          <w:sz w:val="43"/>
        </w:rPr>
      </w:pPr>
    </w:p>
    <w:p>
      <w:pPr>
        <w:pStyle w:val="6"/>
        <w:spacing w:before="1" w:line="379" w:lineRule="auto"/>
        <w:ind w:left="1098" w:right="3693"/>
      </w:pPr>
      <w:r>
        <w:t>// Wait for threads to finish</w:t>
      </w:r>
      <w:r>
        <w:rPr>
          <w:spacing w:val="1"/>
        </w:rPr>
        <w:t xml:space="preserve"> </w:t>
      </w:r>
      <w:r>
        <w:t>pthread_join(producer_thread, NULL);</w:t>
      </w:r>
      <w:r>
        <w:rPr>
          <w:spacing w:val="1"/>
        </w:rPr>
        <w:t xml:space="preserve"> </w:t>
      </w:r>
      <w:r>
        <w:t>pthread_join(consumer_thread,</w:t>
      </w:r>
      <w:r>
        <w:rPr>
          <w:spacing w:val="-16"/>
        </w:rPr>
        <w:t xml:space="preserve"> </w:t>
      </w:r>
      <w:r>
        <w:t>NULL);</w:t>
      </w:r>
    </w:p>
    <w:p>
      <w:pPr>
        <w:pStyle w:val="6"/>
        <w:spacing w:before="10"/>
        <w:rPr>
          <w:sz w:val="43"/>
        </w:rPr>
      </w:pPr>
    </w:p>
    <w:p>
      <w:pPr>
        <w:pStyle w:val="6"/>
        <w:spacing w:line="379" w:lineRule="auto"/>
        <w:ind w:left="1098" w:right="6234"/>
      </w:pPr>
      <w:r>
        <w:t>// Destroy semaphores</w:t>
      </w:r>
      <w:r>
        <w:rPr>
          <w:spacing w:val="1"/>
        </w:rPr>
        <w:t xml:space="preserve"> </w:t>
      </w:r>
      <w:r>
        <w:t>sem_destroy(&amp;empty);</w:t>
      </w:r>
      <w:r>
        <w:rPr>
          <w:spacing w:val="-67"/>
        </w:rPr>
        <w:t xml:space="preserve"> </w:t>
      </w:r>
      <w:r>
        <w:t>sem_destroy(&amp;full);</w:t>
      </w:r>
    </w:p>
    <w:p>
      <w:pPr>
        <w:pStyle w:val="6"/>
        <w:rPr>
          <w:sz w:val="20"/>
        </w:rPr>
      </w:pPr>
    </w:p>
    <w:p>
      <w:pPr>
        <w:pStyle w:val="6"/>
        <w:spacing w:before="10"/>
        <w:rPr>
          <w:sz w:val="15"/>
        </w:rPr>
      </w:pPr>
    </w:p>
    <w:p>
      <w:pPr>
        <w:pStyle w:val="6"/>
        <w:spacing w:before="89"/>
        <w:ind w:left="1098"/>
      </w:pPr>
      <w:r>
        <w:t>return 0;</w:t>
      </w:r>
    </w:p>
    <w:p>
      <w:pPr>
        <w:pStyle w:val="6"/>
        <w:spacing w:before="187"/>
        <w:ind w:left="820"/>
      </w:pPr>
      <w:r>
        <w:rPr>
          <w:w w:val="100"/>
        </w:rPr>
        <w:t>}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3"/>
        <w:spacing w:before="234"/>
      </w:pPr>
      <w:r>
        <w:t>OUTPUT</w:t>
      </w:r>
      <w:r>
        <w:rPr>
          <w:spacing w:val="-6"/>
        </w:rPr>
        <w:t xml:space="preserve"> </w:t>
      </w:r>
      <w:r>
        <w:t>:</w:t>
      </w:r>
    </w:p>
    <w:p>
      <w:pPr>
        <w:spacing w:after="0"/>
        <w:sectPr>
          <w:pgSz w:w="11910" w:h="16840"/>
          <w:pgMar w:top="1580" w:right="620" w:bottom="280" w:left="1340" w:header="720" w:footer="720" w:gutter="0"/>
          <w:cols w:space="720" w:num="1"/>
        </w:sectPr>
      </w:pPr>
    </w:p>
    <w:p>
      <w:pPr>
        <w:pStyle w:val="6"/>
        <w:ind w:left="820"/>
        <w:rPr>
          <w:sz w:val="20"/>
        </w:rPr>
      </w:pPr>
      <w:r>
        <w:rPr>
          <w:sz w:val="20"/>
        </w:rPr>
        <w:drawing>
          <wp:inline distT="0" distB="0" distL="0" distR="0">
            <wp:extent cx="1965325" cy="4274820"/>
            <wp:effectExtent l="0" t="0" r="0" b="0"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pn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5959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9"/>
        <w:numPr>
          <w:ilvl w:val="0"/>
          <w:numId w:val="18"/>
        </w:numPr>
        <w:tabs>
          <w:tab w:val="left" w:pos="1243"/>
        </w:tabs>
        <w:spacing w:before="235" w:after="0" w:line="259" w:lineRule="auto"/>
        <w:ind w:left="820" w:right="1005" w:firstLine="0"/>
        <w:jc w:val="left"/>
        <w:rPr>
          <w:b/>
          <w:sz w:val="28"/>
        </w:rPr>
      </w:pPr>
      <w:r>
        <w:rPr>
          <w:b/>
          <w:sz w:val="28"/>
        </w:rPr>
        <w:t>Design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C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program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implement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process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synchronization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using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mutex locks.</w:t>
      </w:r>
    </w:p>
    <w:p>
      <w:pPr>
        <w:pStyle w:val="3"/>
        <w:spacing w:before="159"/>
      </w:pPr>
      <w:r>
        <w:t>AIM:</w:t>
      </w:r>
    </w:p>
    <w:p>
      <w:pPr>
        <w:pStyle w:val="6"/>
        <w:spacing w:before="184" w:line="259" w:lineRule="auto"/>
        <w:ind w:left="820" w:right="1429"/>
      </w:pPr>
      <w:r>
        <w:t>To</w:t>
      </w:r>
      <w:r>
        <w:rPr>
          <w:spacing w:val="-5"/>
        </w:rPr>
        <w:t xml:space="preserve"> </w:t>
      </w:r>
      <w:r>
        <w:t>design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</w:t>
      </w:r>
      <w:r>
        <w:rPr>
          <w:spacing w:val="-6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implement</w:t>
      </w:r>
      <w:r>
        <w:rPr>
          <w:spacing w:val="-7"/>
        </w:rPr>
        <w:t xml:space="preserve"> </w:t>
      </w:r>
      <w:r>
        <w:t>process</w:t>
      </w:r>
      <w:r>
        <w:rPr>
          <w:spacing w:val="-8"/>
        </w:rPr>
        <w:t xml:space="preserve"> </w:t>
      </w:r>
      <w:r>
        <w:t>synchronization</w:t>
      </w:r>
      <w:r>
        <w:rPr>
          <w:spacing w:val="-5"/>
        </w:rPr>
        <w:t xml:space="preserve"> </w:t>
      </w:r>
      <w:r>
        <w:t>using</w:t>
      </w:r>
      <w:r>
        <w:rPr>
          <w:spacing w:val="-67"/>
        </w:rPr>
        <w:t xml:space="preserve"> </w:t>
      </w:r>
      <w:r>
        <w:t>mutex</w:t>
      </w:r>
      <w:r>
        <w:rPr>
          <w:spacing w:val="-3"/>
        </w:rPr>
        <w:t xml:space="preserve"> </w:t>
      </w:r>
      <w:r>
        <w:t>locks.</w:t>
      </w:r>
    </w:p>
    <w:p>
      <w:pPr>
        <w:pStyle w:val="3"/>
        <w:spacing w:before="162"/>
      </w:pPr>
      <w:r>
        <w:t>ALGORITHM</w:t>
      </w:r>
      <w:r>
        <w:rPr>
          <w:spacing w:val="-1"/>
        </w:rPr>
        <w:t xml:space="preserve"> </w:t>
      </w:r>
      <w:r>
        <w:t>:</w:t>
      </w:r>
    </w:p>
    <w:p>
      <w:pPr>
        <w:pStyle w:val="6"/>
        <w:spacing w:before="184" w:line="259" w:lineRule="auto"/>
        <w:ind w:left="820" w:right="946"/>
      </w:pPr>
      <w:r>
        <w:t>Step 1: Include Necessary Libraries: Include the required header files for</w:t>
      </w:r>
      <w:r>
        <w:rPr>
          <w:spacing w:val="-67"/>
        </w:rPr>
        <w:t xml:space="preserve"> </w:t>
      </w:r>
      <w:r>
        <w:t>pthreads and</w:t>
      </w:r>
      <w:r>
        <w:rPr>
          <w:spacing w:val="1"/>
        </w:rPr>
        <w:t xml:space="preserve"> </w:t>
      </w:r>
      <w:r>
        <w:t>mutex</w:t>
      </w:r>
      <w:r>
        <w:rPr>
          <w:spacing w:val="-2"/>
        </w:rPr>
        <w:t xml:space="preserve"> </w:t>
      </w:r>
      <w:r>
        <w:t>locks.</w:t>
      </w:r>
    </w:p>
    <w:p>
      <w:pPr>
        <w:pStyle w:val="6"/>
        <w:spacing w:before="160" w:line="259" w:lineRule="auto"/>
        <w:ind w:left="820"/>
      </w:pPr>
      <w:r>
        <w:t>Step</w:t>
      </w:r>
      <w:r>
        <w:rPr>
          <w:spacing w:val="-5"/>
        </w:rPr>
        <w:t xml:space="preserve"> </w:t>
      </w:r>
      <w:r>
        <w:t>2:</w:t>
      </w:r>
      <w:r>
        <w:rPr>
          <w:spacing w:val="-5"/>
        </w:rPr>
        <w:t xml:space="preserve"> </w:t>
      </w:r>
      <w:r>
        <w:t>Declare</w:t>
      </w:r>
      <w:r>
        <w:rPr>
          <w:spacing w:val="-6"/>
        </w:rPr>
        <w:t xml:space="preserve"> </w:t>
      </w:r>
      <w:r>
        <w:t>Global</w:t>
      </w:r>
      <w:r>
        <w:rPr>
          <w:spacing w:val="-10"/>
        </w:rPr>
        <w:t xml:space="preserve"> </w:t>
      </w:r>
      <w:r>
        <w:t>Variables:</w:t>
      </w:r>
      <w:r>
        <w:rPr>
          <w:spacing w:val="-5"/>
        </w:rPr>
        <w:t xml:space="preserve"> </w:t>
      </w:r>
      <w:r>
        <w:t>Declare</w:t>
      </w:r>
      <w:r>
        <w:rPr>
          <w:spacing w:val="-8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global</w:t>
      </w:r>
      <w:r>
        <w:rPr>
          <w:spacing w:val="-5"/>
        </w:rPr>
        <w:t xml:space="preserve"> </w:t>
      </w:r>
      <w:r>
        <w:t>variables</w:t>
      </w:r>
      <w:r>
        <w:rPr>
          <w:spacing w:val="-7"/>
        </w:rPr>
        <w:t xml:space="preserve"> </w:t>
      </w:r>
      <w:r>
        <w:t>needed</w:t>
      </w:r>
      <w:r>
        <w:rPr>
          <w:spacing w:val="-5"/>
        </w:rPr>
        <w:t xml:space="preserve"> </w:t>
      </w:r>
      <w:r>
        <w:t>for</w:t>
      </w:r>
      <w:r>
        <w:rPr>
          <w:spacing w:val="-67"/>
        </w:rPr>
        <w:t xml:space="preserve"> </w:t>
      </w:r>
      <w:r>
        <w:t>synchronization,</w:t>
      </w:r>
      <w:r>
        <w:rPr>
          <w:spacing w:val="-2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mutex</w:t>
      </w:r>
      <w:r>
        <w:rPr>
          <w:spacing w:val="1"/>
        </w:rPr>
        <w:t xml:space="preserve"> </w:t>
      </w:r>
      <w:r>
        <w:t>variables.</w:t>
      </w:r>
    </w:p>
    <w:p>
      <w:pPr>
        <w:pStyle w:val="6"/>
        <w:spacing w:before="159" w:line="259" w:lineRule="auto"/>
        <w:ind w:left="820" w:right="1170"/>
      </w:pPr>
      <w:r>
        <w:t>Step 3: Initialize Mutex: In the main function or initialization function,</w:t>
      </w:r>
      <w:r>
        <w:rPr>
          <w:spacing w:val="-68"/>
        </w:rPr>
        <w:t xml:space="preserve"> </w:t>
      </w:r>
      <w:r>
        <w:t>initialize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mutex</w:t>
      </w:r>
      <w:r>
        <w:rPr>
          <w:spacing w:val="-3"/>
        </w:rPr>
        <w:t xml:space="preserve"> </w:t>
      </w:r>
      <w:r>
        <w:t>using pthread_mutex_init function.</w:t>
      </w:r>
    </w:p>
    <w:p>
      <w:pPr>
        <w:pStyle w:val="6"/>
        <w:spacing w:before="161" w:line="259" w:lineRule="auto"/>
        <w:ind w:left="820" w:right="1132"/>
      </w:pPr>
      <w:r>
        <w:t>Step 4: Define Functions: Define functions that represent the actions of</w:t>
      </w:r>
      <w:r>
        <w:rPr>
          <w:spacing w:val="-67"/>
        </w:rPr>
        <w:t xml:space="preserve"> </w:t>
      </w:r>
      <w:r>
        <w:t>threads. These functions should include the critical sections where the</w:t>
      </w:r>
      <w:r>
        <w:rPr>
          <w:spacing w:val="1"/>
        </w:rPr>
        <w:t xml:space="preserve"> </w:t>
      </w:r>
      <w:r>
        <w:t>mutex</w:t>
      </w:r>
      <w:r>
        <w:rPr>
          <w:spacing w:val="-3"/>
        </w:rPr>
        <w:t xml:space="preserve"> </w:t>
      </w:r>
      <w:r>
        <w:t>lock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acquired</w:t>
      </w:r>
      <w:r>
        <w:rPr>
          <w:spacing w:val="1"/>
        </w:rPr>
        <w:t xml:space="preserve"> </w:t>
      </w:r>
      <w:r>
        <w:t>and released.</w:t>
      </w:r>
    </w:p>
    <w:p>
      <w:pPr>
        <w:spacing w:after="0" w:line="259" w:lineRule="auto"/>
        <w:sectPr>
          <w:pgSz w:w="11910" w:h="16840"/>
          <w:pgMar w:top="1420" w:right="620" w:bottom="280" w:left="1340" w:header="720" w:footer="720" w:gutter="0"/>
          <w:cols w:space="720" w:num="1"/>
        </w:sectPr>
      </w:pPr>
    </w:p>
    <w:p>
      <w:pPr>
        <w:pStyle w:val="6"/>
        <w:spacing w:before="62" w:line="259" w:lineRule="auto"/>
        <w:ind w:left="820" w:right="839"/>
      </w:pPr>
      <w:r>
        <w:t>Step 5: Create Threads: In the main function or any other appropriate</w:t>
      </w:r>
      <w:r>
        <w:rPr>
          <w:spacing w:val="1"/>
        </w:rPr>
        <w:t xml:space="preserve"> </w:t>
      </w:r>
      <w:r>
        <w:t>function, create threads and assign the functions to execute for each</w:t>
      </w:r>
      <w:r>
        <w:rPr>
          <w:spacing w:val="1"/>
        </w:rPr>
        <w:t xml:space="preserve"> </w:t>
      </w:r>
      <w:r>
        <w:t>thread.</w:t>
      </w:r>
      <w:r>
        <w:rPr>
          <w:spacing w:val="-5"/>
        </w:rPr>
        <w:t xml:space="preserve"> </w:t>
      </w:r>
      <w:r>
        <w:t>Pass</w:t>
      </w:r>
      <w:r>
        <w:rPr>
          <w:spacing w:val="-2"/>
        </w:rPr>
        <w:t xml:space="preserve"> </w:t>
      </w:r>
      <w:r>
        <w:t>NULL</w:t>
      </w:r>
      <w:r>
        <w:rPr>
          <w:spacing w:val="-1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necessary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arguments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functions.</w:t>
      </w:r>
    </w:p>
    <w:p>
      <w:pPr>
        <w:pStyle w:val="6"/>
        <w:spacing w:before="159" w:line="259" w:lineRule="auto"/>
        <w:ind w:left="820" w:right="839"/>
      </w:pPr>
      <w:r>
        <w:t>Step 6: Implement Mutex Synchronization: Inside the functions that</w:t>
      </w:r>
      <w:r>
        <w:rPr>
          <w:spacing w:val="1"/>
        </w:rPr>
        <w:t xml:space="preserve"> </w:t>
      </w:r>
      <w:r>
        <w:t>represent the actions of threads, use pthread_mutex_lock to acquire the</w:t>
      </w:r>
      <w:r>
        <w:rPr>
          <w:spacing w:val="-67"/>
        </w:rPr>
        <w:t xml:space="preserve"> </w:t>
      </w:r>
      <w:r>
        <w:t>mutex</w:t>
      </w:r>
      <w:r>
        <w:rPr>
          <w:spacing w:val="-5"/>
        </w:rPr>
        <w:t xml:space="preserve"> </w:t>
      </w:r>
      <w:r>
        <w:t>lock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pthread_mutex_unlock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release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lock.</w:t>
      </w:r>
      <w:r>
        <w:rPr>
          <w:spacing w:val="-8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ensures</w:t>
      </w:r>
      <w:r>
        <w:rPr>
          <w:spacing w:val="-67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thread can execute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critical</w:t>
      </w:r>
      <w:r>
        <w:rPr>
          <w:spacing w:val="-2"/>
        </w:rPr>
        <w:t xml:space="preserve"> </w:t>
      </w:r>
      <w:r>
        <w:t>section at a</w:t>
      </w:r>
      <w:r>
        <w:rPr>
          <w:spacing w:val="-2"/>
        </w:rPr>
        <w:t xml:space="preserve"> </w:t>
      </w:r>
      <w:r>
        <w:t>time.</w:t>
      </w:r>
    </w:p>
    <w:p>
      <w:pPr>
        <w:pStyle w:val="6"/>
        <w:spacing w:before="160" w:line="259" w:lineRule="auto"/>
        <w:ind w:left="820" w:right="839"/>
      </w:pPr>
      <w:r>
        <w:t>Step 7: Join Threads and Cleanup: In the main function or any other</w:t>
      </w:r>
      <w:r>
        <w:rPr>
          <w:spacing w:val="1"/>
        </w:rPr>
        <w:t xml:space="preserve"> </w:t>
      </w:r>
      <w:r>
        <w:t>appropriate function, wait for the threads to finish using pthread_join.</w:t>
      </w:r>
      <w:r>
        <w:rPr>
          <w:spacing w:val="1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threads</w:t>
      </w:r>
      <w:r>
        <w:rPr>
          <w:spacing w:val="-6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finished</w:t>
      </w:r>
      <w:r>
        <w:rPr>
          <w:spacing w:val="-6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execution,</w:t>
      </w:r>
      <w:r>
        <w:rPr>
          <w:spacing w:val="-7"/>
        </w:rPr>
        <w:t xml:space="preserve"> </w:t>
      </w:r>
      <w:r>
        <w:t>destroy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mutex</w:t>
      </w:r>
      <w:r>
        <w:rPr>
          <w:spacing w:val="-2"/>
        </w:rPr>
        <w:t xml:space="preserve"> </w:t>
      </w:r>
      <w:r>
        <w:t>using</w:t>
      </w:r>
      <w:r>
        <w:rPr>
          <w:spacing w:val="-67"/>
        </w:rPr>
        <w:t xml:space="preserve"> </w:t>
      </w:r>
      <w:r>
        <w:t>pthread_mutex_destroy function.</w:t>
      </w:r>
    </w:p>
    <w:p>
      <w:pPr>
        <w:pStyle w:val="6"/>
        <w:spacing w:before="160" w:line="259" w:lineRule="auto"/>
        <w:ind w:left="820" w:right="975"/>
      </w:pPr>
      <w:r>
        <w:t>Step 8: Compile and Run: Compile the program using a C compiler with</w:t>
      </w:r>
      <w:r>
        <w:rPr>
          <w:spacing w:val="-67"/>
        </w:rPr>
        <w:t xml:space="preserve"> </w:t>
      </w:r>
      <w:r>
        <w:t>the appropriate flags (for example, -pthread for GCC) to link the pthread</w:t>
      </w:r>
      <w:r>
        <w:rPr>
          <w:spacing w:val="-67"/>
        </w:rPr>
        <w:t xml:space="preserve"> </w:t>
      </w:r>
      <w:r>
        <w:t>library. Then, run the compiled executable to observe the synchronized</w:t>
      </w:r>
      <w:r>
        <w:rPr>
          <w:spacing w:val="1"/>
        </w:rPr>
        <w:t xml:space="preserve"> </w:t>
      </w:r>
      <w:r>
        <w:t>behavior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threads</w:t>
      </w:r>
      <w:r>
        <w:rPr>
          <w:spacing w:val="-3"/>
        </w:rPr>
        <w:t xml:space="preserve"> </w:t>
      </w:r>
      <w:r>
        <w:t>due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mutex</w:t>
      </w:r>
      <w:r>
        <w:rPr>
          <w:spacing w:val="-3"/>
        </w:rPr>
        <w:t xml:space="preserve"> </w:t>
      </w:r>
      <w:r>
        <w:t>locks.</w:t>
      </w:r>
    </w:p>
    <w:p>
      <w:pPr>
        <w:pStyle w:val="3"/>
        <w:spacing w:before="157"/>
      </w:pPr>
      <w:r>
        <w:t>PROGRAM</w:t>
      </w:r>
      <w:r>
        <w:rPr>
          <w:spacing w:val="-3"/>
        </w:rPr>
        <w:t xml:space="preserve"> </w:t>
      </w:r>
      <w:r>
        <w:t>:</w:t>
      </w:r>
    </w:p>
    <w:p>
      <w:pPr>
        <w:pStyle w:val="6"/>
        <w:spacing w:before="187" w:line="376" w:lineRule="auto"/>
        <w:ind w:left="820" w:right="6719"/>
      </w:pPr>
      <w:r>
        <w:t>#include &lt;stdio.h&gt;</w:t>
      </w:r>
      <w:r>
        <w:rPr>
          <w:spacing w:val="1"/>
        </w:rPr>
        <w:t xml:space="preserve"> </w:t>
      </w:r>
      <w:r>
        <w:t>#include</w:t>
      </w:r>
      <w:r>
        <w:rPr>
          <w:spacing w:val="-9"/>
        </w:rPr>
        <w:t xml:space="preserve"> </w:t>
      </w:r>
      <w:r>
        <w:t>&lt;pthread.h&gt;</w:t>
      </w:r>
    </w:p>
    <w:p>
      <w:pPr>
        <w:pStyle w:val="6"/>
        <w:spacing w:before="4"/>
        <w:rPr>
          <w:sz w:val="44"/>
        </w:rPr>
      </w:pPr>
    </w:p>
    <w:p>
      <w:pPr>
        <w:pStyle w:val="6"/>
        <w:spacing w:before="1" w:line="379" w:lineRule="auto"/>
        <w:ind w:left="820" w:right="7026"/>
      </w:pPr>
      <w:r>
        <w:t>// Shared variables</w:t>
      </w:r>
      <w:r>
        <w:rPr>
          <w:spacing w:val="-67"/>
        </w:rPr>
        <w:t xml:space="preserve"> </w:t>
      </w:r>
      <w:r>
        <w:t>int counter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</w:p>
    <w:p>
      <w:pPr>
        <w:pStyle w:val="6"/>
        <w:spacing w:line="320" w:lineRule="exact"/>
        <w:ind w:left="820"/>
      </w:pPr>
      <w:r>
        <w:t>pthread_mutex_t</w:t>
      </w:r>
      <w:r>
        <w:rPr>
          <w:spacing w:val="-5"/>
        </w:rPr>
        <w:t xml:space="preserve"> </w:t>
      </w:r>
      <w:r>
        <w:t>mutex;</w:t>
      </w:r>
    </w:p>
    <w:p>
      <w:pPr>
        <w:pStyle w:val="6"/>
        <w:rPr>
          <w:sz w:val="30"/>
        </w:rPr>
      </w:pPr>
    </w:p>
    <w:p>
      <w:pPr>
        <w:pStyle w:val="6"/>
        <w:spacing w:before="3"/>
        <w:rPr>
          <w:sz w:val="30"/>
        </w:rPr>
      </w:pPr>
    </w:p>
    <w:p>
      <w:pPr>
        <w:pStyle w:val="6"/>
        <w:spacing w:line="376" w:lineRule="auto"/>
        <w:ind w:left="820" w:right="4973"/>
      </w:pPr>
      <w:r>
        <w:t>// Function to be executed by threads</w:t>
      </w:r>
      <w:r>
        <w:rPr>
          <w:spacing w:val="-67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*threadFunction(void</w:t>
      </w:r>
      <w:r>
        <w:rPr>
          <w:spacing w:val="-2"/>
        </w:rPr>
        <w:t xml:space="preserve"> </w:t>
      </w:r>
      <w:r>
        <w:t>*arg)</w:t>
      </w:r>
      <w:r>
        <w:rPr>
          <w:spacing w:val="-3"/>
        </w:rPr>
        <w:t xml:space="preserve"> </w:t>
      </w:r>
      <w:r>
        <w:t>{</w:t>
      </w:r>
    </w:p>
    <w:p>
      <w:pPr>
        <w:pStyle w:val="6"/>
        <w:spacing w:before="5"/>
        <w:ind w:left="1098"/>
      </w:pPr>
      <w:r>
        <w:t>int</w:t>
      </w:r>
      <w:r>
        <w:rPr>
          <w:spacing w:val="-2"/>
        </w:rPr>
        <w:t xml:space="preserve"> </w:t>
      </w:r>
      <w:r>
        <w:t>i;</w:t>
      </w:r>
    </w:p>
    <w:p>
      <w:pPr>
        <w:pStyle w:val="6"/>
        <w:tabs>
          <w:tab w:val="left" w:pos="4726"/>
        </w:tabs>
        <w:spacing w:before="184"/>
        <w:ind w:left="1098"/>
      </w:pPr>
      <w:r>
        <w:t>for</w:t>
      </w:r>
      <w:r>
        <w:rPr>
          <w:spacing w:val="-1"/>
        </w:rPr>
        <w:t xml:space="preserve"> </w:t>
      </w:r>
      <w:r>
        <w:t>(i =</w:t>
      </w:r>
      <w:r>
        <w:rPr>
          <w:spacing w:val="-1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1000000; ++i) {</w:t>
      </w:r>
      <w:r>
        <w:tab/>
      </w:r>
      <w:r>
        <w:t>}</w:t>
      </w:r>
    </w:p>
    <w:p>
      <w:pPr>
        <w:pStyle w:val="6"/>
        <w:spacing w:before="187"/>
        <w:ind w:left="1098"/>
      </w:pPr>
      <w:r>
        <w:t>return</w:t>
      </w:r>
      <w:r>
        <w:rPr>
          <w:spacing w:val="-2"/>
        </w:rPr>
        <w:t xml:space="preserve"> </w:t>
      </w:r>
      <w:r>
        <w:t>NULL;</w:t>
      </w:r>
    </w:p>
    <w:p>
      <w:pPr>
        <w:pStyle w:val="6"/>
        <w:spacing w:before="184"/>
        <w:ind w:left="820"/>
      </w:pPr>
      <w:r>
        <w:rPr>
          <w:w w:val="100"/>
        </w:rPr>
        <w:t>}</w:t>
      </w:r>
    </w:p>
    <w:p>
      <w:pPr>
        <w:pStyle w:val="6"/>
        <w:rPr>
          <w:sz w:val="30"/>
        </w:rPr>
      </w:pPr>
    </w:p>
    <w:p>
      <w:pPr>
        <w:pStyle w:val="6"/>
        <w:spacing w:before="3"/>
        <w:rPr>
          <w:sz w:val="30"/>
        </w:rPr>
      </w:pPr>
    </w:p>
    <w:p>
      <w:pPr>
        <w:pStyle w:val="6"/>
        <w:spacing w:before="1"/>
        <w:ind w:left="820"/>
      </w:pPr>
      <w:r>
        <w:t>int</w:t>
      </w:r>
      <w:r>
        <w:rPr>
          <w:spacing w:val="-1"/>
        </w:rPr>
        <w:t xml:space="preserve"> </w:t>
      </w:r>
      <w:r>
        <w:t>main()</w:t>
      </w:r>
      <w:r>
        <w:rPr>
          <w:spacing w:val="-1"/>
        </w:rPr>
        <w:t xml:space="preserve"> </w:t>
      </w:r>
      <w:r>
        <w:t>{</w:t>
      </w:r>
    </w:p>
    <w:p>
      <w:pPr>
        <w:spacing w:after="0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2" w:line="376" w:lineRule="auto"/>
        <w:ind w:left="1007" w:right="4731" w:hanging="70"/>
      </w:pPr>
      <w:r>
        <w:t>pthread_mutex_init(&amp;mutex, NULL);</w:t>
      </w:r>
      <w:r>
        <w:rPr>
          <w:spacing w:val="-67"/>
        </w:rPr>
        <w:t xml:space="preserve"> </w:t>
      </w:r>
      <w:r>
        <w:t>pthread_t</w:t>
      </w:r>
      <w:r>
        <w:rPr>
          <w:spacing w:val="-3"/>
        </w:rPr>
        <w:t xml:space="preserve"> </w:t>
      </w:r>
      <w:r>
        <w:t>thread1,</w:t>
      </w:r>
      <w:r>
        <w:rPr>
          <w:spacing w:val="-1"/>
        </w:rPr>
        <w:t xml:space="preserve"> </w:t>
      </w:r>
      <w:r>
        <w:t>thread2;</w:t>
      </w:r>
    </w:p>
    <w:p>
      <w:pPr>
        <w:pStyle w:val="6"/>
        <w:spacing w:before="4" w:line="376" w:lineRule="auto"/>
        <w:ind w:left="1098" w:right="2254"/>
      </w:pPr>
      <w:r>
        <w:t>pthread_create(&amp;thread1, NULL, threadFunction, NULL);</w:t>
      </w:r>
      <w:r>
        <w:rPr>
          <w:spacing w:val="-67"/>
        </w:rPr>
        <w:t xml:space="preserve"> </w:t>
      </w:r>
      <w:r>
        <w:t>pthread_create(&amp;thread2,</w:t>
      </w:r>
      <w:r>
        <w:rPr>
          <w:spacing w:val="-10"/>
        </w:rPr>
        <w:t xml:space="preserve"> </w:t>
      </w:r>
      <w:r>
        <w:t>NULL,</w:t>
      </w:r>
      <w:r>
        <w:rPr>
          <w:spacing w:val="-9"/>
        </w:rPr>
        <w:t xml:space="preserve"> </w:t>
      </w:r>
      <w:r>
        <w:t>threadFunction,</w:t>
      </w:r>
      <w:r>
        <w:rPr>
          <w:spacing w:val="-9"/>
        </w:rPr>
        <w:t xml:space="preserve"> </w:t>
      </w:r>
      <w:r>
        <w:t>NULL);</w:t>
      </w:r>
    </w:p>
    <w:p>
      <w:pPr>
        <w:pStyle w:val="6"/>
        <w:spacing w:before="5"/>
        <w:rPr>
          <w:sz w:val="44"/>
        </w:rPr>
      </w:pPr>
    </w:p>
    <w:p>
      <w:pPr>
        <w:pStyle w:val="6"/>
        <w:spacing w:line="379" w:lineRule="auto"/>
        <w:ind w:left="1098" w:right="5422"/>
        <w:jc w:val="both"/>
      </w:pPr>
      <w:r>
        <w:t>//</w:t>
      </w:r>
      <w:r>
        <w:rPr>
          <w:spacing w:val="-11"/>
        </w:rPr>
        <w:t xml:space="preserve"> </w:t>
      </w:r>
      <w:r>
        <w:t>Wait</w:t>
      </w:r>
      <w:r>
        <w:rPr>
          <w:spacing w:val="-4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threads</w:t>
      </w:r>
      <w:r>
        <w:rPr>
          <w:spacing w:val="-9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finish</w:t>
      </w:r>
      <w:r>
        <w:rPr>
          <w:spacing w:val="-68"/>
        </w:rPr>
        <w:t xml:space="preserve"> </w:t>
      </w:r>
      <w:r>
        <w:t>pthread_join(thread1, NULL);</w:t>
      </w:r>
      <w:r>
        <w:rPr>
          <w:spacing w:val="-67"/>
        </w:rPr>
        <w:t xml:space="preserve"> </w:t>
      </w:r>
      <w:r>
        <w:t>pthread_join(thread2,</w:t>
      </w:r>
      <w:r>
        <w:rPr>
          <w:spacing w:val="-12"/>
        </w:rPr>
        <w:t xml:space="preserve"> </w:t>
      </w:r>
      <w:r>
        <w:t>NULL);</w:t>
      </w:r>
    </w:p>
    <w:p>
      <w:pPr>
        <w:pStyle w:val="6"/>
        <w:spacing w:before="10"/>
        <w:rPr>
          <w:sz w:val="43"/>
        </w:rPr>
      </w:pPr>
    </w:p>
    <w:p>
      <w:pPr>
        <w:pStyle w:val="6"/>
        <w:spacing w:line="376" w:lineRule="auto"/>
        <w:ind w:left="1098" w:right="4659"/>
      </w:pPr>
      <w:r>
        <w:t>// Destroy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mutex</w:t>
      </w:r>
      <w:r>
        <w:rPr>
          <w:spacing w:val="1"/>
        </w:rPr>
        <w:t xml:space="preserve"> </w:t>
      </w:r>
      <w:r>
        <w:rPr>
          <w:spacing w:val="-1"/>
        </w:rPr>
        <w:t>pthread_mutex_destroy(&amp;mutex);</w:t>
      </w:r>
    </w:p>
    <w:p>
      <w:pPr>
        <w:pStyle w:val="6"/>
        <w:spacing w:before="5"/>
        <w:rPr>
          <w:sz w:val="44"/>
        </w:rPr>
      </w:pPr>
    </w:p>
    <w:p>
      <w:pPr>
        <w:pStyle w:val="6"/>
        <w:spacing w:line="379" w:lineRule="auto"/>
        <w:ind w:left="1098" w:right="3693"/>
      </w:pPr>
      <w:r>
        <w:t>// Print the final value of the counter</w:t>
      </w:r>
      <w:r>
        <w:rPr>
          <w:spacing w:val="1"/>
        </w:rPr>
        <w:t xml:space="preserve"> </w:t>
      </w:r>
      <w:r>
        <w:t>printf("Final</w:t>
      </w:r>
      <w:r>
        <w:rPr>
          <w:spacing w:val="-4"/>
        </w:rPr>
        <w:t xml:space="preserve"> </w:t>
      </w:r>
      <w:r>
        <w:t>counter</w:t>
      </w:r>
      <w:r>
        <w:rPr>
          <w:spacing w:val="-5"/>
        </w:rPr>
        <w:t xml:space="preserve"> </w:t>
      </w:r>
      <w:r>
        <w:t>value:</w:t>
      </w:r>
      <w:r>
        <w:rPr>
          <w:spacing w:val="-4"/>
        </w:rPr>
        <w:t xml:space="preserve"> </w:t>
      </w:r>
      <w:r>
        <w:t>%d\n",</w:t>
      </w:r>
      <w:r>
        <w:rPr>
          <w:spacing w:val="-5"/>
        </w:rPr>
        <w:t xml:space="preserve"> </w:t>
      </w:r>
      <w:r>
        <w:t>counter);</w:t>
      </w:r>
    </w:p>
    <w:p>
      <w:pPr>
        <w:pStyle w:val="6"/>
        <w:rPr>
          <w:sz w:val="20"/>
        </w:rPr>
      </w:pPr>
    </w:p>
    <w:p>
      <w:pPr>
        <w:pStyle w:val="6"/>
        <w:spacing w:before="4"/>
        <w:rPr>
          <w:sz w:val="16"/>
        </w:rPr>
      </w:pPr>
    </w:p>
    <w:p>
      <w:pPr>
        <w:pStyle w:val="6"/>
        <w:spacing w:before="89"/>
        <w:ind w:left="1098"/>
      </w:pPr>
      <w:r>
        <w:t>return 0;</w:t>
      </w:r>
    </w:p>
    <w:p>
      <w:pPr>
        <w:pStyle w:val="6"/>
        <w:spacing w:before="184"/>
        <w:ind w:left="820"/>
      </w:pPr>
      <w:r>
        <w:rPr>
          <w:w w:val="100"/>
        </w:rPr>
        <w:t>}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3"/>
        <w:spacing w:before="233"/>
      </w:pPr>
      <w:r>
        <w:t>OUTPUT</w:t>
      </w:r>
      <w:r>
        <w:rPr>
          <w:spacing w:val="-6"/>
        </w:rPr>
        <w:t xml:space="preserve"> </w:t>
      </w:r>
      <w:r>
        <w:t>:</w:t>
      </w:r>
    </w:p>
    <w:p>
      <w:pPr>
        <w:pStyle w:val="6"/>
        <w:spacing w:before="7"/>
        <w:rPr>
          <w:b/>
          <w:sz w:val="1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116840</wp:posOffset>
            </wp:positionV>
            <wp:extent cx="3703320" cy="1447800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pn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3319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b/>
          <w:sz w:val="30"/>
        </w:rPr>
      </w:pPr>
    </w:p>
    <w:p>
      <w:pPr>
        <w:pStyle w:val="6"/>
        <w:spacing w:before="10"/>
        <w:rPr>
          <w:b/>
          <w:sz w:val="27"/>
        </w:rPr>
      </w:pPr>
    </w:p>
    <w:p>
      <w:pPr>
        <w:pStyle w:val="9"/>
        <w:numPr>
          <w:ilvl w:val="0"/>
          <w:numId w:val="18"/>
        </w:numPr>
        <w:tabs>
          <w:tab w:val="left" w:pos="1243"/>
        </w:tabs>
        <w:spacing w:before="0" w:after="0" w:line="259" w:lineRule="auto"/>
        <w:ind w:left="820" w:right="896" w:firstLine="0"/>
        <w:jc w:val="left"/>
        <w:rPr>
          <w:b/>
          <w:sz w:val="28"/>
        </w:rPr>
      </w:pPr>
      <w:r>
        <w:rPr>
          <w:b/>
          <w:sz w:val="28"/>
        </w:rPr>
        <w:t>Construct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C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program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simulate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Reader-Writer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problem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using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semaphores</w:t>
      </w:r>
    </w:p>
    <w:p>
      <w:pPr>
        <w:pStyle w:val="3"/>
        <w:spacing w:before="159"/>
      </w:pPr>
      <w:r>
        <w:t>AIM</w:t>
      </w:r>
      <w:r>
        <w:rPr>
          <w:spacing w:val="-2"/>
        </w:rPr>
        <w:t xml:space="preserve"> </w:t>
      </w:r>
      <w:r>
        <w:t>:</w:t>
      </w:r>
    </w:p>
    <w:p>
      <w:pPr>
        <w:spacing w:after="0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2" w:line="259" w:lineRule="auto"/>
        <w:ind w:left="820" w:right="1429"/>
      </w:pPr>
      <w:r>
        <w:t>To</w:t>
      </w:r>
      <w:r>
        <w:rPr>
          <w:spacing w:val="-6"/>
        </w:rPr>
        <w:t xml:space="preserve"> </w:t>
      </w:r>
      <w:r>
        <w:t>construct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</w:t>
      </w:r>
      <w:r>
        <w:rPr>
          <w:spacing w:val="-7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simulate</w:t>
      </w:r>
      <w:r>
        <w:rPr>
          <w:spacing w:val="-4"/>
        </w:rPr>
        <w:t xml:space="preserve"> </w:t>
      </w:r>
      <w:r>
        <w:t>Reader-Writer</w:t>
      </w:r>
      <w:r>
        <w:rPr>
          <w:spacing w:val="-9"/>
        </w:rPr>
        <w:t xml:space="preserve"> </w:t>
      </w:r>
      <w:r>
        <w:t>problem</w:t>
      </w:r>
      <w:r>
        <w:rPr>
          <w:spacing w:val="-9"/>
        </w:rPr>
        <w:t xml:space="preserve"> </w:t>
      </w:r>
      <w:r>
        <w:t>using</w:t>
      </w:r>
      <w:r>
        <w:rPr>
          <w:spacing w:val="-67"/>
        </w:rPr>
        <w:t xml:space="preserve"> </w:t>
      </w:r>
      <w:r>
        <w:t>semaphores</w:t>
      </w:r>
    </w:p>
    <w:p>
      <w:pPr>
        <w:pStyle w:val="3"/>
        <w:spacing w:before="159"/>
      </w:pPr>
      <w:r>
        <w:t>ALGORITHM</w:t>
      </w:r>
      <w:r>
        <w:rPr>
          <w:spacing w:val="-1"/>
        </w:rPr>
        <w:t xml:space="preserve"> </w:t>
      </w:r>
      <w:r>
        <w:t>:</w:t>
      </w:r>
    </w:p>
    <w:p>
      <w:pPr>
        <w:pStyle w:val="9"/>
        <w:numPr>
          <w:ilvl w:val="0"/>
          <w:numId w:val="19"/>
        </w:numPr>
        <w:tabs>
          <w:tab w:val="left" w:pos="1540"/>
          <w:tab w:val="left" w:pos="1541"/>
        </w:tabs>
        <w:spacing w:before="187" w:after="0" w:line="256" w:lineRule="auto"/>
        <w:ind w:left="820" w:right="2279" w:firstLine="0"/>
        <w:jc w:val="left"/>
        <w:rPr>
          <w:sz w:val="28"/>
        </w:rPr>
      </w:pPr>
      <w:r>
        <w:rPr>
          <w:sz w:val="28"/>
        </w:rPr>
        <w:t>Include Libraries: Include necessary libraries for using</w:t>
      </w:r>
      <w:r>
        <w:rPr>
          <w:spacing w:val="-67"/>
          <w:sz w:val="28"/>
        </w:rPr>
        <w:t xml:space="preserve"> </w:t>
      </w:r>
      <w:r>
        <w:rPr>
          <w:sz w:val="28"/>
        </w:rPr>
        <w:t>semaphores,</w:t>
      </w:r>
      <w:r>
        <w:rPr>
          <w:spacing w:val="-3"/>
          <w:sz w:val="28"/>
        </w:rPr>
        <w:t xml:space="preserve"> </w:t>
      </w:r>
      <w:r>
        <w:rPr>
          <w:sz w:val="28"/>
        </w:rPr>
        <w:t>threads,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other</w:t>
      </w:r>
      <w:r>
        <w:rPr>
          <w:spacing w:val="-2"/>
          <w:sz w:val="28"/>
        </w:rPr>
        <w:t xml:space="preserve"> </w:t>
      </w:r>
      <w:r>
        <w:rPr>
          <w:sz w:val="28"/>
        </w:rPr>
        <w:t>required functionalities.</w:t>
      </w:r>
    </w:p>
    <w:p>
      <w:pPr>
        <w:pStyle w:val="9"/>
        <w:numPr>
          <w:ilvl w:val="0"/>
          <w:numId w:val="19"/>
        </w:numPr>
        <w:tabs>
          <w:tab w:val="left" w:pos="1540"/>
          <w:tab w:val="left" w:pos="1541"/>
        </w:tabs>
        <w:spacing w:before="165" w:after="0" w:line="259" w:lineRule="auto"/>
        <w:ind w:left="820" w:right="1066" w:firstLine="0"/>
        <w:jc w:val="left"/>
        <w:rPr>
          <w:sz w:val="28"/>
        </w:rPr>
      </w:pPr>
      <w:r>
        <w:rPr>
          <w:sz w:val="28"/>
        </w:rPr>
        <w:t>Initialize Semaphores: Create semaphores to control access to the</w:t>
      </w:r>
      <w:r>
        <w:rPr>
          <w:spacing w:val="-67"/>
          <w:sz w:val="28"/>
        </w:rPr>
        <w:t xml:space="preserve"> </w:t>
      </w:r>
      <w:r>
        <w:rPr>
          <w:sz w:val="28"/>
        </w:rPr>
        <w:t>shared resources:</w:t>
      </w:r>
    </w:p>
    <w:p>
      <w:pPr>
        <w:pStyle w:val="9"/>
        <w:numPr>
          <w:ilvl w:val="1"/>
          <w:numId w:val="10"/>
        </w:numPr>
        <w:tabs>
          <w:tab w:val="left" w:pos="1540"/>
          <w:tab w:val="left" w:pos="1541"/>
        </w:tabs>
        <w:spacing w:before="159" w:after="0" w:line="259" w:lineRule="auto"/>
        <w:ind w:left="820" w:right="1027" w:firstLine="0"/>
        <w:jc w:val="left"/>
        <w:rPr>
          <w:sz w:val="28"/>
        </w:rPr>
      </w:pPr>
      <w:r>
        <w:rPr>
          <w:sz w:val="28"/>
        </w:rPr>
        <w:t>Semaphore for Readers Count: Initialize a semaphore to 1 (binary</w:t>
      </w:r>
      <w:r>
        <w:rPr>
          <w:spacing w:val="-67"/>
          <w:sz w:val="28"/>
        </w:rPr>
        <w:t xml:space="preserve"> </w:t>
      </w:r>
      <w:r>
        <w:rPr>
          <w:sz w:val="28"/>
        </w:rPr>
        <w:t>semaphore).</w:t>
      </w:r>
    </w:p>
    <w:p>
      <w:pPr>
        <w:pStyle w:val="9"/>
        <w:numPr>
          <w:ilvl w:val="1"/>
          <w:numId w:val="10"/>
        </w:numPr>
        <w:tabs>
          <w:tab w:val="left" w:pos="1540"/>
          <w:tab w:val="left" w:pos="1541"/>
        </w:tabs>
        <w:spacing w:before="160" w:after="0" w:line="259" w:lineRule="auto"/>
        <w:ind w:left="820" w:right="1106" w:firstLine="0"/>
        <w:jc w:val="left"/>
        <w:rPr>
          <w:sz w:val="28"/>
        </w:rPr>
      </w:pPr>
      <w:r>
        <w:rPr>
          <w:sz w:val="28"/>
        </w:rPr>
        <w:t>Semaphore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10"/>
          <w:sz w:val="28"/>
        </w:rPr>
        <w:t xml:space="preserve"> </w:t>
      </w:r>
      <w:r>
        <w:rPr>
          <w:sz w:val="28"/>
        </w:rPr>
        <w:t>Writers</w:t>
      </w:r>
      <w:r>
        <w:rPr>
          <w:spacing w:val="-4"/>
          <w:sz w:val="28"/>
        </w:rPr>
        <w:t xml:space="preserve"> </w:t>
      </w:r>
      <w:r>
        <w:rPr>
          <w:sz w:val="28"/>
        </w:rPr>
        <w:t>Count:</w:t>
      </w:r>
      <w:r>
        <w:rPr>
          <w:spacing w:val="-3"/>
          <w:sz w:val="28"/>
        </w:rPr>
        <w:t xml:space="preserve"> </w:t>
      </w:r>
      <w:r>
        <w:rPr>
          <w:sz w:val="28"/>
        </w:rPr>
        <w:t>Initialize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semaphore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8"/>
          <w:sz w:val="28"/>
        </w:rPr>
        <w:t xml:space="preserve"> </w:t>
      </w:r>
      <w:r>
        <w:rPr>
          <w:sz w:val="28"/>
        </w:rPr>
        <w:t>1</w:t>
      </w:r>
      <w:r>
        <w:rPr>
          <w:spacing w:val="-3"/>
          <w:sz w:val="28"/>
        </w:rPr>
        <w:t xml:space="preserve"> </w:t>
      </w:r>
      <w:r>
        <w:rPr>
          <w:sz w:val="28"/>
        </w:rPr>
        <w:t>(binary</w:t>
      </w:r>
      <w:r>
        <w:rPr>
          <w:spacing w:val="-67"/>
          <w:sz w:val="28"/>
        </w:rPr>
        <w:t xml:space="preserve"> </w:t>
      </w:r>
      <w:r>
        <w:rPr>
          <w:sz w:val="28"/>
        </w:rPr>
        <w:t>semaphore).</w:t>
      </w:r>
    </w:p>
    <w:p>
      <w:pPr>
        <w:pStyle w:val="9"/>
        <w:numPr>
          <w:ilvl w:val="1"/>
          <w:numId w:val="10"/>
        </w:numPr>
        <w:tabs>
          <w:tab w:val="left" w:pos="1540"/>
          <w:tab w:val="left" w:pos="1541"/>
        </w:tabs>
        <w:spacing w:before="161" w:after="0" w:line="256" w:lineRule="auto"/>
        <w:ind w:left="820" w:right="837" w:firstLine="0"/>
        <w:jc w:val="left"/>
        <w:rPr>
          <w:sz w:val="28"/>
        </w:rPr>
      </w:pPr>
      <w:r>
        <w:rPr>
          <w:sz w:val="28"/>
        </w:rPr>
        <w:t>Semaphore</w:t>
      </w:r>
      <w:r>
        <w:rPr>
          <w:spacing w:val="-7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Readers</w:t>
      </w:r>
      <w:r>
        <w:rPr>
          <w:spacing w:val="-10"/>
          <w:sz w:val="28"/>
        </w:rPr>
        <w:t xml:space="preserve"> </w:t>
      </w:r>
      <w:r>
        <w:rPr>
          <w:sz w:val="28"/>
        </w:rPr>
        <w:t>Waiting:</w:t>
      </w:r>
      <w:r>
        <w:rPr>
          <w:spacing w:val="-5"/>
          <w:sz w:val="28"/>
        </w:rPr>
        <w:t xml:space="preserve"> </w:t>
      </w:r>
      <w:r>
        <w:rPr>
          <w:sz w:val="28"/>
        </w:rPr>
        <w:t>Initialize</w:t>
      </w:r>
      <w:r>
        <w:rPr>
          <w:spacing w:val="-9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semaphore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1</w:t>
      </w:r>
      <w:r>
        <w:rPr>
          <w:spacing w:val="-6"/>
          <w:sz w:val="28"/>
        </w:rPr>
        <w:t xml:space="preserve"> </w:t>
      </w:r>
      <w:r>
        <w:rPr>
          <w:sz w:val="28"/>
        </w:rPr>
        <w:t>(binary</w:t>
      </w:r>
      <w:r>
        <w:rPr>
          <w:spacing w:val="-67"/>
          <w:sz w:val="28"/>
        </w:rPr>
        <w:t xml:space="preserve"> </w:t>
      </w:r>
      <w:r>
        <w:rPr>
          <w:sz w:val="28"/>
        </w:rPr>
        <w:t>semaphore).</w:t>
      </w:r>
    </w:p>
    <w:p>
      <w:pPr>
        <w:pStyle w:val="9"/>
        <w:numPr>
          <w:ilvl w:val="1"/>
          <w:numId w:val="10"/>
        </w:numPr>
        <w:tabs>
          <w:tab w:val="left" w:pos="1540"/>
          <w:tab w:val="left" w:pos="1541"/>
        </w:tabs>
        <w:spacing w:before="165" w:after="0" w:line="259" w:lineRule="auto"/>
        <w:ind w:left="820" w:right="915" w:firstLine="0"/>
        <w:jc w:val="left"/>
        <w:rPr>
          <w:sz w:val="28"/>
        </w:rPr>
      </w:pPr>
      <w:r>
        <w:rPr>
          <w:sz w:val="28"/>
        </w:rPr>
        <w:t>Semaphore</w:t>
      </w:r>
      <w:r>
        <w:rPr>
          <w:spacing w:val="-8"/>
          <w:sz w:val="28"/>
        </w:rPr>
        <w:t xml:space="preserve"> </w:t>
      </w:r>
      <w:r>
        <w:rPr>
          <w:sz w:val="28"/>
        </w:rPr>
        <w:t>for</w:t>
      </w:r>
      <w:r>
        <w:rPr>
          <w:spacing w:val="-12"/>
          <w:sz w:val="28"/>
        </w:rPr>
        <w:t xml:space="preserve"> </w:t>
      </w:r>
      <w:r>
        <w:rPr>
          <w:sz w:val="28"/>
        </w:rPr>
        <w:t>Writers</w:t>
      </w:r>
      <w:r>
        <w:rPr>
          <w:spacing w:val="-12"/>
          <w:sz w:val="28"/>
        </w:rPr>
        <w:t xml:space="preserve"> </w:t>
      </w:r>
      <w:r>
        <w:rPr>
          <w:sz w:val="28"/>
        </w:rPr>
        <w:t>Waiting:</w:t>
      </w:r>
      <w:r>
        <w:rPr>
          <w:spacing w:val="-6"/>
          <w:sz w:val="28"/>
        </w:rPr>
        <w:t xml:space="preserve"> </w:t>
      </w:r>
      <w:r>
        <w:rPr>
          <w:sz w:val="28"/>
        </w:rPr>
        <w:t>Initialize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10"/>
          <w:sz w:val="28"/>
        </w:rPr>
        <w:t xml:space="preserve"> </w:t>
      </w:r>
      <w:r>
        <w:rPr>
          <w:sz w:val="28"/>
        </w:rPr>
        <w:t>semaphore</w:t>
      </w:r>
      <w:r>
        <w:rPr>
          <w:spacing w:val="-10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1</w:t>
      </w:r>
      <w:r>
        <w:rPr>
          <w:spacing w:val="-7"/>
          <w:sz w:val="28"/>
        </w:rPr>
        <w:t xml:space="preserve"> </w:t>
      </w:r>
      <w:r>
        <w:rPr>
          <w:sz w:val="28"/>
        </w:rPr>
        <w:t>(binary</w:t>
      </w:r>
      <w:r>
        <w:rPr>
          <w:spacing w:val="-67"/>
          <w:sz w:val="28"/>
        </w:rPr>
        <w:t xml:space="preserve"> </w:t>
      </w:r>
      <w:r>
        <w:rPr>
          <w:sz w:val="28"/>
        </w:rPr>
        <w:t>semaphore).</w:t>
      </w:r>
    </w:p>
    <w:p>
      <w:pPr>
        <w:pStyle w:val="9"/>
        <w:numPr>
          <w:ilvl w:val="1"/>
          <w:numId w:val="10"/>
        </w:numPr>
        <w:tabs>
          <w:tab w:val="left" w:pos="1540"/>
          <w:tab w:val="left" w:pos="1541"/>
        </w:tabs>
        <w:spacing w:before="159" w:after="0" w:line="259" w:lineRule="auto"/>
        <w:ind w:left="820" w:right="1951" w:firstLine="0"/>
        <w:jc w:val="left"/>
        <w:rPr>
          <w:sz w:val="28"/>
        </w:rPr>
      </w:pPr>
      <w:r>
        <w:rPr>
          <w:sz w:val="28"/>
        </w:rPr>
        <w:t>Semaphore for Mutex: Initialize a semaphore to 1 (binary</w:t>
      </w:r>
      <w:r>
        <w:rPr>
          <w:spacing w:val="-67"/>
          <w:sz w:val="28"/>
        </w:rPr>
        <w:t xml:space="preserve"> </w:t>
      </w:r>
      <w:r>
        <w:rPr>
          <w:sz w:val="28"/>
        </w:rPr>
        <w:t>semaphore).</w:t>
      </w:r>
    </w:p>
    <w:p>
      <w:pPr>
        <w:pStyle w:val="9"/>
        <w:numPr>
          <w:ilvl w:val="0"/>
          <w:numId w:val="19"/>
        </w:numPr>
        <w:tabs>
          <w:tab w:val="left" w:pos="1540"/>
          <w:tab w:val="left" w:pos="1541"/>
        </w:tabs>
        <w:spacing w:before="160" w:after="0" w:line="259" w:lineRule="auto"/>
        <w:ind w:left="820" w:right="1352" w:firstLine="0"/>
        <w:jc w:val="left"/>
        <w:rPr>
          <w:sz w:val="28"/>
        </w:rPr>
      </w:pPr>
      <w:r>
        <w:rPr>
          <w:sz w:val="28"/>
        </w:rPr>
        <w:t>Reader</w:t>
      </w:r>
      <w:r>
        <w:rPr>
          <w:spacing w:val="-4"/>
          <w:sz w:val="28"/>
        </w:rPr>
        <w:t xml:space="preserve"> </w:t>
      </w:r>
      <w:r>
        <w:rPr>
          <w:sz w:val="28"/>
        </w:rPr>
        <w:t>Function:</w:t>
      </w:r>
      <w:r>
        <w:rPr>
          <w:spacing w:val="-2"/>
          <w:sz w:val="28"/>
        </w:rPr>
        <w:t xml:space="preserve"> </w:t>
      </w:r>
      <w:r>
        <w:rPr>
          <w:sz w:val="28"/>
        </w:rPr>
        <w:t>Create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function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readers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execute.</w:t>
      </w:r>
      <w:r>
        <w:rPr>
          <w:spacing w:val="-9"/>
          <w:sz w:val="28"/>
        </w:rPr>
        <w:t xml:space="preserve"> </w:t>
      </w:r>
      <w:r>
        <w:rPr>
          <w:sz w:val="28"/>
        </w:rPr>
        <w:t>This</w:t>
      </w:r>
      <w:r>
        <w:rPr>
          <w:spacing w:val="-67"/>
          <w:sz w:val="28"/>
        </w:rPr>
        <w:t xml:space="preserve"> </w:t>
      </w:r>
      <w:r>
        <w:rPr>
          <w:sz w:val="28"/>
        </w:rPr>
        <w:t>function should handle the logic for readers accessing the shared</w:t>
      </w:r>
      <w:r>
        <w:rPr>
          <w:spacing w:val="1"/>
          <w:sz w:val="28"/>
        </w:rPr>
        <w:t xml:space="preserve"> </w:t>
      </w:r>
      <w:r>
        <w:rPr>
          <w:sz w:val="28"/>
        </w:rPr>
        <w:t>resource.</w:t>
      </w:r>
    </w:p>
    <w:p>
      <w:pPr>
        <w:pStyle w:val="9"/>
        <w:numPr>
          <w:ilvl w:val="0"/>
          <w:numId w:val="19"/>
        </w:numPr>
        <w:tabs>
          <w:tab w:val="left" w:pos="1540"/>
          <w:tab w:val="left" w:pos="1541"/>
        </w:tabs>
        <w:spacing w:before="159" w:after="0" w:line="259" w:lineRule="auto"/>
        <w:ind w:left="820" w:right="829" w:firstLine="0"/>
        <w:jc w:val="left"/>
        <w:rPr>
          <w:sz w:val="28"/>
        </w:rPr>
      </w:pPr>
      <w:r>
        <w:rPr>
          <w:sz w:val="28"/>
        </w:rPr>
        <w:t>Writer Function: Create a function for writers to execute. This</w:t>
      </w:r>
      <w:r>
        <w:rPr>
          <w:spacing w:val="1"/>
          <w:sz w:val="28"/>
        </w:rPr>
        <w:t xml:space="preserve"> </w:t>
      </w:r>
      <w:r>
        <w:rPr>
          <w:sz w:val="28"/>
        </w:rPr>
        <w:t>function</w:t>
      </w:r>
      <w:r>
        <w:rPr>
          <w:spacing w:val="-6"/>
          <w:sz w:val="28"/>
        </w:rPr>
        <w:t xml:space="preserve"> </w:t>
      </w:r>
      <w:r>
        <w:rPr>
          <w:sz w:val="28"/>
        </w:rPr>
        <w:t>should</w:t>
      </w:r>
      <w:r>
        <w:rPr>
          <w:spacing w:val="-2"/>
          <w:sz w:val="28"/>
        </w:rPr>
        <w:t xml:space="preserve"> </w:t>
      </w:r>
      <w:r>
        <w:rPr>
          <w:sz w:val="28"/>
        </w:rPr>
        <w:t>handle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logic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writers</w:t>
      </w:r>
      <w:r>
        <w:rPr>
          <w:spacing w:val="-4"/>
          <w:sz w:val="28"/>
        </w:rPr>
        <w:t xml:space="preserve"> </w:t>
      </w:r>
      <w:r>
        <w:rPr>
          <w:sz w:val="28"/>
        </w:rPr>
        <w:t>accessing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shared</w:t>
      </w:r>
      <w:r>
        <w:rPr>
          <w:spacing w:val="-4"/>
          <w:sz w:val="28"/>
        </w:rPr>
        <w:t xml:space="preserve"> </w:t>
      </w:r>
      <w:r>
        <w:rPr>
          <w:sz w:val="28"/>
        </w:rPr>
        <w:t>resource.</w:t>
      </w:r>
    </w:p>
    <w:p>
      <w:pPr>
        <w:pStyle w:val="9"/>
        <w:numPr>
          <w:ilvl w:val="0"/>
          <w:numId w:val="19"/>
        </w:numPr>
        <w:tabs>
          <w:tab w:val="left" w:pos="1540"/>
          <w:tab w:val="left" w:pos="1541"/>
        </w:tabs>
        <w:spacing w:before="159" w:after="0" w:line="259" w:lineRule="auto"/>
        <w:ind w:left="820" w:right="968" w:firstLine="0"/>
        <w:jc w:val="left"/>
        <w:rPr>
          <w:sz w:val="28"/>
        </w:rPr>
      </w:pPr>
      <w:r>
        <w:rPr>
          <w:sz w:val="28"/>
        </w:rPr>
        <w:t>Implement Reader-Writer Logic: Inside the reader and writer</w:t>
      </w:r>
      <w:r>
        <w:rPr>
          <w:spacing w:val="1"/>
          <w:sz w:val="28"/>
        </w:rPr>
        <w:t xml:space="preserve"> </w:t>
      </w:r>
      <w:r>
        <w:rPr>
          <w:sz w:val="28"/>
        </w:rPr>
        <w:t>functions, implement the logic that ensures proper synchronization using</w:t>
      </w:r>
      <w:r>
        <w:rPr>
          <w:spacing w:val="-67"/>
          <w:sz w:val="28"/>
        </w:rPr>
        <w:t xml:space="preserve"> </w:t>
      </w:r>
      <w:r>
        <w:rPr>
          <w:sz w:val="28"/>
        </w:rPr>
        <w:t>semaphores. Readers should check and update the readers count</w:t>
      </w:r>
      <w:r>
        <w:rPr>
          <w:spacing w:val="1"/>
          <w:sz w:val="28"/>
        </w:rPr>
        <w:t xml:space="preserve"> </w:t>
      </w:r>
      <w:r>
        <w:rPr>
          <w:sz w:val="28"/>
        </w:rPr>
        <w:t>semaphore and writers should check and update the writers count</w:t>
      </w:r>
      <w:r>
        <w:rPr>
          <w:spacing w:val="1"/>
          <w:sz w:val="28"/>
        </w:rPr>
        <w:t xml:space="preserve"> </w:t>
      </w:r>
      <w:r>
        <w:rPr>
          <w:sz w:val="28"/>
        </w:rPr>
        <w:t>semaphore.</w:t>
      </w:r>
    </w:p>
    <w:p>
      <w:pPr>
        <w:pStyle w:val="9"/>
        <w:numPr>
          <w:ilvl w:val="0"/>
          <w:numId w:val="19"/>
        </w:numPr>
        <w:tabs>
          <w:tab w:val="left" w:pos="1540"/>
          <w:tab w:val="left" w:pos="1541"/>
        </w:tabs>
        <w:spacing w:before="160" w:after="0" w:line="259" w:lineRule="auto"/>
        <w:ind w:left="820" w:right="1026" w:firstLine="0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10"/>
          <w:sz w:val="28"/>
        </w:rPr>
        <w:t xml:space="preserve"> </w:t>
      </w:r>
      <w:r>
        <w:rPr>
          <w:sz w:val="28"/>
        </w:rPr>
        <w:t>Threads: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your</w:t>
      </w:r>
      <w:r>
        <w:rPr>
          <w:spacing w:val="-3"/>
          <w:sz w:val="28"/>
        </w:rPr>
        <w:t xml:space="preserve"> </w:t>
      </w:r>
      <w:r>
        <w:rPr>
          <w:sz w:val="28"/>
        </w:rPr>
        <w:t>main</w:t>
      </w:r>
      <w:r>
        <w:rPr>
          <w:spacing w:val="-3"/>
          <w:sz w:val="28"/>
        </w:rPr>
        <w:t xml:space="preserve"> </w:t>
      </w:r>
      <w:r>
        <w:rPr>
          <w:sz w:val="28"/>
        </w:rPr>
        <w:t>function,</w:t>
      </w:r>
      <w:r>
        <w:rPr>
          <w:spacing w:val="-4"/>
          <w:sz w:val="28"/>
        </w:rPr>
        <w:t xml:space="preserve"> </w:t>
      </w:r>
      <w:r>
        <w:rPr>
          <w:sz w:val="28"/>
        </w:rPr>
        <w:t>create</w:t>
      </w:r>
      <w:r>
        <w:rPr>
          <w:spacing w:val="-4"/>
          <w:sz w:val="28"/>
        </w:rPr>
        <w:t xml:space="preserve"> </w:t>
      </w:r>
      <w:r>
        <w:rPr>
          <w:sz w:val="28"/>
        </w:rPr>
        <w:t>multiple</w:t>
      </w:r>
      <w:r>
        <w:rPr>
          <w:spacing w:val="-3"/>
          <w:sz w:val="28"/>
        </w:rPr>
        <w:t xml:space="preserve"> </w:t>
      </w:r>
      <w:r>
        <w:rPr>
          <w:sz w:val="28"/>
        </w:rPr>
        <w:t>threads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67"/>
          <w:sz w:val="28"/>
        </w:rPr>
        <w:t xml:space="preserve"> </w:t>
      </w:r>
      <w:r>
        <w:rPr>
          <w:sz w:val="28"/>
        </w:rPr>
        <w:t>readers and</w:t>
      </w:r>
      <w:r>
        <w:rPr>
          <w:spacing w:val="1"/>
          <w:sz w:val="28"/>
        </w:rPr>
        <w:t xml:space="preserve"> </w:t>
      </w:r>
      <w:r>
        <w:rPr>
          <w:sz w:val="28"/>
        </w:rPr>
        <w:t>writers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simulate concurrent</w:t>
      </w:r>
      <w:r>
        <w:rPr>
          <w:spacing w:val="1"/>
          <w:sz w:val="28"/>
        </w:rPr>
        <w:t xml:space="preserve"> </w:t>
      </w:r>
      <w:r>
        <w:rPr>
          <w:sz w:val="28"/>
        </w:rPr>
        <w:t>access.</w:t>
      </w:r>
    </w:p>
    <w:p>
      <w:pPr>
        <w:pStyle w:val="9"/>
        <w:numPr>
          <w:ilvl w:val="0"/>
          <w:numId w:val="19"/>
        </w:numPr>
        <w:tabs>
          <w:tab w:val="left" w:pos="1540"/>
          <w:tab w:val="left" w:pos="1541"/>
        </w:tabs>
        <w:spacing w:before="159" w:after="0" w:line="259" w:lineRule="auto"/>
        <w:ind w:left="820" w:right="895" w:firstLine="0"/>
        <w:jc w:val="left"/>
        <w:rPr>
          <w:sz w:val="28"/>
        </w:rPr>
      </w:pPr>
      <w:r>
        <w:rPr>
          <w:sz w:val="28"/>
        </w:rPr>
        <w:t>Join</w:t>
      </w:r>
      <w:r>
        <w:rPr>
          <w:spacing w:val="-8"/>
          <w:sz w:val="28"/>
        </w:rPr>
        <w:t xml:space="preserve"> </w:t>
      </w:r>
      <w:r>
        <w:rPr>
          <w:sz w:val="28"/>
        </w:rPr>
        <w:t>Threads:</w:t>
      </w:r>
      <w:r>
        <w:rPr>
          <w:spacing w:val="-2"/>
          <w:sz w:val="28"/>
        </w:rPr>
        <w:t xml:space="preserve"> </w:t>
      </w:r>
      <w:r>
        <w:rPr>
          <w:sz w:val="28"/>
        </w:rPr>
        <w:t>Use</w:t>
      </w:r>
      <w:r>
        <w:rPr>
          <w:spacing w:val="-3"/>
          <w:sz w:val="28"/>
        </w:rPr>
        <w:t xml:space="preserve"> </w:t>
      </w:r>
      <w:r>
        <w:rPr>
          <w:sz w:val="28"/>
        </w:rPr>
        <w:t>thread</w:t>
      </w:r>
      <w:r>
        <w:rPr>
          <w:spacing w:val="-5"/>
          <w:sz w:val="28"/>
        </w:rPr>
        <w:t xml:space="preserve"> </w:t>
      </w:r>
      <w:r>
        <w:rPr>
          <w:sz w:val="28"/>
        </w:rPr>
        <w:t>joining</w:t>
      </w:r>
      <w:r>
        <w:rPr>
          <w:spacing w:val="-2"/>
          <w:sz w:val="28"/>
        </w:rPr>
        <w:t xml:space="preserve"> </w:t>
      </w:r>
      <w:r>
        <w:rPr>
          <w:sz w:val="28"/>
        </w:rPr>
        <w:t>functions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wait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all</w:t>
      </w:r>
      <w:r>
        <w:rPr>
          <w:spacing w:val="-5"/>
          <w:sz w:val="28"/>
        </w:rPr>
        <w:t xml:space="preserve"> </w:t>
      </w:r>
      <w:r>
        <w:rPr>
          <w:sz w:val="28"/>
        </w:rPr>
        <w:t>threads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67"/>
          <w:sz w:val="28"/>
        </w:rPr>
        <w:t xml:space="preserve"> </w:t>
      </w:r>
      <w:r>
        <w:rPr>
          <w:sz w:val="28"/>
        </w:rPr>
        <w:t>complete</w:t>
      </w:r>
      <w:r>
        <w:rPr>
          <w:spacing w:val="-4"/>
          <w:sz w:val="28"/>
        </w:rPr>
        <w:t xml:space="preserve"> </w:t>
      </w:r>
      <w:r>
        <w:rPr>
          <w:sz w:val="28"/>
        </w:rPr>
        <w:t>their execution.</w:t>
      </w:r>
    </w:p>
    <w:p>
      <w:pPr>
        <w:pStyle w:val="9"/>
        <w:numPr>
          <w:ilvl w:val="0"/>
          <w:numId w:val="19"/>
        </w:numPr>
        <w:tabs>
          <w:tab w:val="left" w:pos="1540"/>
          <w:tab w:val="left" w:pos="1541"/>
        </w:tabs>
        <w:spacing w:before="159" w:after="0" w:line="259" w:lineRule="auto"/>
        <w:ind w:left="820" w:right="1422" w:firstLine="0"/>
        <w:jc w:val="left"/>
        <w:rPr>
          <w:sz w:val="28"/>
        </w:rPr>
      </w:pPr>
      <w:r>
        <w:rPr>
          <w:sz w:val="28"/>
        </w:rPr>
        <w:t>Clean Up: Destroy the semaphores and perform any necessary</w:t>
      </w:r>
      <w:r>
        <w:rPr>
          <w:spacing w:val="-67"/>
          <w:sz w:val="28"/>
        </w:rPr>
        <w:t xml:space="preserve"> </w:t>
      </w:r>
      <w:r>
        <w:rPr>
          <w:sz w:val="28"/>
        </w:rPr>
        <w:t>clean-up</w:t>
      </w:r>
      <w:r>
        <w:rPr>
          <w:spacing w:val="-4"/>
          <w:sz w:val="28"/>
        </w:rPr>
        <w:t xml:space="preserve"> </w:t>
      </w:r>
      <w:r>
        <w:rPr>
          <w:sz w:val="28"/>
        </w:rPr>
        <w:t>operations</w:t>
      </w:r>
      <w:r>
        <w:rPr>
          <w:spacing w:val="-3"/>
          <w:sz w:val="28"/>
        </w:rPr>
        <w:t xml:space="preserve"> </w:t>
      </w:r>
      <w:r>
        <w:rPr>
          <w:sz w:val="28"/>
        </w:rPr>
        <w:t>before</w:t>
      </w:r>
      <w:r>
        <w:rPr>
          <w:spacing w:val="-1"/>
          <w:sz w:val="28"/>
        </w:rPr>
        <w:t xml:space="preserve"> </w:t>
      </w:r>
      <w:r>
        <w:rPr>
          <w:sz w:val="28"/>
        </w:rPr>
        <w:t>exiting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program.</w:t>
      </w:r>
    </w:p>
    <w:p>
      <w:pPr>
        <w:spacing w:after="0" w:line="259" w:lineRule="auto"/>
        <w:jc w:val="left"/>
        <w:rPr>
          <w:sz w:val="28"/>
        </w:rPr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3"/>
        <w:spacing w:before="62"/>
      </w:pPr>
      <w:r>
        <w:t>PROGRAM</w:t>
      </w:r>
      <w:r>
        <w:rPr>
          <w:spacing w:val="-3"/>
        </w:rPr>
        <w:t xml:space="preserve"> </w:t>
      </w:r>
      <w:r>
        <w:t>:</w:t>
      </w:r>
    </w:p>
    <w:p>
      <w:pPr>
        <w:pStyle w:val="6"/>
        <w:spacing w:before="184" w:line="379" w:lineRule="auto"/>
        <w:ind w:left="820" w:right="6347"/>
      </w:pPr>
      <w:r>
        <w:t>#include &lt;stdio.h&gt;</w:t>
      </w:r>
      <w:r>
        <w:rPr>
          <w:spacing w:val="1"/>
        </w:rPr>
        <w:t xml:space="preserve"> </w:t>
      </w:r>
      <w:r>
        <w:t>#include &lt;pthread.h&gt;</w:t>
      </w:r>
      <w:r>
        <w:rPr>
          <w:spacing w:val="1"/>
        </w:rPr>
        <w:t xml:space="preserve"> </w:t>
      </w:r>
      <w:r>
        <w:t>#include</w:t>
      </w:r>
      <w:r>
        <w:rPr>
          <w:spacing w:val="-10"/>
        </w:rPr>
        <w:t xml:space="preserve"> </w:t>
      </w:r>
      <w:r>
        <w:t>&lt;semaphore.h&gt;</w:t>
      </w:r>
    </w:p>
    <w:p>
      <w:pPr>
        <w:pStyle w:val="6"/>
        <w:spacing w:before="10"/>
        <w:rPr>
          <w:sz w:val="43"/>
        </w:rPr>
      </w:pPr>
    </w:p>
    <w:p>
      <w:pPr>
        <w:pStyle w:val="6"/>
        <w:ind w:left="820"/>
      </w:pPr>
      <w:r>
        <w:t>sem_t</w:t>
      </w:r>
      <w:r>
        <w:rPr>
          <w:spacing w:val="-3"/>
        </w:rPr>
        <w:t xml:space="preserve"> </w:t>
      </w:r>
      <w:r>
        <w:t>mutex,</w:t>
      </w:r>
      <w:r>
        <w:rPr>
          <w:spacing w:val="-5"/>
        </w:rPr>
        <w:t xml:space="preserve"> </w:t>
      </w:r>
      <w:r>
        <w:t>writeBlock;</w:t>
      </w:r>
    </w:p>
    <w:p>
      <w:pPr>
        <w:pStyle w:val="6"/>
        <w:spacing w:before="187"/>
        <w:ind w:left="820"/>
      </w:pPr>
      <w:r>
        <w:t>int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0,</w:t>
      </w:r>
      <w:r>
        <w:rPr>
          <w:spacing w:val="-3"/>
        </w:rPr>
        <w:t xml:space="preserve"> </w:t>
      </w:r>
      <w:r>
        <w:t>readersCount =</w:t>
      </w:r>
      <w:r>
        <w:rPr>
          <w:spacing w:val="-2"/>
        </w:rPr>
        <w:t xml:space="preserve"> </w:t>
      </w:r>
      <w:r>
        <w:t>0;</w:t>
      </w:r>
    </w:p>
    <w:p>
      <w:pPr>
        <w:pStyle w:val="6"/>
        <w:rPr>
          <w:sz w:val="30"/>
        </w:rPr>
      </w:pPr>
    </w:p>
    <w:p>
      <w:pPr>
        <w:pStyle w:val="6"/>
        <w:spacing w:before="4"/>
        <w:rPr>
          <w:sz w:val="30"/>
        </w:rPr>
      </w:pPr>
    </w:p>
    <w:p>
      <w:pPr>
        <w:pStyle w:val="6"/>
        <w:spacing w:line="376" w:lineRule="auto"/>
        <w:ind w:left="1540" w:right="6246" w:hanging="720"/>
      </w:pPr>
      <w:r>
        <w:t>void *reader(void *arg) {</w:t>
      </w:r>
      <w:r>
        <w:rPr>
          <w:spacing w:val="-68"/>
        </w:rPr>
        <w:t xml:space="preserve"> </w:t>
      </w:r>
      <w:r>
        <w:t>int i=0;</w:t>
      </w:r>
    </w:p>
    <w:p>
      <w:pPr>
        <w:pStyle w:val="6"/>
        <w:spacing w:before="2" w:line="379" w:lineRule="auto"/>
        <w:ind w:left="1377" w:right="6297" w:hanging="279"/>
      </w:pPr>
      <w:r>
        <w:t>while (i&lt;10) {</w:t>
      </w:r>
      <w:r>
        <w:rPr>
          <w:spacing w:val="1"/>
        </w:rPr>
        <w:t xml:space="preserve"> </w:t>
      </w:r>
      <w:r>
        <w:t>sem_wait(&amp;mutex);</w:t>
      </w:r>
      <w:r>
        <w:rPr>
          <w:spacing w:val="-67"/>
        </w:rPr>
        <w:t xml:space="preserve"> </w:t>
      </w:r>
      <w:r>
        <w:t>readersCount++;</w:t>
      </w:r>
    </w:p>
    <w:p>
      <w:pPr>
        <w:pStyle w:val="6"/>
        <w:spacing w:line="376" w:lineRule="auto"/>
        <w:ind w:left="1658" w:right="5472" w:hanging="281"/>
      </w:pPr>
      <w:r>
        <w:t>if (readersCount == 1) {</w:t>
      </w:r>
      <w:r>
        <w:rPr>
          <w:spacing w:val="1"/>
        </w:rPr>
        <w:t xml:space="preserve"> </w:t>
      </w:r>
      <w:r>
        <w:t>sem_wait(&amp;writeBlock);</w:t>
      </w:r>
    </w:p>
    <w:p>
      <w:pPr>
        <w:pStyle w:val="6"/>
        <w:spacing w:before="2"/>
        <w:ind w:left="1377"/>
      </w:pPr>
      <w:r>
        <w:rPr>
          <w:w w:val="100"/>
        </w:rPr>
        <w:t>}</w:t>
      </w:r>
    </w:p>
    <w:p>
      <w:pPr>
        <w:pStyle w:val="6"/>
        <w:spacing w:before="185"/>
        <w:ind w:left="1377"/>
      </w:pPr>
      <w:r>
        <w:t>sem_post(&amp;mutex);</w:t>
      </w:r>
    </w:p>
    <w:p>
      <w:pPr>
        <w:pStyle w:val="6"/>
        <w:rPr>
          <w:sz w:val="30"/>
        </w:rPr>
      </w:pPr>
    </w:p>
    <w:p>
      <w:pPr>
        <w:pStyle w:val="6"/>
        <w:spacing w:before="3"/>
        <w:rPr>
          <w:sz w:val="30"/>
        </w:rPr>
      </w:pPr>
    </w:p>
    <w:p>
      <w:pPr>
        <w:pStyle w:val="6"/>
        <w:ind w:left="1377"/>
      </w:pPr>
      <w:r>
        <w:t>//</w:t>
      </w:r>
      <w:r>
        <w:rPr>
          <w:spacing w:val="-1"/>
        </w:rPr>
        <w:t xml:space="preserve"> </w:t>
      </w:r>
      <w:r>
        <w:t>Reading</w:t>
      </w:r>
      <w:r>
        <w:rPr>
          <w:spacing w:val="-1"/>
        </w:rPr>
        <w:t xml:space="preserve"> </w:t>
      </w:r>
      <w:r>
        <w:t>operation</w:t>
      </w:r>
    </w:p>
    <w:p>
      <w:pPr>
        <w:pStyle w:val="6"/>
        <w:spacing w:before="184"/>
        <w:ind w:left="1377"/>
      </w:pPr>
      <w:r>
        <w:t>printf("Reader</w:t>
      </w:r>
      <w:r>
        <w:rPr>
          <w:spacing w:val="-3"/>
        </w:rPr>
        <w:t xml:space="preserve"> </w:t>
      </w:r>
      <w:r>
        <w:t>reads</w:t>
      </w:r>
      <w:r>
        <w:rPr>
          <w:spacing w:val="-1"/>
        </w:rPr>
        <w:t xml:space="preserve"> </w:t>
      </w:r>
      <w:r>
        <w:t>data:</w:t>
      </w:r>
      <w:r>
        <w:rPr>
          <w:spacing w:val="-1"/>
        </w:rPr>
        <w:t xml:space="preserve"> </w:t>
      </w:r>
      <w:r>
        <w:t>%d\n",</w:t>
      </w:r>
      <w:r>
        <w:rPr>
          <w:spacing w:val="-2"/>
        </w:rPr>
        <w:t xml:space="preserve"> </w:t>
      </w:r>
      <w:r>
        <w:t>data);</w:t>
      </w:r>
    </w:p>
    <w:p>
      <w:pPr>
        <w:pStyle w:val="6"/>
        <w:rPr>
          <w:sz w:val="30"/>
        </w:rPr>
      </w:pPr>
    </w:p>
    <w:p>
      <w:pPr>
        <w:pStyle w:val="6"/>
        <w:spacing w:before="4"/>
        <w:rPr>
          <w:sz w:val="30"/>
        </w:rPr>
      </w:pPr>
    </w:p>
    <w:p>
      <w:pPr>
        <w:pStyle w:val="6"/>
        <w:spacing w:line="379" w:lineRule="auto"/>
        <w:ind w:left="1377" w:right="6309"/>
      </w:pPr>
      <w:r>
        <w:t>sem_wait(&amp;mutex);</w:t>
      </w:r>
      <w:r>
        <w:rPr>
          <w:spacing w:val="-67"/>
        </w:rPr>
        <w:t xml:space="preserve"> </w:t>
      </w:r>
      <w:r>
        <w:t>readersCount--;</w:t>
      </w:r>
    </w:p>
    <w:p>
      <w:pPr>
        <w:pStyle w:val="6"/>
        <w:spacing w:line="379" w:lineRule="auto"/>
        <w:ind w:left="1658" w:right="5488" w:hanging="281"/>
      </w:pPr>
      <w:r>
        <w:t>if (readersCount == 0) {</w:t>
      </w:r>
      <w:r>
        <w:rPr>
          <w:spacing w:val="1"/>
        </w:rPr>
        <w:t xml:space="preserve"> </w:t>
      </w:r>
      <w:r>
        <w:t>sem_post(&amp;writeBlock);</w:t>
      </w:r>
    </w:p>
    <w:p>
      <w:pPr>
        <w:pStyle w:val="6"/>
        <w:spacing w:line="318" w:lineRule="exact"/>
        <w:ind w:left="1377"/>
      </w:pPr>
      <w:r>
        <w:rPr>
          <w:w w:val="100"/>
        </w:rPr>
        <w:t>}</w:t>
      </w:r>
    </w:p>
    <w:p>
      <w:pPr>
        <w:pStyle w:val="6"/>
        <w:spacing w:before="184"/>
        <w:ind w:left="1377"/>
      </w:pPr>
      <w:r>
        <w:t>sem_post(&amp;mutex);</w:t>
      </w:r>
    </w:p>
    <w:p>
      <w:pPr>
        <w:spacing w:after="0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2"/>
        <w:ind w:left="1377"/>
      </w:pPr>
      <w:r>
        <w:t>i++;</w:t>
      </w:r>
    </w:p>
    <w:p>
      <w:pPr>
        <w:pStyle w:val="6"/>
        <w:spacing w:before="184"/>
        <w:ind w:left="1098"/>
      </w:pPr>
      <w:r>
        <w:rPr>
          <w:w w:val="100"/>
        </w:rPr>
        <w:t>}</w:t>
      </w:r>
    </w:p>
    <w:p>
      <w:pPr>
        <w:pStyle w:val="6"/>
        <w:spacing w:before="187"/>
        <w:ind w:left="820"/>
      </w:pPr>
      <w:r>
        <w:rPr>
          <w:w w:val="100"/>
        </w:rPr>
        <w:t>}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233" w:line="376" w:lineRule="auto"/>
        <w:ind w:left="1540" w:right="6277" w:hanging="720"/>
      </w:pPr>
      <w:r>
        <w:t>void *writer(void *arg) {</w:t>
      </w:r>
      <w:r>
        <w:rPr>
          <w:spacing w:val="-68"/>
        </w:rPr>
        <w:t xml:space="preserve"> </w:t>
      </w:r>
      <w:r>
        <w:t>int i=0;</w:t>
      </w:r>
    </w:p>
    <w:p>
      <w:pPr>
        <w:pStyle w:val="6"/>
        <w:spacing w:before="5" w:line="376" w:lineRule="auto"/>
        <w:ind w:left="1377" w:right="5753" w:hanging="279"/>
      </w:pPr>
      <w:r>
        <w:t>while (i&lt;10) {</w:t>
      </w:r>
      <w:r>
        <w:rPr>
          <w:spacing w:val="1"/>
        </w:rPr>
        <w:t xml:space="preserve"> </w:t>
      </w:r>
      <w:r>
        <w:t>sem_wait(&amp;writeBlock);</w:t>
      </w:r>
    </w:p>
    <w:p>
      <w:pPr>
        <w:pStyle w:val="6"/>
        <w:spacing w:before="5"/>
        <w:rPr>
          <w:sz w:val="44"/>
        </w:rPr>
      </w:pPr>
    </w:p>
    <w:p>
      <w:pPr>
        <w:pStyle w:val="6"/>
        <w:spacing w:line="376" w:lineRule="auto"/>
        <w:ind w:left="1377" w:right="6351"/>
      </w:pPr>
      <w:r>
        <w:t>//</w:t>
      </w:r>
      <w:r>
        <w:rPr>
          <w:spacing w:val="-14"/>
        </w:rPr>
        <w:t xml:space="preserve"> </w:t>
      </w:r>
      <w:r>
        <w:t>Writing</w:t>
      </w:r>
      <w:r>
        <w:rPr>
          <w:spacing w:val="-8"/>
        </w:rPr>
        <w:t xml:space="preserve"> </w:t>
      </w:r>
      <w:r>
        <w:t>operation</w:t>
      </w:r>
      <w:r>
        <w:rPr>
          <w:spacing w:val="-67"/>
        </w:rPr>
        <w:t xml:space="preserve"> </w:t>
      </w:r>
      <w:r>
        <w:t>data++;</w:t>
      </w:r>
    </w:p>
    <w:p>
      <w:pPr>
        <w:pStyle w:val="6"/>
        <w:spacing w:before="4"/>
        <w:ind w:left="1377"/>
      </w:pPr>
      <w:r>
        <w:t>printf("Writer</w:t>
      </w:r>
      <w:r>
        <w:rPr>
          <w:spacing w:val="-5"/>
        </w:rPr>
        <w:t xml:space="preserve"> </w:t>
      </w:r>
      <w:r>
        <w:t>writes</w:t>
      </w:r>
      <w:r>
        <w:rPr>
          <w:spacing w:val="-6"/>
        </w:rPr>
        <w:t xml:space="preserve"> </w:t>
      </w:r>
      <w:r>
        <w:t>data:</w:t>
      </w:r>
      <w:r>
        <w:rPr>
          <w:spacing w:val="-3"/>
        </w:rPr>
        <w:t xml:space="preserve"> </w:t>
      </w:r>
      <w:r>
        <w:t>%d\n",</w:t>
      </w:r>
      <w:r>
        <w:rPr>
          <w:spacing w:val="-4"/>
        </w:rPr>
        <w:t xml:space="preserve"> </w:t>
      </w:r>
      <w:r>
        <w:t>data);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233" w:line="376" w:lineRule="auto"/>
        <w:ind w:left="1377" w:right="5769"/>
      </w:pPr>
      <w:r>
        <w:t>sem_post(&amp;writeBlock);</w:t>
      </w:r>
      <w:r>
        <w:rPr>
          <w:spacing w:val="-67"/>
        </w:rPr>
        <w:t xml:space="preserve"> </w:t>
      </w:r>
      <w:r>
        <w:t>i++;</w:t>
      </w:r>
    </w:p>
    <w:p>
      <w:pPr>
        <w:pStyle w:val="6"/>
        <w:spacing w:before="5"/>
        <w:ind w:left="1098"/>
      </w:pPr>
      <w:r>
        <w:rPr>
          <w:w w:val="100"/>
        </w:rPr>
        <w:t>}</w:t>
      </w:r>
    </w:p>
    <w:p>
      <w:pPr>
        <w:pStyle w:val="6"/>
        <w:spacing w:before="184"/>
        <w:ind w:left="820"/>
      </w:pPr>
      <w:r>
        <w:rPr>
          <w:w w:val="100"/>
        </w:rPr>
        <w:t>}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234"/>
        <w:ind w:left="820"/>
      </w:pPr>
      <w:r>
        <w:t>int</w:t>
      </w:r>
      <w:r>
        <w:rPr>
          <w:spacing w:val="-1"/>
        </w:rPr>
        <w:t xml:space="preserve"> </w:t>
      </w:r>
      <w:r>
        <w:t>main()</w:t>
      </w:r>
      <w:r>
        <w:rPr>
          <w:spacing w:val="-1"/>
        </w:rPr>
        <w:t xml:space="preserve"> </w:t>
      </w:r>
      <w:r>
        <w:t>{</w:t>
      </w:r>
    </w:p>
    <w:p>
      <w:pPr>
        <w:pStyle w:val="6"/>
        <w:spacing w:before="184" w:line="379" w:lineRule="auto"/>
        <w:ind w:left="1098" w:right="5901"/>
      </w:pPr>
      <w:r>
        <w:t>pthread_t readers, writers;</w:t>
      </w:r>
      <w:r>
        <w:rPr>
          <w:spacing w:val="-67"/>
        </w:rPr>
        <w:t xml:space="preserve"> </w:t>
      </w:r>
      <w:r>
        <w:t>sem_init(&amp;mutex,</w:t>
      </w:r>
      <w:r>
        <w:rPr>
          <w:spacing w:val="-5"/>
        </w:rPr>
        <w:t xml:space="preserve"> </w:t>
      </w:r>
      <w:r>
        <w:t>0,</w:t>
      </w:r>
      <w:r>
        <w:rPr>
          <w:spacing w:val="-3"/>
        </w:rPr>
        <w:t xml:space="preserve"> </w:t>
      </w:r>
      <w:r>
        <w:t>1);</w:t>
      </w:r>
    </w:p>
    <w:p>
      <w:pPr>
        <w:pStyle w:val="6"/>
        <w:spacing w:line="379" w:lineRule="auto"/>
        <w:ind w:left="1029" w:right="3315" w:firstLine="69"/>
      </w:pPr>
      <w:r>
        <w:t>sem_init(&amp;writeBlock, 0, 1);</w:t>
      </w:r>
      <w:r>
        <w:rPr>
          <w:spacing w:val="1"/>
        </w:rPr>
        <w:t xml:space="preserve"> </w:t>
      </w:r>
      <w:r>
        <w:t>pthread_create(&amp;readers, NULL, reader, NULL);</w:t>
      </w:r>
      <w:r>
        <w:rPr>
          <w:spacing w:val="-67"/>
        </w:rPr>
        <w:t xml:space="preserve"> </w:t>
      </w:r>
      <w:r>
        <w:t>pthread_create(&amp;writers, NULL, writer, NULL);</w:t>
      </w:r>
      <w:r>
        <w:rPr>
          <w:spacing w:val="1"/>
        </w:rPr>
        <w:t xml:space="preserve"> </w:t>
      </w:r>
      <w:r>
        <w:t>pthread_join(readers, NULL);</w:t>
      </w:r>
      <w:r>
        <w:rPr>
          <w:spacing w:val="1"/>
        </w:rPr>
        <w:t xml:space="preserve"> </w:t>
      </w:r>
      <w:r>
        <w:t>pthread_join(writers, NULL);</w:t>
      </w:r>
      <w:r>
        <w:rPr>
          <w:spacing w:val="1"/>
        </w:rPr>
        <w:t xml:space="preserve"> </w:t>
      </w:r>
      <w:r>
        <w:t>sem_destroy(&amp;mutex);</w:t>
      </w:r>
    </w:p>
    <w:p>
      <w:pPr>
        <w:spacing w:after="0" w:line="379" w:lineRule="auto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2" w:line="376" w:lineRule="auto"/>
        <w:ind w:left="1077" w:right="5690" w:firstLine="21"/>
      </w:pPr>
      <w:r>
        <w:t>sem_destroy(&amp;writeBlock);</w:t>
      </w:r>
      <w:r>
        <w:rPr>
          <w:spacing w:val="-6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0;</w:t>
      </w:r>
    </w:p>
    <w:p>
      <w:pPr>
        <w:pStyle w:val="6"/>
        <w:spacing w:before="4"/>
        <w:ind w:left="820"/>
      </w:pPr>
      <w:r>
        <w:rPr>
          <w:w w:val="100"/>
        </w:rPr>
        <w:t>}</w:t>
      </w:r>
    </w:p>
    <w:p>
      <w:pPr>
        <w:spacing w:before="185"/>
        <w:ind w:left="820" w:right="0" w:firstLine="0"/>
        <w:jc w:val="left"/>
        <w:rPr>
          <w:b/>
          <w:sz w:val="28"/>
        </w:rPr>
      </w:pPr>
      <w:r>
        <w:rPr>
          <w:b/>
          <w:sz w:val="28"/>
        </w:rPr>
        <w:t>OUTPUT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:</w:t>
      </w:r>
    </w:p>
    <w:p>
      <w:pPr>
        <w:pStyle w:val="6"/>
        <w:spacing w:before="9"/>
        <w:rPr>
          <w:b/>
          <w:sz w:val="1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118110</wp:posOffset>
            </wp:positionV>
            <wp:extent cx="3635375" cy="4351020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.pn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5058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b/>
          <w:sz w:val="30"/>
        </w:rPr>
      </w:pPr>
    </w:p>
    <w:p>
      <w:pPr>
        <w:pStyle w:val="6"/>
        <w:spacing w:before="7"/>
        <w:rPr>
          <w:b/>
          <w:sz w:val="27"/>
        </w:rPr>
      </w:pPr>
    </w:p>
    <w:p>
      <w:pPr>
        <w:pStyle w:val="2"/>
        <w:numPr>
          <w:ilvl w:val="0"/>
          <w:numId w:val="18"/>
        </w:numPr>
        <w:tabs>
          <w:tab w:val="left" w:pos="580"/>
        </w:tabs>
        <w:spacing w:before="0" w:after="0" w:line="240" w:lineRule="auto"/>
        <w:ind w:left="100" w:right="1544" w:firstLine="0"/>
        <w:jc w:val="left"/>
      </w:pPr>
      <w:r>
        <w:t>Develop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</w:t>
      </w:r>
      <w:r>
        <w:rPr>
          <w:spacing w:val="-3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implement</w:t>
      </w:r>
      <w:r>
        <w:rPr>
          <w:spacing w:val="-3"/>
        </w:rPr>
        <w:t xml:space="preserve"> </w:t>
      </w:r>
      <w:r>
        <w:t>worst</w:t>
      </w:r>
      <w:r>
        <w:rPr>
          <w:spacing w:val="-4"/>
        </w:rPr>
        <w:t xml:space="preserve"> </w:t>
      </w:r>
      <w:r>
        <w:t>fit</w:t>
      </w:r>
      <w:r>
        <w:rPr>
          <w:spacing w:val="-4"/>
        </w:rPr>
        <w:t xml:space="preserve"> </w:t>
      </w:r>
      <w:r>
        <w:t>algorithm</w:t>
      </w:r>
      <w:r>
        <w:rPr>
          <w:spacing w:val="-3"/>
        </w:rPr>
        <w:t xml:space="preserve"> </w:t>
      </w:r>
      <w:r>
        <w:t>of</w:t>
      </w:r>
      <w:r>
        <w:rPr>
          <w:spacing w:val="-77"/>
        </w:rPr>
        <w:t xml:space="preserve"> </w:t>
      </w:r>
      <w:r>
        <w:t>memory</w:t>
      </w:r>
      <w:r>
        <w:rPr>
          <w:spacing w:val="-1"/>
        </w:rPr>
        <w:t xml:space="preserve"> </w:t>
      </w:r>
      <w:r>
        <w:t>management.</w:t>
      </w:r>
    </w:p>
    <w:p>
      <w:pPr>
        <w:pStyle w:val="6"/>
        <w:spacing w:before="1"/>
        <w:rPr>
          <w:b/>
        </w:rPr>
      </w:pPr>
    </w:p>
    <w:p>
      <w:pPr>
        <w:pStyle w:val="3"/>
        <w:spacing w:before="1"/>
        <w:ind w:left="100"/>
      </w:pPr>
      <w:r>
        <w:t>PROGRAM:</w:t>
      </w:r>
    </w:p>
    <w:p>
      <w:pPr>
        <w:pStyle w:val="6"/>
        <w:ind w:left="100"/>
      </w:pPr>
      <w:r>
        <w:t>#include</w:t>
      </w:r>
      <w:r>
        <w:rPr>
          <w:spacing w:val="-6"/>
        </w:rPr>
        <w:t xml:space="preserve"> </w:t>
      </w:r>
      <w:r>
        <w:t>&lt;stdio.h&gt;</w:t>
      </w:r>
    </w:p>
    <w:p>
      <w:pPr>
        <w:pStyle w:val="6"/>
        <w:spacing w:before="1"/>
      </w:pPr>
    </w:p>
    <w:p>
      <w:pPr>
        <w:pStyle w:val="6"/>
        <w:spacing w:line="480" w:lineRule="auto"/>
        <w:ind w:left="100" w:right="6241"/>
      </w:pPr>
      <w:r>
        <w:rPr>
          <w:spacing w:val="-1"/>
        </w:rPr>
        <w:t xml:space="preserve">#define MAX_MEMORY </w:t>
      </w:r>
      <w:r>
        <w:t>1000</w:t>
      </w:r>
      <w:r>
        <w:rPr>
          <w:spacing w:val="-67"/>
        </w:rPr>
        <w:t xml:space="preserve"> </w:t>
      </w:r>
      <w:r>
        <w:rPr>
          <w:spacing w:val="-1"/>
        </w:rPr>
        <w:t>int</w:t>
      </w:r>
      <w:r>
        <w:rPr>
          <w:spacing w:val="-6"/>
        </w:rPr>
        <w:t xml:space="preserve"> </w:t>
      </w:r>
      <w:r>
        <w:rPr>
          <w:spacing w:val="-1"/>
        </w:rPr>
        <w:t>memory[MAX_MEMORY];</w:t>
      </w:r>
    </w:p>
    <w:p>
      <w:pPr>
        <w:pStyle w:val="6"/>
        <w:ind w:left="100" w:right="6268"/>
      </w:pPr>
      <w:r>
        <w:t>// Function to initialize memory</w:t>
      </w:r>
      <w:r>
        <w:rPr>
          <w:spacing w:val="-67"/>
        </w:rPr>
        <w:t xml:space="preserve"> </w:t>
      </w:r>
      <w:r>
        <w:t>void</w:t>
      </w:r>
      <w:r>
        <w:rPr>
          <w:spacing w:val="-2"/>
        </w:rPr>
        <w:t xml:space="preserve"> </w:t>
      </w:r>
      <w:r>
        <w:t>initializeMemory()</w:t>
      </w:r>
      <w:r>
        <w:rPr>
          <w:spacing w:val="-1"/>
        </w:rPr>
        <w:t xml:space="preserve"> </w:t>
      </w:r>
      <w:r>
        <w:t>{</w:t>
      </w:r>
    </w:p>
    <w:p>
      <w:pPr>
        <w:pStyle w:val="6"/>
        <w:spacing w:before="1"/>
        <w:ind w:left="378"/>
      </w:pPr>
      <w:r>
        <w:t>for</w:t>
      </w:r>
      <w:r>
        <w:rPr>
          <w:spacing w:val="-5"/>
        </w:rPr>
        <w:t xml:space="preserve"> </w:t>
      </w:r>
      <w:r>
        <w:t>(int</w:t>
      </w:r>
      <w:r>
        <w:rPr>
          <w:spacing w:val="-4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MAX_MEMORY;</w:t>
      </w:r>
      <w:r>
        <w:rPr>
          <w:spacing w:val="-3"/>
        </w:rPr>
        <w:t xml:space="preserve"> </w:t>
      </w:r>
      <w:r>
        <w:t>i++)</w:t>
      </w:r>
      <w:r>
        <w:rPr>
          <w:spacing w:val="-8"/>
        </w:rPr>
        <w:t xml:space="preserve"> </w:t>
      </w:r>
      <w:r>
        <w:t>{</w:t>
      </w:r>
    </w:p>
    <w:p>
      <w:pPr>
        <w:spacing w:after="0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2" w:line="322" w:lineRule="exact"/>
        <w:ind w:left="657"/>
      </w:pPr>
      <w:r>
        <w:t>memory[i]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-1;</w:t>
      </w:r>
      <w:r>
        <w:rPr>
          <w:spacing w:val="-4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-1 indicates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memory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unallocated</w:t>
      </w:r>
    </w:p>
    <w:p>
      <w:pPr>
        <w:pStyle w:val="6"/>
        <w:spacing w:line="322" w:lineRule="exact"/>
        <w:ind w:left="378"/>
      </w:pPr>
      <w:r>
        <w:rPr>
          <w:w w:val="100"/>
        </w:rPr>
        <w:t>}</w:t>
      </w:r>
    </w:p>
    <w:p>
      <w:pPr>
        <w:pStyle w:val="6"/>
        <w:ind w:left="100"/>
      </w:pPr>
      <w:r>
        <w:rPr>
          <w:w w:val="100"/>
        </w:rPr>
        <w:t>}</w:t>
      </w:r>
    </w:p>
    <w:p>
      <w:pPr>
        <w:pStyle w:val="6"/>
        <w:spacing w:before="4"/>
        <w:rPr>
          <w:sz w:val="20"/>
        </w:rPr>
      </w:pPr>
    </w:p>
    <w:p>
      <w:pPr>
        <w:pStyle w:val="6"/>
        <w:spacing w:before="89"/>
        <w:ind w:left="100" w:right="5731"/>
      </w:pPr>
      <w:r>
        <w:t>// Function to display memory status</w:t>
      </w:r>
      <w:r>
        <w:rPr>
          <w:spacing w:val="-67"/>
        </w:rPr>
        <w:t xml:space="preserve"> </w:t>
      </w:r>
      <w:r>
        <w:t>void displayMemory()</w:t>
      </w:r>
      <w:r>
        <w:rPr>
          <w:spacing w:val="-1"/>
        </w:rPr>
        <w:t xml:space="preserve"> </w:t>
      </w:r>
      <w:r>
        <w:t>{</w:t>
      </w:r>
    </w:p>
    <w:p>
      <w:pPr>
        <w:pStyle w:val="6"/>
        <w:spacing w:line="321" w:lineRule="exact"/>
        <w:ind w:left="378"/>
      </w:pPr>
      <w:r>
        <w:t>int</w:t>
      </w:r>
      <w:r>
        <w:rPr>
          <w:spacing w:val="-2"/>
        </w:rPr>
        <w:t xml:space="preserve"> </w:t>
      </w:r>
      <w:r>
        <w:t>i, j;</w:t>
      </w:r>
    </w:p>
    <w:p>
      <w:pPr>
        <w:pStyle w:val="6"/>
        <w:ind w:left="378" w:right="6431"/>
      </w:pPr>
      <w:r>
        <w:t>int count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printf("Memory</w:t>
      </w:r>
      <w:r>
        <w:rPr>
          <w:spacing w:val="-9"/>
        </w:rPr>
        <w:t xml:space="preserve"> </w:t>
      </w:r>
      <w:r>
        <w:t>Status:\n");</w:t>
      </w:r>
    </w:p>
    <w:p>
      <w:pPr>
        <w:pStyle w:val="6"/>
        <w:spacing w:before="1"/>
      </w:pPr>
    </w:p>
    <w:p>
      <w:pPr>
        <w:pStyle w:val="6"/>
        <w:ind w:left="378"/>
      </w:pPr>
      <w:r>
        <w:t>for</w:t>
      </w:r>
      <w:r>
        <w:rPr>
          <w:spacing w:val="-6"/>
        </w:rPr>
        <w:t xml:space="preserve"> </w:t>
      </w:r>
      <w:r>
        <w:t>(i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MAX_MEMORY;</w:t>
      </w:r>
      <w:r>
        <w:rPr>
          <w:spacing w:val="-4"/>
        </w:rPr>
        <w:t xml:space="preserve"> </w:t>
      </w:r>
      <w:r>
        <w:t>i++)</w:t>
      </w:r>
      <w:r>
        <w:rPr>
          <w:spacing w:val="-5"/>
        </w:rPr>
        <w:t xml:space="preserve"> </w:t>
      </w:r>
      <w:r>
        <w:t>{</w:t>
      </w:r>
    </w:p>
    <w:p>
      <w:pPr>
        <w:pStyle w:val="6"/>
        <w:spacing w:before="1"/>
        <w:ind w:left="938" w:right="6754" w:hanging="281"/>
      </w:pPr>
      <w:r>
        <w:t>if (memory[i] == -1) {</w:t>
      </w:r>
      <w:r>
        <w:rPr>
          <w:spacing w:val="-67"/>
        </w:rPr>
        <w:t xml:space="preserve"> </w:t>
      </w:r>
      <w:r>
        <w:t>count++;</w:t>
      </w:r>
    </w:p>
    <w:p>
      <w:pPr>
        <w:pStyle w:val="6"/>
        <w:spacing w:line="321" w:lineRule="exact"/>
        <w:ind w:left="938"/>
      </w:pPr>
      <w:r>
        <w:t>j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i;</w:t>
      </w:r>
    </w:p>
    <w:p>
      <w:pPr>
        <w:pStyle w:val="6"/>
        <w:ind w:left="1218" w:right="2934" w:hanging="281"/>
      </w:pPr>
      <w:r>
        <w:t>while</w:t>
      </w:r>
      <w:r>
        <w:rPr>
          <w:spacing w:val="-4"/>
        </w:rPr>
        <w:t xml:space="preserve"> </w:t>
      </w:r>
      <w:r>
        <w:t>(memory[j]</w:t>
      </w:r>
      <w:r>
        <w:rPr>
          <w:spacing w:val="-4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-1</w:t>
      </w:r>
      <w:r>
        <w:rPr>
          <w:spacing w:val="-3"/>
        </w:rPr>
        <w:t xml:space="preserve"> </w:t>
      </w:r>
      <w:r>
        <w:t>&amp;&amp;</w:t>
      </w:r>
      <w:r>
        <w:rPr>
          <w:spacing w:val="-3"/>
        </w:rPr>
        <w:t xml:space="preserve"> </w:t>
      </w:r>
      <w:r>
        <w:t>j</w:t>
      </w:r>
      <w:r>
        <w:rPr>
          <w:spacing w:val="-4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MAX_MEMORY)</w:t>
      </w:r>
      <w:r>
        <w:rPr>
          <w:spacing w:val="-4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j++;</w:t>
      </w:r>
    </w:p>
    <w:p>
      <w:pPr>
        <w:pStyle w:val="6"/>
        <w:spacing w:line="321" w:lineRule="exact"/>
        <w:ind w:left="938"/>
      </w:pPr>
      <w:r>
        <w:rPr>
          <w:w w:val="100"/>
        </w:rPr>
        <w:t>}</w:t>
      </w:r>
    </w:p>
    <w:p>
      <w:pPr>
        <w:pStyle w:val="6"/>
        <w:spacing w:before="2"/>
        <w:ind w:left="938" w:right="3748"/>
      </w:pPr>
      <w:r>
        <w:t>printf("Free memory block %d-%d\n", i, j - 1);</w:t>
      </w:r>
      <w:r>
        <w:rPr>
          <w:spacing w:val="-67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j</w:t>
      </w:r>
      <w:r>
        <w:rPr>
          <w:spacing w:val="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1;</w:t>
      </w:r>
    </w:p>
    <w:p>
      <w:pPr>
        <w:pStyle w:val="6"/>
        <w:spacing w:line="321" w:lineRule="exact"/>
        <w:ind w:left="657"/>
      </w:pPr>
      <w:r>
        <w:rPr>
          <w:w w:val="100"/>
        </w:rPr>
        <w:t>}</w:t>
      </w:r>
    </w:p>
    <w:p>
      <w:pPr>
        <w:pStyle w:val="6"/>
        <w:ind w:left="378"/>
      </w:pPr>
      <w:r>
        <w:rPr>
          <w:w w:val="100"/>
        </w:rPr>
        <w:t>}</w:t>
      </w:r>
    </w:p>
    <w:p>
      <w:pPr>
        <w:pStyle w:val="6"/>
        <w:spacing w:before="2"/>
        <w:rPr>
          <w:sz w:val="20"/>
        </w:rPr>
      </w:pPr>
    </w:p>
    <w:p>
      <w:pPr>
        <w:pStyle w:val="6"/>
        <w:spacing w:before="89"/>
        <w:ind w:left="378"/>
      </w:pPr>
      <w:r>
        <w:t>if (count</w:t>
      </w:r>
      <w:r>
        <w:rPr>
          <w:spacing w:val="1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0) {</w:t>
      </w:r>
    </w:p>
    <w:p>
      <w:pPr>
        <w:pStyle w:val="6"/>
        <w:spacing w:before="2"/>
        <w:ind w:left="657"/>
      </w:pPr>
      <w:r>
        <w:t>printf("No</w:t>
      </w:r>
      <w:r>
        <w:rPr>
          <w:spacing w:val="-2"/>
        </w:rPr>
        <w:t xml:space="preserve"> </w:t>
      </w:r>
      <w:r>
        <w:t>free</w:t>
      </w:r>
      <w:r>
        <w:rPr>
          <w:spacing w:val="-5"/>
        </w:rPr>
        <w:t xml:space="preserve"> </w:t>
      </w:r>
      <w:r>
        <w:t>memory</w:t>
      </w:r>
      <w:r>
        <w:rPr>
          <w:spacing w:val="-1"/>
        </w:rPr>
        <w:t xml:space="preserve"> </w:t>
      </w:r>
      <w:r>
        <w:t>available.\n");</w:t>
      </w:r>
    </w:p>
    <w:p>
      <w:pPr>
        <w:pStyle w:val="6"/>
        <w:spacing w:line="322" w:lineRule="exact"/>
        <w:ind w:left="378"/>
      </w:pPr>
      <w:r>
        <w:rPr>
          <w:w w:val="100"/>
        </w:rPr>
        <w:t>}</w:t>
      </w:r>
    </w:p>
    <w:p>
      <w:pPr>
        <w:pStyle w:val="6"/>
        <w:ind w:left="100"/>
      </w:pPr>
      <w:r>
        <w:rPr>
          <w:w w:val="100"/>
        </w:rPr>
        <w:t>}</w:t>
      </w:r>
    </w:p>
    <w:p>
      <w:pPr>
        <w:pStyle w:val="6"/>
        <w:spacing w:before="2"/>
        <w:rPr>
          <w:sz w:val="20"/>
        </w:rPr>
      </w:pPr>
    </w:p>
    <w:p>
      <w:pPr>
        <w:pStyle w:val="6"/>
        <w:spacing w:before="89"/>
        <w:ind w:left="100" w:right="3507"/>
      </w:pPr>
      <w:r>
        <w:t>// Function to allocate memory using worst-fit algorithm</w:t>
      </w:r>
      <w:r>
        <w:rPr>
          <w:spacing w:val="-67"/>
        </w:rPr>
        <w:t xml:space="preserve"> </w:t>
      </w:r>
      <w:r>
        <w:t>void allocateMemory(int processId,</w:t>
      </w:r>
      <w:r>
        <w:rPr>
          <w:spacing w:val="-2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size)</w:t>
      </w:r>
      <w:r>
        <w:rPr>
          <w:spacing w:val="-1"/>
        </w:rPr>
        <w:t xml:space="preserve"> </w:t>
      </w:r>
      <w:r>
        <w:t>{</w:t>
      </w:r>
    </w:p>
    <w:p>
      <w:pPr>
        <w:pStyle w:val="6"/>
        <w:spacing w:before="2" w:line="322" w:lineRule="exact"/>
        <w:ind w:left="378"/>
      </w:pPr>
      <w:r>
        <w:t>int</w:t>
      </w:r>
      <w:r>
        <w:rPr>
          <w:spacing w:val="-3"/>
        </w:rPr>
        <w:t xml:space="preserve"> </w:t>
      </w:r>
      <w:r>
        <w:t>start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-1;</w:t>
      </w:r>
    </w:p>
    <w:p>
      <w:pPr>
        <w:pStyle w:val="6"/>
        <w:ind w:left="378"/>
      </w:pPr>
      <w:r>
        <w:t>int</w:t>
      </w:r>
      <w:r>
        <w:rPr>
          <w:spacing w:val="-4"/>
        </w:rPr>
        <w:t xml:space="preserve"> </w:t>
      </w:r>
      <w:r>
        <w:t>blockSize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</w:p>
    <w:p>
      <w:pPr>
        <w:pStyle w:val="6"/>
        <w:spacing w:before="10"/>
        <w:rPr>
          <w:sz w:val="27"/>
        </w:rPr>
      </w:pPr>
    </w:p>
    <w:p>
      <w:pPr>
        <w:pStyle w:val="6"/>
        <w:ind w:left="657" w:right="4816" w:hanging="279"/>
      </w:pPr>
      <w:r>
        <w:t>for</w:t>
      </w:r>
      <w:r>
        <w:rPr>
          <w:spacing w:val="-6"/>
        </w:rPr>
        <w:t xml:space="preserve"> </w:t>
      </w:r>
      <w:r>
        <w:t>(int</w:t>
      </w:r>
      <w:r>
        <w:rPr>
          <w:spacing w:val="-4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MAX_MEMORY;</w:t>
      </w:r>
      <w:r>
        <w:rPr>
          <w:spacing w:val="-5"/>
        </w:rPr>
        <w:t xml:space="preserve"> </w:t>
      </w:r>
      <w:r>
        <w:t>i++)</w:t>
      </w:r>
      <w:r>
        <w:rPr>
          <w:spacing w:val="-8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if (memory[i] ==</w:t>
      </w:r>
      <w:r>
        <w:rPr>
          <w:spacing w:val="1"/>
        </w:rPr>
        <w:t xml:space="preserve"> </w:t>
      </w:r>
      <w:r>
        <w:t>-1) {</w:t>
      </w:r>
    </w:p>
    <w:p>
      <w:pPr>
        <w:pStyle w:val="6"/>
        <w:ind w:left="1218" w:right="6661" w:hanging="281"/>
      </w:pPr>
      <w:r>
        <w:t>if (blockSize == 0) {</w:t>
      </w:r>
      <w:r>
        <w:rPr>
          <w:spacing w:val="-67"/>
        </w:rPr>
        <w:t xml:space="preserve"> </w:t>
      </w:r>
      <w:r>
        <w:t>start</w:t>
      </w:r>
      <w:r>
        <w:rPr>
          <w:spacing w:val="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i;</w:t>
      </w:r>
    </w:p>
    <w:p>
      <w:pPr>
        <w:pStyle w:val="6"/>
        <w:spacing w:before="2" w:line="322" w:lineRule="exact"/>
        <w:ind w:left="938"/>
      </w:pPr>
      <w:r>
        <w:rPr>
          <w:w w:val="100"/>
        </w:rPr>
        <w:t>}</w:t>
      </w:r>
    </w:p>
    <w:p>
      <w:pPr>
        <w:pStyle w:val="6"/>
        <w:spacing w:line="322" w:lineRule="exact"/>
        <w:ind w:left="938"/>
      </w:pPr>
      <w:r>
        <w:t>blockSize++;</w:t>
      </w:r>
    </w:p>
    <w:p>
      <w:pPr>
        <w:pStyle w:val="6"/>
        <w:spacing w:line="322" w:lineRule="exact"/>
        <w:ind w:left="657"/>
      </w:pPr>
      <w:r>
        <w:t>}</w:t>
      </w:r>
      <w:r>
        <w:rPr>
          <w:spacing w:val="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t>{</w:t>
      </w:r>
    </w:p>
    <w:p>
      <w:pPr>
        <w:pStyle w:val="6"/>
        <w:ind w:left="938"/>
      </w:pPr>
      <w:r>
        <w:t>blockSize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</w:p>
    <w:p>
      <w:pPr>
        <w:pStyle w:val="6"/>
        <w:spacing w:line="321" w:lineRule="exact"/>
        <w:ind w:left="657"/>
      </w:pPr>
      <w:r>
        <w:rPr>
          <w:w w:val="100"/>
        </w:rPr>
        <w:t>}</w:t>
      </w:r>
    </w:p>
    <w:p>
      <w:pPr>
        <w:pStyle w:val="6"/>
        <w:spacing w:before="1"/>
      </w:pPr>
    </w:p>
    <w:p>
      <w:pPr>
        <w:pStyle w:val="6"/>
        <w:ind w:left="657"/>
      </w:pPr>
      <w:r>
        <w:t>if</w:t>
      </w:r>
      <w:r>
        <w:rPr>
          <w:spacing w:val="-1"/>
        </w:rPr>
        <w:t xml:space="preserve"> </w:t>
      </w:r>
      <w:r>
        <w:t>(blockSize &gt;=</w:t>
      </w:r>
      <w:r>
        <w:rPr>
          <w:spacing w:val="-4"/>
        </w:rPr>
        <w:t xml:space="preserve"> </w:t>
      </w:r>
      <w:r>
        <w:t>size) {</w:t>
      </w:r>
    </w:p>
    <w:p>
      <w:pPr>
        <w:spacing w:after="0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2" w:line="322" w:lineRule="exact"/>
        <w:ind w:left="938"/>
      </w:pPr>
      <w:r>
        <w:t>break;</w:t>
      </w:r>
    </w:p>
    <w:p>
      <w:pPr>
        <w:pStyle w:val="6"/>
        <w:spacing w:line="322" w:lineRule="exact"/>
        <w:ind w:left="657"/>
      </w:pPr>
      <w:r>
        <w:rPr>
          <w:w w:val="100"/>
        </w:rPr>
        <w:t>}</w:t>
      </w:r>
    </w:p>
    <w:p>
      <w:pPr>
        <w:pStyle w:val="6"/>
        <w:ind w:left="378"/>
      </w:pPr>
      <w:r>
        <w:rPr>
          <w:w w:val="100"/>
        </w:rPr>
        <w:t>}</w:t>
      </w:r>
    </w:p>
    <w:p>
      <w:pPr>
        <w:pStyle w:val="6"/>
        <w:spacing w:before="4"/>
        <w:rPr>
          <w:sz w:val="20"/>
        </w:rPr>
      </w:pPr>
    </w:p>
    <w:p>
      <w:pPr>
        <w:pStyle w:val="6"/>
        <w:spacing w:before="89" w:line="322" w:lineRule="exact"/>
        <w:ind w:left="378"/>
      </w:pPr>
      <w:r>
        <w:t>if</w:t>
      </w:r>
      <w:r>
        <w:rPr>
          <w:spacing w:val="-1"/>
        </w:rPr>
        <w:t xml:space="preserve"> </w:t>
      </w:r>
      <w:r>
        <w:t>(blockSize &gt;=</w:t>
      </w:r>
      <w:r>
        <w:rPr>
          <w:spacing w:val="-4"/>
        </w:rPr>
        <w:t xml:space="preserve"> </w:t>
      </w:r>
      <w:r>
        <w:t>size) {</w:t>
      </w:r>
    </w:p>
    <w:p>
      <w:pPr>
        <w:pStyle w:val="6"/>
        <w:ind w:left="938" w:right="4982" w:hanging="281"/>
      </w:pPr>
      <w:r>
        <w:t>for (int i = start; i &lt; start + size; i++) {</w:t>
      </w:r>
      <w:r>
        <w:rPr>
          <w:spacing w:val="-67"/>
        </w:rPr>
        <w:t xml:space="preserve"> </w:t>
      </w:r>
      <w:r>
        <w:t>memory[i]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processId;</w:t>
      </w:r>
    </w:p>
    <w:p>
      <w:pPr>
        <w:pStyle w:val="6"/>
        <w:spacing w:line="322" w:lineRule="exact"/>
        <w:ind w:left="657"/>
      </w:pPr>
      <w:r>
        <w:rPr>
          <w:w w:val="100"/>
        </w:rPr>
        <w:t>}</w:t>
      </w:r>
    </w:p>
    <w:p>
      <w:pPr>
        <w:pStyle w:val="6"/>
        <w:ind w:left="100" w:right="1290" w:firstLine="556"/>
      </w:pPr>
      <w:r>
        <w:t>printf("Allocated memory block %d-%d to Process %d\n", start, start +</w:t>
      </w:r>
      <w:r>
        <w:rPr>
          <w:spacing w:val="-67"/>
        </w:rPr>
        <w:t xml:space="preserve"> </w:t>
      </w:r>
      <w:r>
        <w:t>size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1,</w:t>
      </w:r>
      <w:r>
        <w:rPr>
          <w:spacing w:val="-1"/>
        </w:rPr>
        <w:t xml:space="preserve"> </w:t>
      </w:r>
      <w:r>
        <w:t>processId);</w:t>
      </w:r>
    </w:p>
    <w:p>
      <w:pPr>
        <w:pStyle w:val="6"/>
        <w:spacing w:before="1"/>
        <w:ind w:left="378"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t>{</w:t>
      </w:r>
    </w:p>
    <w:p>
      <w:pPr>
        <w:pStyle w:val="6"/>
        <w:ind w:left="100" w:right="1119" w:firstLine="556"/>
      </w:pPr>
      <w:r>
        <w:t>printf("Memory allocation for Process %d failed (not enough contiguous</w:t>
      </w:r>
      <w:r>
        <w:rPr>
          <w:spacing w:val="-67"/>
        </w:rPr>
        <w:t xml:space="preserve"> </w:t>
      </w:r>
      <w:r>
        <w:t>memory).\n",</w:t>
      </w:r>
      <w:r>
        <w:rPr>
          <w:spacing w:val="-1"/>
        </w:rPr>
        <w:t xml:space="preserve"> </w:t>
      </w:r>
      <w:r>
        <w:t>processId);</w:t>
      </w:r>
    </w:p>
    <w:p>
      <w:pPr>
        <w:pStyle w:val="6"/>
        <w:spacing w:line="321" w:lineRule="exact"/>
        <w:ind w:left="378"/>
      </w:pPr>
      <w:r>
        <w:rPr>
          <w:w w:val="100"/>
        </w:rPr>
        <w:t>}</w:t>
      </w:r>
    </w:p>
    <w:p>
      <w:pPr>
        <w:pStyle w:val="6"/>
        <w:ind w:left="100"/>
      </w:pPr>
      <w:r>
        <w:rPr>
          <w:w w:val="100"/>
        </w:rPr>
        <w:t>}</w:t>
      </w:r>
    </w:p>
    <w:p>
      <w:pPr>
        <w:pStyle w:val="6"/>
        <w:spacing w:before="11"/>
        <w:rPr>
          <w:sz w:val="27"/>
        </w:rPr>
      </w:pPr>
    </w:p>
    <w:p>
      <w:pPr>
        <w:pStyle w:val="6"/>
        <w:ind w:left="100"/>
      </w:pPr>
      <w:r>
        <w:t>//</w:t>
      </w:r>
      <w:r>
        <w:rPr>
          <w:spacing w:val="-2"/>
        </w:rPr>
        <w:t xml:space="preserve"> </w:t>
      </w:r>
      <w:r>
        <w:t>Function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deallocate</w:t>
      </w:r>
      <w:r>
        <w:rPr>
          <w:spacing w:val="-3"/>
        </w:rPr>
        <w:t xml:space="preserve"> </w:t>
      </w:r>
      <w:r>
        <w:t>memory</w:t>
      </w:r>
    </w:p>
    <w:p>
      <w:pPr>
        <w:pStyle w:val="6"/>
        <w:spacing w:before="2" w:line="322" w:lineRule="exact"/>
        <w:ind w:left="100"/>
      </w:pPr>
      <w:r>
        <w:t>void</w:t>
      </w:r>
      <w:r>
        <w:rPr>
          <w:spacing w:val="-4"/>
        </w:rPr>
        <w:t xml:space="preserve"> </w:t>
      </w:r>
      <w:r>
        <w:t>deallocateMemory(int</w:t>
      </w:r>
      <w:r>
        <w:rPr>
          <w:spacing w:val="-3"/>
        </w:rPr>
        <w:t xml:space="preserve"> </w:t>
      </w:r>
      <w:r>
        <w:t>processId)</w:t>
      </w:r>
      <w:r>
        <w:rPr>
          <w:spacing w:val="-5"/>
        </w:rPr>
        <w:t xml:space="preserve"> </w:t>
      </w:r>
      <w:r>
        <w:t>{</w:t>
      </w:r>
    </w:p>
    <w:p>
      <w:pPr>
        <w:pStyle w:val="6"/>
        <w:ind w:left="657" w:right="4816" w:hanging="279"/>
      </w:pPr>
      <w:r>
        <w:t>for</w:t>
      </w:r>
      <w:r>
        <w:rPr>
          <w:spacing w:val="-6"/>
        </w:rPr>
        <w:t xml:space="preserve"> </w:t>
      </w:r>
      <w:r>
        <w:t>(int</w:t>
      </w:r>
      <w:r>
        <w:rPr>
          <w:spacing w:val="-4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MAX_MEMORY;</w:t>
      </w:r>
      <w:r>
        <w:rPr>
          <w:spacing w:val="-5"/>
        </w:rPr>
        <w:t xml:space="preserve"> </w:t>
      </w:r>
      <w:r>
        <w:t>i++)</w:t>
      </w:r>
      <w:r>
        <w:rPr>
          <w:spacing w:val="-8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(memory[i] == processId) {</w:t>
      </w:r>
    </w:p>
    <w:p>
      <w:pPr>
        <w:pStyle w:val="6"/>
        <w:spacing w:line="321" w:lineRule="exact"/>
        <w:ind w:left="938"/>
      </w:pPr>
      <w:r>
        <w:t>memory[i] =</w:t>
      </w:r>
      <w:r>
        <w:rPr>
          <w:spacing w:val="1"/>
        </w:rPr>
        <w:t xml:space="preserve"> </w:t>
      </w:r>
      <w:r>
        <w:t>-1;</w:t>
      </w:r>
    </w:p>
    <w:p>
      <w:pPr>
        <w:pStyle w:val="6"/>
        <w:spacing w:line="321" w:lineRule="exact"/>
        <w:ind w:left="657"/>
      </w:pPr>
      <w:r>
        <w:rPr>
          <w:w w:val="100"/>
        </w:rPr>
        <w:t>}</w:t>
      </w:r>
    </w:p>
    <w:p>
      <w:pPr>
        <w:pStyle w:val="6"/>
        <w:ind w:left="378"/>
      </w:pPr>
      <w:r>
        <w:rPr>
          <w:w w:val="100"/>
        </w:rPr>
        <w:t>}</w:t>
      </w:r>
    </w:p>
    <w:p>
      <w:pPr>
        <w:pStyle w:val="6"/>
        <w:spacing w:before="2" w:line="322" w:lineRule="exact"/>
        <w:ind w:left="378"/>
      </w:pPr>
      <w:r>
        <w:t>printf("Memory</w:t>
      </w:r>
      <w:r>
        <w:rPr>
          <w:spacing w:val="-3"/>
        </w:rPr>
        <w:t xml:space="preserve"> </w:t>
      </w:r>
      <w:r>
        <w:t>released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%d\n",</w:t>
      </w:r>
      <w:r>
        <w:rPr>
          <w:spacing w:val="-4"/>
        </w:rPr>
        <w:t xml:space="preserve"> </w:t>
      </w:r>
      <w:r>
        <w:t>processId);</w:t>
      </w:r>
    </w:p>
    <w:p>
      <w:pPr>
        <w:pStyle w:val="6"/>
        <w:ind w:left="100"/>
      </w:pPr>
      <w:r>
        <w:rPr>
          <w:w w:val="100"/>
        </w:rPr>
        <w:t>}</w:t>
      </w:r>
    </w:p>
    <w:p>
      <w:pPr>
        <w:pStyle w:val="6"/>
        <w:spacing w:before="2"/>
        <w:rPr>
          <w:sz w:val="20"/>
        </w:rPr>
      </w:pPr>
    </w:p>
    <w:p>
      <w:pPr>
        <w:pStyle w:val="6"/>
        <w:spacing w:before="89"/>
        <w:ind w:left="378" w:right="7343" w:hanging="279"/>
      </w:pPr>
      <w:r>
        <w:t>int main() {</w:t>
      </w:r>
      <w:r>
        <w:rPr>
          <w:spacing w:val="1"/>
        </w:rPr>
        <w:t xml:space="preserve"> </w:t>
      </w:r>
      <w:r>
        <w:t>initializeMemory();</w:t>
      </w:r>
      <w:r>
        <w:rPr>
          <w:spacing w:val="-67"/>
        </w:rPr>
        <w:t xml:space="preserve"> </w:t>
      </w:r>
      <w:r>
        <w:t>displayMemory();</w:t>
      </w:r>
    </w:p>
    <w:p>
      <w:pPr>
        <w:pStyle w:val="6"/>
        <w:spacing w:before="1"/>
      </w:pPr>
    </w:p>
    <w:p>
      <w:pPr>
        <w:pStyle w:val="6"/>
        <w:ind w:left="378" w:right="6752"/>
      </w:pPr>
      <w:r>
        <w:t>allocateMemory(1, 200);</w:t>
      </w:r>
      <w:r>
        <w:rPr>
          <w:spacing w:val="-67"/>
        </w:rPr>
        <w:t xml:space="preserve"> </w:t>
      </w:r>
      <w:r>
        <w:t>displayMemory();</w:t>
      </w:r>
    </w:p>
    <w:p>
      <w:pPr>
        <w:pStyle w:val="6"/>
        <w:spacing w:before="10"/>
        <w:rPr>
          <w:sz w:val="27"/>
        </w:rPr>
      </w:pPr>
    </w:p>
    <w:p>
      <w:pPr>
        <w:pStyle w:val="6"/>
        <w:ind w:left="378" w:right="6752"/>
      </w:pPr>
      <w:r>
        <w:t>allocateMemory(2, 300);</w:t>
      </w:r>
      <w:r>
        <w:rPr>
          <w:spacing w:val="-67"/>
        </w:rPr>
        <w:t xml:space="preserve"> </w:t>
      </w:r>
      <w:r>
        <w:t>displayMemory();</w:t>
      </w:r>
    </w:p>
    <w:p>
      <w:pPr>
        <w:pStyle w:val="6"/>
        <w:spacing w:before="2"/>
      </w:pPr>
    </w:p>
    <w:p>
      <w:pPr>
        <w:pStyle w:val="6"/>
        <w:ind w:left="378" w:right="7048"/>
      </w:pPr>
      <w:r>
        <w:t>deallocateMemory(1);</w:t>
      </w:r>
      <w:r>
        <w:rPr>
          <w:spacing w:val="-67"/>
        </w:rPr>
        <w:t xml:space="preserve"> </w:t>
      </w:r>
      <w:r>
        <w:t>displayMemory();</w:t>
      </w:r>
    </w:p>
    <w:p>
      <w:pPr>
        <w:pStyle w:val="6"/>
        <w:spacing w:before="10"/>
        <w:rPr>
          <w:sz w:val="27"/>
        </w:rPr>
      </w:pPr>
    </w:p>
    <w:p>
      <w:pPr>
        <w:pStyle w:val="6"/>
        <w:spacing w:before="1"/>
        <w:ind w:left="378" w:right="6752"/>
      </w:pPr>
      <w:r>
        <w:t>allocateMemory(3, 400);</w:t>
      </w:r>
      <w:r>
        <w:rPr>
          <w:spacing w:val="-67"/>
        </w:rPr>
        <w:t xml:space="preserve"> </w:t>
      </w:r>
      <w:r>
        <w:t>displayMemory();</w:t>
      </w:r>
    </w:p>
    <w:p>
      <w:pPr>
        <w:pStyle w:val="6"/>
        <w:spacing w:before="1"/>
      </w:pPr>
    </w:p>
    <w:p>
      <w:pPr>
        <w:pStyle w:val="6"/>
        <w:ind w:left="378"/>
      </w:pPr>
      <w:r>
        <w:t>return 0;</w:t>
      </w:r>
    </w:p>
    <w:p>
      <w:pPr>
        <w:spacing w:after="0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2" w:line="322" w:lineRule="exact"/>
        <w:ind w:left="100"/>
      </w:pPr>
      <w:r>
        <w:rPr>
          <w:w w:val="100"/>
        </w:rPr>
        <w:t>}</w:t>
      </w:r>
    </w:p>
    <w:p>
      <w:pPr>
        <w:spacing w:before="0"/>
        <w:ind w:left="100" w:right="0" w:firstLine="0"/>
        <w:jc w:val="left"/>
        <w:rPr>
          <w:b/>
          <w:sz w:val="28"/>
        </w:rPr>
      </w:pPr>
      <w:r>
        <w:rPr>
          <w:b/>
          <w:sz w:val="28"/>
        </w:rPr>
        <w:t>OUTPUT:</w:t>
      </w:r>
    </w:p>
    <w:p>
      <w:pPr>
        <w:pStyle w:val="6"/>
        <w:spacing w:before="6"/>
        <w:rPr>
          <w:b/>
          <w:sz w:val="2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203835</wp:posOffset>
            </wp:positionV>
            <wp:extent cx="5127625" cy="2514600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1.jpe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7908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6"/>
        <w:rPr>
          <w:b/>
          <w:sz w:val="25"/>
        </w:rPr>
      </w:pPr>
    </w:p>
    <w:p>
      <w:pPr>
        <w:pStyle w:val="2"/>
        <w:numPr>
          <w:ilvl w:val="0"/>
          <w:numId w:val="18"/>
        </w:numPr>
        <w:tabs>
          <w:tab w:val="left" w:pos="581"/>
        </w:tabs>
        <w:spacing w:before="0" w:after="0" w:line="240" w:lineRule="auto"/>
        <w:ind w:left="100" w:right="1490" w:firstLine="0"/>
        <w:jc w:val="left"/>
      </w:pPr>
      <w:r>
        <w:t>Construct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</w:t>
      </w:r>
      <w:r>
        <w:rPr>
          <w:spacing w:val="-3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implement</w:t>
      </w:r>
      <w:r>
        <w:rPr>
          <w:spacing w:val="-3"/>
        </w:rPr>
        <w:t xml:space="preserve"> </w:t>
      </w:r>
      <w:r>
        <w:t>best</w:t>
      </w:r>
      <w:r>
        <w:rPr>
          <w:spacing w:val="-3"/>
        </w:rPr>
        <w:t xml:space="preserve"> </w:t>
      </w:r>
      <w:r>
        <w:t>fit</w:t>
      </w:r>
      <w:r>
        <w:rPr>
          <w:spacing w:val="-4"/>
        </w:rPr>
        <w:t xml:space="preserve"> </w:t>
      </w:r>
      <w:r>
        <w:t>algorithm</w:t>
      </w:r>
      <w:r>
        <w:rPr>
          <w:spacing w:val="-4"/>
        </w:rPr>
        <w:t xml:space="preserve"> </w:t>
      </w:r>
      <w:r>
        <w:t>of</w:t>
      </w:r>
      <w:r>
        <w:rPr>
          <w:spacing w:val="-77"/>
        </w:rPr>
        <w:t xml:space="preserve"> </w:t>
      </w:r>
      <w:r>
        <w:t>memory</w:t>
      </w:r>
      <w:r>
        <w:rPr>
          <w:spacing w:val="-1"/>
        </w:rPr>
        <w:t xml:space="preserve"> </w:t>
      </w:r>
      <w:r>
        <w:t>management.</w:t>
      </w:r>
    </w:p>
    <w:p>
      <w:pPr>
        <w:pStyle w:val="6"/>
        <w:spacing w:before="11"/>
        <w:rPr>
          <w:b/>
          <w:sz w:val="27"/>
        </w:rPr>
      </w:pPr>
    </w:p>
    <w:p>
      <w:pPr>
        <w:pStyle w:val="3"/>
        <w:ind w:left="100"/>
      </w:pPr>
      <w:r>
        <w:t>PROGRAM:</w:t>
      </w:r>
    </w:p>
    <w:p>
      <w:pPr>
        <w:pStyle w:val="6"/>
        <w:spacing w:before="2"/>
        <w:ind w:left="100"/>
      </w:pPr>
      <w:r>
        <w:t>#include</w:t>
      </w:r>
      <w:r>
        <w:rPr>
          <w:spacing w:val="-6"/>
        </w:rPr>
        <w:t xml:space="preserve"> </w:t>
      </w:r>
      <w:r>
        <w:t>&lt;stdio.h&gt;</w:t>
      </w:r>
    </w:p>
    <w:p>
      <w:pPr>
        <w:pStyle w:val="6"/>
        <w:spacing w:before="11"/>
        <w:rPr>
          <w:sz w:val="27"/>
        </w:rPr>
      </w:pPr>
    </w:p>
    <w:p>
      <w:pPr>
        <w:pStyle w:val="6"/>
        <w:spacing w:line="480" w:lineRule="auto"/>
        <w:ind w:left="100" w:right="6241"/>
      </w:pPr>
      <w:r>
        <w:rPr>
          <w:spacing w:val="-1"/>
        </w:rPr>
        <w:t xml:space="preserve">#define MAX_MEMORY </w:t>
      </w:r>
      <w:r>
        <w:t>1000</w:t>
      </w:r>
      <w:r>
        <w:rPr>
          <w:spacing w:val="-67"/>
        </w:rPr>
        <w:t xml:space="preserve"> </w:t>
      </w:r>
      <w:r>
        <w:rPr>
          <w:spacing w:val="-1"/>
        </w:rPr>
        <w:t>int</w:t>
      </w:r>
      <w:r>
        <w:rPr>
          <w:spacing w:val="-6"/>
        </w:rPr>
        <w:t xml:space="preserve"> </w:t>
      </w:r>
      <w:r>
        <w:rPr>
          <w:spacing w:val="-1"/>
        </w:rPr>
        <w:t>memory[MAX_MEMORY];</w:t>
      </w:r>
    </w:p>
    <w:p>
      <w:pPr>
        <w:pStyle w:val="6"/>
        <w:spacing w:before="1"/>
        <w:ind w:left="100" w:right="6268"/>
      </w:pPr>
      <w:r>
        <w:t>// Function to initialize memory</w:t>
      </w:r>
      <w:r>
        <w:rPr>
          <w:spacing w:val="-67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initializeMemory()</w:t>
      </w:r>
      <w:r>
        <w:rPr>
          <w:spacing w:val="-1"/>
        </w:rPr>
        <w:t xml:space="preserve"> </w:t>
      </w:r>
      <w:r>
        <w:t>{</w:t>
      </w:r>
    </w:p>
    <w:p>
      <w:pPr>
        <w:pStyle w:val="6"/>
        <w:spacing w:line="321" w:lineRule="exact"/>
        <w:ind w:left="378"/>
      </w:pPr>
      <w:r>
        <w:t>for</w:t>
      </w:r>
      <w:r>
        <w:rPr>
          <w:spacing w:val="-5"/>
        </w:rPr>
        <w:t xml:space="preserve"> </w:t>
      </w:r>
      <w:r>
        <w:t>(int</w:t>
      </w:r>
      <w:r>
        <w:rPr>
          <w:spacing w:val="-4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MAX_MEMORY;</w:t>
      </w:r>
      <w:r>
        <w:rPr>
          <w:spacing w:val="-4"/>
        </w:rPr>
        <w:t xml:space="preserve"> </w:t>
      </w:r>
      <w:r>
        <w:t>i++)</w:t>
      </w:r>
      <w:r>
        <w:rPr>
          <w:spacing w:val="-5"/>
        </w:rPr>
        <w:t xml:space="preserve"> </w:t>
      </w:r>
      <w:r>
        <w:t>{</w:t>
      </w:r>
    </w:p>
    <w:p>
      <w:pPr>
        <w:pStyle w:val="6"/>
        <w:ind w:left="657"/>
      </w:pPr>
      <w:r>
        <w:t>memory[i]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-1;</w:t>
      </w:r>
      <w:r>
        <w:rPr>
          <w:spacing w:val="-4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-1 indicates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memory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unallocated</w:t>
      </w:r>
    </w:p>
    <w:p>
      <w:pPr>
        <w:pStyle w:val="6"/>
        <w:spacing w:line="321" w:lineRule="exact"/>
        <w:ind w:left="378"/>
      </w:pPr>
      <w:r>
        <w:rPr>
          <w:w w:val="100"/>
        </w:rPr>
        <w:t>}</w:t>
      </w:r>
    </w:p>
    <w:p>
      <w:pPr>
        <w:pStyle w:val="6"/>
        <w:ind w:left="100"/>
      </w:pPr>
      <w:r>
        <w:rPr>
          <w:w w:val="100"/>
        </w:rPr>
        <w:t>}</w:t>
      </w:r>
    </w:p>
    <w:p>
      <w:pPr>
        <w:pStyle w:val="6"/>
        <w:spacing w:before="5"/>
        <w:rPr>
          <w:sz w:val="20"/>
        </w:rPr>
      </w:pPr>
    </w:p>
    <w:p>
      <w:pPr>
        <w:pStyle w:val="6"/>
        <w:spacing w:before="89"/>
        <w:ind w:left="100" w:right="5731"/>
      </w:pPr>
      <w:r>
        <w:t>// Function to display memory status</w:t>
      </w:r>
      <w:r>
        <w:rPr>
          <w:spacing w:val="-67"/>
        </w:rPr>
        <w:t xml:space="preserve"> </w:t>
      </w:r>
      <w:r>
        <w:t>void displayMemory()</w:t>
      </w:r>
      <w:r>
        <w:rPr>
          <w:spacing w:val="-1"/>
        </w:rPr>
        <w:t xml:space="preserve"> </w:t>
      </w:r>
      <w:r>
        <w:t>{</w:t>
      </w:r>
    </w:p>
    <w:p>
      <w:pPr>
        <w:pStyle w:val="6"/>
        <w:spacing w:line="321" w:lineRule="exact"/>
        <w:ind w:left="378"/>
      </w:pPr>
      <w:r>
        <w:t>int</w:t>
      </w:r>
      <w:r>
        <w:rPr>
          <w:spacing w:val="-2"/>
        </w:rPr>
        <w:t xml:space="preserve"> </w:t>
      </w:r>
      <w:r>
        <w:t>i, j;</w:t>
      </w:r>
    </w:p>
    <w:p>
      <w:pPr>
        <w:pStyle w:val="6"/>
        <w:ind w:left="378" w:right="6393"/>
      </w:pPr>
      <w:r>
        <w:t>int count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printf("Memory</w:t>
      </w:r>
      <w:r>
        <w:rPr>
          <w:spacing w:val="-10"/>
        </w:rPr>
        <w:t xml:space="preserve"> </w:t>
      </w:r>
      <w:r>
        <w:t>Status:\n");</w:t>
      </w:r>
    </w:p>
    <w:p>
      <w:pPr>
        <w:pStyle w:val="6"/>
        <w:spacing w:before="1"/>
      </w:pPr>
    </w:p>
    <w:p>
      <w:pPr>
        <w:pStyle w:val="6"/>
        <w:spacing w:line="322" w:lineRule="exact"/>
        <w:ind w:left="378"/>
      </w:pPr>
      <w:r>
        <w:t>for</w:t>
      </w:r>
      <w:r>
        <w:rPr>
          <w:spacing w:val="-6"/>
        </w:rPr>
        <w:t xml:space="preserve"> </w:t>
      </w:r>
      <w:r>
        <w:t>(i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MAX_MEMORY;</w:t>
      </w:r>
      <w:r>
        <w:rPr>
          <w:spacing w:val="-4"/>
        </w:rPr>
        <w:t xml:space="preserve"> </w:t>
      </w:r>
      <w:r>
        <w:t>i++)</w:t>
      </w:r>
      <w:r>
        <w:rPr>
          <w:spacing w:val="-5"/>
        </w:rPr>
        <w:t xml:space="preserve"> </w:t>
      </w:r>
      <w:r>
        <w:t>{</w:t>
      </w:r>
    </w:p>
    <w:p>
      <w:pPr>
        <w:pStyle w:val="6"/>
        <w:ind w:left="938" w:right="6754" w:hanging="281"/>
      </w:pPr>
      <w:r>
        <w:t>if (memory[i] == -1) {</w:t>
      </w:r>
      <w:r>
        <w:rPr>
          <w:spacing w:val="-67"/>
        </w:rPr>
        <w:t xml:space="preserve"> </w:t>
      </w:r>
      <w:r>
        <w:t>count++;</w:t>
      </w:r>
    </w:p>
    <w:p>
      <w:pPr>
        <w:spacing w:after="0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2" w:line="322" w:lineRule="exact"/>
        <w:ind w:left="938"/>
      </w:pPr>
      <w:r>
        <w:t>j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i;</w:t>
      </w:r>
    </w:p>
    <w:p>
      <w:pPr>
        <w:pStyle w:val="6"/>
        <w:ind w:left="1218" w:right="2934" w:hanging="281"/>
      </w:pPr>
      <w:r>
        <w:t>while</w:t>
      </w:r>
      <w:r>
        <w:rPr>
          <w:spacing w:val="-4"/>
        </w:rPr>
        <w:t xml:space="preserve"> </w:t>
      </w:r>
      <w:r>
        <w:t>(memory[j]</w:t>
      </w:r>
      <w:r>
        <w:rPr>
          <w:spacing w:val="-4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-1</w:t>
      </w:r>
      <w:r>
        <w:rPr>
          <w:spacing w:val="-3"/>
        </w:rPr>
        <w:t xml:space="preserve"> </w:t>
      </w:r>
      <w:r>
        <w:t>&amp;&amp;</w:t>
      </w:r>
      <w:r>
        <w:rPr>
          <w:spacing w:val="-3"/>
        </w:rPr>
        <w:t xml:space="preserve"> </w:t>
      </w:r>
      <w:r>
        <w:t>j</w:t>
      </w:r>
      <w:r>
        <w:rPr>
          <w:spacing w:val="-4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MAX_MEMORY)</w:t>
      </w:r>
      <w:r>
        <w:rPr>
          <w:spacing w:val="-4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j++;</w:t>
      </w:r>
    </w:p>
    <w:p>
      <w:pPr>
        <w:pStyle w:val="6"/>
        <w:spacing w:line="321" w:lineRule="exact"/>
        <w:ind w:left="938"/>
      </w:pPr>
      <w:r>
        <w:rPr>
          <w:w w:val="100"/>
        </w:rPr>
        <w:t>}</w:t>
      </w:r>
    </w:p>
    <w:p>
      <w:pPr>
        <w:pStyle w:val="6"/>
        <w:spacing w:before="2"/>
        <w:ind w:left="938" w:right="3748"/>
      </w:pPr>
      <w:r>
        <w:t>printf("Free memory block %d-%d\n", i, j - 1);</w:t>
      </w:r>
      <w:r>
        <w:rPr>
          <w:spacing w:val="-67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j</w:t>
      </w:r>
      <w:r>
        <w:rPr>
          <w:spacing w:val="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1;</w:t>
      </w:r>
    </w:p>
    <w:p>
      <w:pPr>
        <w:pStyle w:val="6"/>
        <w:spacing w:line="321" w:lineRule="exact"/>
        <w:ind w:left="657"/>
      </w:pPr>
      <w:r>
        <w:rPr>
          <w:w w:val="100"/>
        </w:rPr>
        <w:t>}</w:t>
      </w:r>
    </w:p>
    <w:p>
      <w:pPr>
        <w:pStyle w:val="6"/>
        <w:ind w:left="378"/>
      </w:pPr>
      <w:r>
        <w:rPr>
          <w:w w:val="100"/>
        </w:rPr>
        <w:t>}</w:t>
      </w:r>
    </w:p>
    <w:p>
      <w:pPr>
        <w:pStyle w:val="6"/>
        <w:spacing w:before="2"/>
        <w:rPr>
          <w:sz w:val="20"/>
        </w:rPr>
      </w:pPr>
    </w:p>
    <w:p>
      <w:pPr>
        <w:pStyle w:val="6"/>
        <w:spacing w:before="89"/>
        <w:ind w:left="378"/>
      </w:pPr>
      <w:r>
        <w:t>if (count</w:t>
      </w:r>
      <w:r>
        <w:rPr>
          <w:spacing w:val="1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0) {</w:t>
      </w:r>
    </w:p>
    <w:p>
      <w:pPr>
        <w:pStyle w:val="6"/>
        <w:spacing w:before="2"/>
        <w:ind w:left="657"/>
      </w:pPr>
      <w:r>
        <w:t>printf("No</w:t>
      </w:r>
      <w:r>
        <w:rPr>
          <w:spacing w:val="-2"/>
        </w:rPr>
        <w:t xml:space="preserve"> </w:t>
      </w:r>
      <w:r>
        <w:t>free</w:t>
      </w:r>
      <w:r>
        <w:rPr>
          <w:spacing w:val="-5"/>
        </w:rPr>
        <w:t xml:space="preserve"> </w:t>
      </w:r>
      <w:r>
        <w:t>memory</w:t>
      </w:r>
      <w:r>
        <w:rPr>
          <w:spacing w:val="-1"/>
        </w:rPr>
        <w:t xml:space="preserve"> </w:t>
      </w:r>
      <w:r>
        <w:t>available.\n");</w:t>
      </w:r>
    </w:p>
    <w:p>
      <w:pPr>
        <w:pStyle w:val="6"/>
        <w:spacing w:line="322" w:lineRule="exact"/>
        <w:ind w:left="378"/>
      </w:pPr>
      <w:r>
        <w:rPr>
          <w:w w:val="100"/>
        </w:rPr>
        <w:t>}</w:t>
      </w:r>
    </w:p>
    <w:p>
      <w:pPr>
        <w:pStyle w:val="6"/>
        <w:ind w:left="100"/>
      </w:pPr>
      <w:r>
        <w:rPr>
          <w:w w:val="100"/>
        </w:rPr>
        <w:t>}</w:t>
      </w:r>
    </w:p>
    <w:p>
      <w:pPr>
        <w:pStyle w:val="6"/>
        <w:spacing w:before="2"/>
        <w:rPr>
          <w:sz w:val="20"/>
        </w:rPr>
      </w:pPr>
    </w:p>
    <w:p>
      <w:pPr>
        <w:pStyle w:val="6"/>
        <w:spacing w:before="89"/>
        <w:ind w:left="100" w:right="3678"/>
      </w:pPr>
      <w:r>
        <w:t>// Function to allocate memory using best-fit algorithm</w:t>
      </w:r>
      <w:r>
        <w:rPr>
          <w:spacing w:val="-67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allocateMemory(int processId,</w:t>
      </w:r>
      <w:r>
        <w:rPr>
          <w:spacing w:val="-2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size)</w:t>
      </w:r>
      <w:r>
        <w:rPr>
          <w:spacing w:val="-1"/>
        </w:rPr>
        <w:t xml:space="preserve"> </w:t>
      </w:r>
      <w:r>
        <w:t>{</w:t>
      </w:r>
    </w:p>
    <w:p>
      <w:pPr>
        <w:pStyle w:val="6"/>
        <w:spacing w:line="321" w:lineRule="exact"/>
        <w:ind w:left="378"/>
      </w:pPr>
      <w:r>
        <w:t>int</w:t>
      </w:r>
      <w:r>
        <w:rPr>
          <w:spacing w:val="-3"/>
        </w:rPr>
        <w:t xml:space="preserve"> </w:t>
      </w:r>
      <w:r>
        <w:t>start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-1;</w:t>
      </w:r>
    </w:p>
    <w:p>
      <w:pPr>
        <w:pStyle w:val="6"/>
        <w:spacing w:before="2"/>
        <w:ind w:left="378" w:right="5706"/>
      </w:pPr>
      <w:r>
        <w:rPr>
          <w:spacing w:val="-1"/>
        </w:rPr>
        <w:t>int</w:t>
      </w:r>
      <w:r>
        <w:rPr>
          <w:spacing w:val="-15"/>
        </w:rPr>
        <w:t xml:space="preserve"> </w:t>
      </w:r>
      <w:r>
        <w:rPr>
          <w:spacing w:val="-1"/>
        </w:rPr>
        <w:t>blockSize</w:t>
      </w:r>
      <w:r>
        <w:rPr>
          <w:spacing w:val="-12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MAX_MEMORY;</w:t>
      </w:r>
      <w:r>
        <w:rPr>
          <w:spacing w:val="-67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bestStart</w:t>
      </w:r>
      <w:r>
        <w:rPr>
          <w:spacing w:val="1"/>
        </w:rPr>
        <w:t xml:space="preserve"> </w:t>
      </w:r>
      <w:r>
        <w:t>= -1;</w:t>
      </w:r>
    </w:p>
    <w:p>
      <w:pPr>
        <w:pStyle w:val="6"/>
        <w:spacing w:line="321" w:lineRule="exact"/>
        <w:ind w:left="378"/>
      </w:pPr>
      <w:r>
        <w:t>int</w:t>
      </w:r>
      <w:r>
        <w:rPr>
          <w:spacing w:val="-14"/>
        </w:rPr>
        <w:t xml:space="preserve"> </w:t>
      </w:r>
      <w:r>
        <w:t>bestSize</w:t>
      </w:r>
      <w:r>
        <w:rPr>
          <w:spacing w:val="-12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MAX_MEMORY;</w:t>
      </w:r>
    </w:p>
    <w:p>
      <w:pPr>
        <w:pStyle w:val="6"/>
        <w:spacing w:before="11"/>
        <w:rPr>
          <w:sz w:val="27"/>
        </w:rPr>
      </w:pPr>
    </w:p>
    <w:p>
      <w:pPr>
        <w:pStyle w:val="6"/>
        <w:ind w:left="657" w:right="4816" w:hanging="279"/>
      </w:pPr>
      <w:r>
        <w:t>for</w:t>
      </w:r>
      <w:r>
        <w:rPr>
          <w:spacing w:val="-6"/>
        </w:rPr>
        <w:t xml:space="preserve"> </w:t>
      </w:r>
      <w:r>
        <w:t>(int</w:t>
      </w:r>
      <w:r>
        <w:rPr>
          <w:spacing w:val="-4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MAX_MEMORY;</w:t>
      </w:r>
      <w:r>
        <w:rPr>
          <w:spacing w:val="-5"/>
        </w:rPr>
        <w:t xml:space="preserve"> </w:t>
      </w:r>
      <w:r>
        <w:t>i++)</w:t>
      </w:r>
      <w:r>
        <w:rPr>
          <w:spacing w:val="-8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if (memory[i] ==</w:t>
      </w:r>
      <w:r>
        <w:rPr>
          <w:spacing w:val="1"/>
        </w:rPr>
        <w:t xml:space="preserve"> </w:t>
      </w:r>
      <w:r>
        <w:t>-1) {</w:t>
      </w:r>
    </w:p>
    <w:p>
      <w:pPr>
        <w:pStyle w:val="6"/>
        <w:spacing w:before="2"/>
        <w:ind w:left="1218" w:right="4771" w:hanging="281"/>
      </w:pPr>
      <w:r>
        <w:t>if</w:t>
      </w:r>
      <w:r>
        <w:rPr>
          <w:spacing w:val="-6"/>
        </w:rPr>
        <w:t xml:space="preserve"> </w:t>
      </w:r>
      <w:r>
        <w:t>(blockSize</w:t>
      </w:r>
      <w:r>
        <w:rPr>
          <w:spacing w:val="-6"/>
        </w:rPr>
        <w:t xml:space="preserve"> </w:t>
      </w:r>
      <w:r>
        <w:t>==</w:t>
      </w:r>
      <w:r>
        <w:rPr>
          <w:spacing w:val="-7"/>
        </w:rPr>
        <w:t xml:space="preserve"> </w:t>
      </w:r>
      <w:r>
        <w:t>MAX_MEMORY)</w:t>
      </w:r>
      <w:r>
        <w:rPr>
          <w:spacing w:val="-5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start</w:t>
      </w:r>
      <w:r>
        <w:rPr>
          <w:spacing w:val="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i;</w:t>
      </w:r>
    </w:p>
    <w:p>
      <w:pPr>
        <w:pStyle w:val="6"/>
        <w:spacing w:line="321" w:lineRule="exact"/>
        <w:ind w:left="938"/>
      </w:pPr>
      <w:r>
        <w:rPr>
          <w:w w:val="100"/>
        </w:rPr>
        <w:t>}</w:t>
      </w:r>
    </w:p>
    <w:p>
      <w:pPr>
        <w:pStyle w:val="6"/>
        <w:spacing w:line="322" w:lineRule="exact"/>
        <w:ind w:left="938"/>
      </w:pPr>
      <w:r>
        <w:t>blockSize++;</w:t>
      </w:r>
    </w:p>
    <w:p>
      <w:pPr>
        <w:pStyle w:val="6"/>
        <w:spacing w:line="322" w:lineRule="exact"/>
        <w:ind w:left="657"/>
      </w:pPr>
      <w:r>
        <w:t>}</w:t>
      </w:r>
      <w:r>
        <w:rPr>
          <w:spacing w:val="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t>{</w:t>
      </w:r>
    </w:p>
    <w:p>
      <w:pPr>
        <w:pStyle w:val="6"/>
        <w:spacing w:line="242" w:lineRule="auto"/>
        <w:ind w:left="1218" w:right="3455" w:hanging="281"/>
      </w:pPr>
      <w:r>
        <w:t>if (blockSize &gt;= size &amp;&amp; blockSize &lt; bestSize) {</w:t>
      </w:r>
      <w:r>
        <w:rPr>
          <w:spacing w:val="-67"/>
        </w:rPr>
        <w:t xml:space="preserve"> </w:t>
      </w:r>
      <w:r>
        <w:t>bestSize</w:t>
      </w:r>
      <w:r>
        <w:rPr>
          <w:spacing w:val="-4"/>
        </w:rPr>
        <w:t xml:space="preserve"> </w:t>
      </w:r>
      <w:r>
        <w:t>= blockSize;</w:t>
      </w:r>
    </w:p>
    <w:p>
      <w:pPr>
        <w:pStyle w:val="6"/>
        <w:spacing w:line="317" w:lineRule="exact"/>
        <w:ind w:left="1218"/>
      </w:pPr>
      <w:r>
        <w:t>bestStart</w:t>
      </w:r>
      <w:r>
        <w:rPr>
          <w:spacing w:val="-1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start;</w:t>
      </w:r>
    </w:p>
    <w:p>
      <w:pPr>
        <w:pStyle w:val="6"/>
        <w:spacing w:line="321" w:lineRule="exact"/>
        <w:ind w:left="938"/>
      </w:pPr>
      <w:r>
        <w:rPr>
          <w:w w:val="100"/>
        </w:rPr>
        <w:t>}</w:t>
      </w:r>
    </w:p>
    <w:p>
      <w:pPr>
        <w:pStyle w:val="6"/>
        <w:spacing w:line="322" w:lineRule="exact"/>
        <w:ind w:left="938"/>
      </w:pPr>
      <w:r>
        <w:t>blockSize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</w:p>
    <w:p>
      <w:pPr>
        <w:pStyle w:val="6"/>
        <w:ind w:left="657"/>
      </w:pPr>
      <w:r>
        <w:rPr>
          <w:w w:val="100"/>
        </w:rPr>
        <w:t>}</w:t>
      </w:r>
    </w:p>
    <w:p>
      <w:pPr>
        <w:pStyle w:val="6"/>
        <w:ind w:left="378"/>
      </w:pPr>
      <w:r>
        <w:rPr>
          <w:w w:val="100"/>
        </w:rPr>
        <w:t>}</w:t>
      </w:r>
    </w:p>
    <w:p>
      <w:pPr>
        <w:pStyle w:val="6"/>
        <w:spacing w:before="4"/>
        <w:rPr>
          <w:sz w:val="20"/>
        </w:rPr>
      </w:pPr>
    </w:p>
    <w:p>
      <w:pPr>
        <w:pStyle w:val="6"/>
        <w:spacing w:before="89" w:line="322" w:lineRule="exact"/>
        <w:ind w:left="378"/>
      </w:pPr>
      <w:r>
        <w:t>if</w:t>
      </w:r>
      <w:r>
        <w:rPr>
          <w:spacing w:val="-1"/>
        </w:rPr>
        <w:t xml:space="preserve"> </w:t>
      </w:r>
      <w:r>
        <w:t>(bestSize</w:t>
      </w:r>
      <w:r>
        <w:rPr>
          <w:spacing w:val="-1"/>
        </w:rPr>
        <w:t xml:space="preserve"> </w:t>
      </w:r>
      <w:r>
        <w:t>&gt;=</w:t>
      </w:r>
      <w:r>
        <w:rPr>
          <w:spacing w:val="-5"/>
        </w:rPr>
        <w:t xml:space="preserve"> </w:t>
      </w:r>
      <w:r>
        <w:t>size) {</w:t>
      </w:r>
    </w:p>
    <w:p>
      <w:pPr>
        <w:pStyle w:val="6"/>
        <w:ind w:left="938" w:right="3986" w:hanging="281"/>
      </w:pPr>
      <w:r>
        <w:t>for (int i = bestStart; i &lt; bestStart + size; i++) {</w:t>
      </w:r>
      <w:r>
        <w:rPr>
          <w:spacing w:val="-67"/>
        </w:rPr>
        <w:t xml:space="preserve"> </w:t>
      </w:r>
      <w:r>
        <w:t>memory[i]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processId;</w:t>
      </w:r>
    </w:p>
    <w:p>
      <w:pPr>
        <w:pStyle w:val="6"/>
        <w:spacing w:line="322" w:lineRule="exact"/>
        <w:ind w:left="657"/>
      </w:pPr>
      <w:r>
        <w:rPr>
          <w:w w:val="100"/>
        </w:rPr>
        <w:t>}</w:t>
      </w:r>
    </w:p>
    <w:p>
      <w:pPr>
        <w:pStyle w:val="6"/>
        <w:ind w:left="100" w:right="1572" w:firstLine="556"/>
      </w:pPr>
      <w:r>
        <w:t>printf("Allocated memory block %d-%d to Process %d\n", bestStart,</w:t>
      </w:r>
      <w:r>
        <w:rPr>
          <w:spacing w:val="-67"/>
        </w:rPr>
        <w:t xml:space="preserve"> </w:t>
      </w:r>
      <w:r>
        <w:t>bestStart +</w:t>
      </w:r>
      <w:r>
        <w:rPr>
          <w:spacing w:val="-1"/>
        </w:rPr>
        <w:t xml:space="preserve"> </w:t>
      </w:r>
      <w:r>
        <w:t>size</w:t>
      </w:r>
      <w:r>
        <w:rPr>
          <w:spacing w:val="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1,</w:t>
      </w:r>
      <w:r>
        <w:rPr>
          <w:spacing w:val="-1"/>
        </w:rPr>
        <w:t xml:space="preserve"> </w:t>
      </w:r>
      <w:r>
        <w:t>processId);</w:t>
      </w:r>
    </w:p>
    <w:p>
      <w:pPr>
        <w:pStyle w:val="6"/>
        <w:spacing w:before="1"/>
        <w:ind w:left="378"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t>{</w:t>
      </w:r>
    </w:p>
    <w:p>
      <w:pPr>
        <w:spacing w:after="0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2"/>
        <w:ind w:left="100" w:right="1119" w:firstLine="556"/>
      </w:pPr>
      <w:r>
        <w:t>printf("Memory allocation for Process %d failed (not enough contiguous</w:t>
      </w:r>
      <w:r>
        <w:rPr>
          <w:spacing w:val="-67"/>
        </w:rPr>
        <w:t xml:space="preserve"> </w:t>
      </w:r>
      <w:r>
        <w:t>memory).\n",</w:t>
      </w:r>
      <w:r>
        <w:rPr>
          <w:spacing w:val="-1"/>
        </w:rPr>
        <w:t xml:space="preserve"> </w:t>
      </w:r>
      <w:r>
        <w:t>processId);</w:t>
      </w:r>
    </w:p>
    <w:p>
      <w:pPr>
        <w:pStyle w:val="6"/>
        <w:spacing w:line="321" w:lineRule="exact"/>
        <w:ind w:left="378"/>
      </w:pPr>
      <w:r>
        <w:rPr>
          <w:w w:val="100"/>
        </w:rPr>
        <w:t>}</w:t>
      </w:r>
    </w:p>
    <w:p>
      <w:pPr>
        <w:pStyle w:val="6"/>
        <w:ind w:left="100"/>
      </w:pPr>
      <w:r>
        <w:rPr>
          <w:w w:val="100"/>
        </w:rPr>
        <w:t>}</w:t>
      </w:r>
    </w:p>
    <w:p>
      <w:pPr>
        <w:pStyle w:val="6"/>
        <w:spacing w:before="1"/>
      </w:pPr>
    </w:p>
    <w:p>
      <w:pPr>
        <w:pStyle w:val="6"/>
        <w:spacing w:line="322" w:lineRule="exact"/>
        <w:ind w:left="100"/>
      </w:pPr>
      <w:r>
        <w:t>//</w:t>
      </w:r>
      <w:r>
        <w:rPr>
          <w:spacing w:val="-2"/>
        </w:rPr>
        <w:t xml:space="preserve"> </w:t>
      </w:r>
      <w:r>
        <w:t>Function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deallocate</w:t>
      </w:r>
      <w:r>
        <w:rPr>
          <w:spacing w:val="-3"/>
        </w:rPr>
        <w:t xml:space="preserve"> </w:t>
      </w:r>
      <w:r>
        <w:t>memory</w:t>
      </w:r>
    </w:p>
    <w:p>
      <w:pPr>
        <w:pStyle w:val="6"/>
        <w:spacing w:line="322" w:lineRule="exact"/>
        <w:ind w:left="100"/>
      </w:pPr>
      <w:r>
        <w:t>void</w:t>
      </w:r>
      <w:r>
        <w:rPr>
          <w:spacing w:val="-4"/>
        </w:rPr>
        <w:t xml:space="preserve"> </w:t>
      </w:r>
      <w:r>
        <w:t>deallocateMemory(int</w:t>
      </w:r>
      <w:r>
        <w:rPr>
          <w:spacing w:val="-3"/>
        </w:rPr>
        <w:t xml:space="preserve"> </w:t>
      </w:r>
      <w:r>
        <w:t>processId)</w:t>
      </w:r>
      <w:r>
        <w:rPr>
          <w:spacing w:val="-5"/>
        </w:rPr>
        <w:t xml:space="preserve"> </w:t>
      </w:r>
      <w:r>
        <w:t>{</w:t>
      </w:r>
    </w:p>
    <w:p>
      <w:pPr>
        <w:pStyle w:val="6"/>
        <w:ind w:left="657" w:right="4816" w:hanging="279"/>
      </w:pPr>
      <w:r>
        <w:t>for</w:t>
      </w:r>
      <w:r>
        <w:rPr>
          <w:spacing w:val="-6"/>
        </w:rPr>
        <w:t xml:space="preserve"> </w:t>
      </w:r>
      <w:r>
        <w:t>(int</w:t>
      </w:r>
      <w:r>
        <w:rPr>
          <w:spacing w:val="-4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MAX_MEMORY;</w:t>
      </w:r>
      <w:r>
        <w:rPr>
          <w:spacing w:val="-5"/>
        </w:rPr>
        <w:t xml:space="preserve"> </w:t>
      </w:r>
      <w:r>
        <w:t>i++)</w:t>
      </w:r>
      <w:r>
        <w:rPr>
          <w:spacing w:val="-8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(memory[i] == processId) {</w:t>
      </w:r>
    </w:p>
    <w:p>
      <w:pPr>
        <w:pStyle w:val="6"/>
        <w:spacing w:line="321" w:lineRule="exact"/>
        <w:ind w:left="938"/>
      </w:pPr>
      <w:r>
        <w:t>memory[i] =</w:t>
      </w:r>
      <w:r>
        <w:rPr>
          <w:spacing w:val="1"/>
        </w:rPr>
        <w:t xml:space="preserve"> </w:t>
      </w:r>
      <w:r>
        <w:t>-1;</w:t>
      </w:r>
    </w:p>
    <w:p>
      <w:pPr>
        <w:pStyle w:val="6"/>
        <w:spacing w:before="2"/>
        <w:ind w:left="657"/>
      </w:pPr>
      <w:r>
        <w:rPr>
          <w:w w:val="100"/>
        </w:rPr>
        <w:t>}</w:t>
      </w:r>
    </w:p>
    <w:p>
      <w:pPr>
        <w:pStyle w:val="6"/>
        <w:ind w:left="378"/>
      </w:pPr>
      <w:r>
        <w:rPr>
          <w:w w:val="100"/>
        </w:rPr>
        <w:t>}</w:t>
      </w:r>
    </w:p>
    <w:p>
      <w:pPr>
        <w:pStyle w:val="6"/>
        <w:spacing w:line="322" w:lineRule="exact"/>
        <w:ind w:left="378"/>
      </w:pPr>
      <w:r>
        <w:t>printf("Memory</w:t>
      </w:r>
      <w:r>
        <w:rPr>
          <w:spacing w:val="-3"/>
        </w:rPr>
        <w:t xml:space="preserve"> </w:t>
      </w:r>
      <w:r>
        <w:t>released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%d\n",</w:t>
      </w:r>
      <w:r>
        <w:rPr>
          <w:spacing w:val="-4"/>
        </w:rPr>
        <w:t xml:space="preserve"> </w:t>
      </w:r>
      <w:r>
        <w:t>processId);</w:t>
      </w:r>
    </w:p>
    <w:p>
      <w:pPr>
        <w:pStyle w:val="6"/>
        <w:ind w:left="100"/>
      </w:pPr>
      <w:r>
        <w:rPr>
          <w:w w:val="100"/>
        </w:rPr>
        <w:t>}</w:t>
      </w:r>
    </w:p>
    <w:p>
      <w:pPr>
        <w:pStyle w:val="6"/>
        <w:spacing w:before="2"/>
        <w:rPr>
          <w:sz w:val="20"/>
        </w:rPr>
      </w:pPr>
    </w:p>
    <w:p>
      <w:pPr>
        <w:pStyle w:val="6"/>
        <w:spacing w:before="89"/>
        <w:ind w:left="378" w:right="7343" w:hanging="279"/>
      </w:pPr>
      <w:r>
        <w:t>int main() {</w:t>
      </w:r>
      <w:r>
        <w:rPr>
          <w:spacing w:val="1"/>
        </w:rPr>
        <w:t xml:space="preserve"> </w:t>
      </w:r>
      <w:r>
        <w:t>initializeMemory();</w:t>
      </w:r>
      <w:r>
        <w:rPr>
          <w:spacing w:val="-67"/>
        </w:rPr>
        <w:t xml:space="preserve"> </w:t>
      </w:r>
      <w:r>
        <w:t>displayMemory();</w:t>
      </w:r>
    </w:p>
    <w:p>
      <w:pPr>
        <w:pStyle w:val="6"/>
        <w:spacing w:before="1"/>
      </w:pPr>
    </w:p>
    <w:p>
      <w:pPr>
        <w:pStyle w:val="6"/>
        <w:ind w:left="378" w:right="6752"/>
      </w:pPr>
      <w:r>
        <w:t>allocateMemory(1, 200);</w:t>
      </w:r>
      <w:r>
        <w:rPr>
          <w:spacing w:val="-67"/>
        </w:rPr>
        <w:t xml:space="preserve"> </w:t>
      </w:r>
      <w:r>
        <w:t>displayMemory();</w:t>
      </w:r>
    </w:p>
    <w:p>
      <w:pPr>
        <w:pStyle w:val="6"/>
        <w:spacing w:before="10"/>
        <w:rPr>
          <w:sz w:val="27"/>
        </w:rPr>
      </w:pPr>
    </w:p>
    <w:p>
      <w:pPr>
        <w:pStyle w:val="6"/>
        <w:spacing w:line="242" w:lineRule="auto"/>
        <w:ind w:left="378" w:right="6752"/>
      </w:pPr>
      <w:r>
        <w:t>allocateMemory(2, 300);</w:t>
      </w:r>
      <w:r>
        <w:rPr>
          <w:spacing w:val="-67"/>
        </w:rPr>
        <w:t xml:space="preserve"> </w:t>
      </w:r>
      <w:r>
        <w:t>displayMemory();</w:t>
      </w:r>
    </w:p>
    <w:p>
      <w:pPr>
        <w:pStyle w:val="6"/>
        <w:spacing w:before="7"/>
        <w:rPr>
          <w:sz w:val="27"/>
        </w:rPr>
      </w:pPr>
    </w:p>
    <w:p>
      <w:pPr>
        <w:pStyle w:val="6"/>
        <w:ind w:left="378" w:right="7048"/>
      </w:pPr>
      <w:r>
        <w:t>deallocateMemory(1);</w:t>
      </w:r>
      <w:r>
        <w:rPr>
          <w:spacing w:val="-67"/>
        </w:rPr>
        <w:t xml:space="preserve"> </w:t>
      </w:r>
      <w:r>
        <w:t>displayMemory();</w:t>
      </w:r>
    </w:p>
    <w:p>
      <w:pPr>
        <w:pStyle w:val="6"/>
        <w:spacing w:before="10"/>
        <w:rPr>
          <w:sz w:val="27"/>
        </w:rPr>
      </w:pPr>
    </w:p>
    <w:p>
      <w:pPr>
        <w:pStyle w:val="6"/>
        <w:spacing w:line="242" w:lineRule="auto"/>
        <w:ind w:left="378" w:right="6752"/>
      </w:pPr>
      <w:r>
        <w:t>allocateMemory(3, 400);</w:t>
      </w:r>
      <w:r>
        <w:rPr>
          <w:spacing w:val="-67"/>
        </w:rPr>
        <w:t xml:space="preserve"> </w:t>
      </w:r>
      <w:r>
        <w:t>displayMemory();</w:t>
      </w:r>
    </w:p>
    <w:p>
      <w:pPr>
        <w:pStyle w:val="6"/>
        <w:spacing w:before="10"/>
        <w:rPr>
          <w:sz w:val="19"/>
        </w:rPr>
      </w:pPr>
    </w:p>
    <w:p>
      <w:pPr>
        <w:pStyle w:val="6"/>
        <w:spacing w:before="89" w:line="322" w:lineRule="exact"/>
        <w:ind w:left="378"/>
      </w:pPr>
      <w:r>
        <w:t>return</w:t>
      </w:r>
      <w:r>
        <w:rPr>
          <w:spacing w:val="-1"/>
        </w:rPr>
        <w:t xml:space="preserve"> </w:t>
      </w:r>
      <w:r>
        <w:t>0;</w:t>
      </w:r>
    </w:p>
    <w:p>
      <w:pPr>
        <w:pStyle w:val="6"/>
        <w:ind w:left="100"/>
      </w:pPr>
      <w:r>
        <w:rPr>
          <w:w w:val="100"/>
        </w:rPr>
        <w:t>}</w:t>
      </w:r>
    </w:p>
    <w:p>
      <w:pPr>
        <w:spacing w:before="0" w:line="321" w:lineRule="exact"/>
        <w:ind w:left="100" w:right="0" w:firstLine="0"/>
        <w:jc w:val="left"/>
        <w:rPr>
          <w:b/>
          <w:sz w:val="28"/>
        </w:rPr>
      </w:pPr>
      <w:r>
        <w:rPr>
          <w:b/>
          <w:sz w:val="28"/>
        </w:rPr>
        <w:t>OUTPUT:</w:t>
      </w:r>
    </w:p>
    <w:p>
      <w:pPr>
        <w:spacing w:after="0" w:line="321" w:lineRule="exact"/>
        <w:jc w:val="left"/>
        <w:rPr>
          <w:sz w:val="28"/>
        </w:rPr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4773295" cy="3741420"/>
            <wp:effectExtent l="0" t="0" r="0" b="0"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2.pn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347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5"/>
        <w:rPr>
          <w:b/>
          <w:sz w:val="20"/>
        </w:rPr>
      </w:pPr>
    </w:p>
    <w:p>
      <w:pPr>
        <w:pStyle w:val="2"/>
        <w:numPr>
          <w:ilvl w:val="0"/>
          <w:numId w:val="18"/>
        </w:numPr>
        <w:tabs>
          <w:tab w:val="left" w:pos="580"/>
        </w:tabs>
        <w:spacing w:before="86" w:after="0" w:line="240" w:lineRule="auto"/>
        <w:ind w:left="100" w:right="1473" w:firstLine="0"/>
        <w:jc w:val="left"/>
      </w:pPr>
      <w:r>
        <w:t>Construct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</w:t>
      </w:r>
      <w:r>
        <w:rPr>
          <w:spacing w:val="-2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fit</w:t>
      </w:r>
      <w:r>
        <w:rPr>
          <w:spacing w:val="-2"/>
        </w:rPr>
        <w:t xml:space="preserve"> </w:t>
      </w:r>
      <w:r>
        <w:t>algorithm</w:t>
      </w:r>
      <w:r>
        <w:rPr>
          <w:spacing w:val="-4"/>
        </w:rPr>
        <w:t xml:space="preserve"> </w:t>
      </w:r>
      <w:r>
        <w:t>of</w:t>
      </w:r>
      <w:r>
        <w:rPr>
          <w:spacing w:val="-77"/>
        </w:rPr>
        <w:t xml:space="preserve"> </w:t>
      </w:r>
      <w:r>
        <w:t>memory</w:t>
      </w:r>
      <w:r>
        <w:rPr>
          <w:spacing w:val="-1"/>
        </w:rPr>
        <w:t xml:space="preserve"> </w:t>
      </w:r>
      <w:r>
        <w:t>management.</w:t>
      </w:r>
    </w:p>
    <w:p>
      <w:pPr>
        <w:pStyle w:val="6"/>
        <w:spacing w:before="2"/>
        <w:rPr>
          <w:b/>
          <w:sz w:val="32"/>
        </w:rPr>
      </w:pPr>
    </w:p>
    <w:p>
      <w:pPr>
        <w:pStyle w:val="3"/>
        <w:spacing w:line="322" w:lineRule="exact"/>
        <w:ind w:left="100"/>
      </w:pPr>
      <w:r>
        <w:t>PROGRAM:</w:t>
      </w:r>
    </w:p>
    <w:p>
      <w:pPr>
        <w:pStyle w:val="6"/>
        <w:ind w:left="100"/>
      </w:pPr>
      <w:r>
        <w:t>#include</w:t>
      </w:r>
      <w:r>
        <w:rPr>
          <w:spacing w:val="-6"/>
        </w:rPr>
        <w:t xml:space="preserve"> </w:t>
      </w:r>
      <w:r>
        <w:t>&lt;stdio.h&gt;</w:t>
      </w:r>
    </w:p>
    <w:p>
      <w:pPr>
        <w:pStyle w:val="6"/>
        <w:spacing w:before="10"/>
        <w:rPr>
          <w:sz w:val="27"/>
        </w:rPr>
      </w:pPr>
    </w:p>
    <w:p>
      <w:pPr>
        <w:pStyle w:val="6"/>
        <w:spacing w:before="1" w:line="480" w:lineRule="auto"/>
        <w:ind w:left="100" w:right="6241"/>
      </w:pPr>
      <w:r>
        <w:rPr>
          <w:spacing w:val="-1"/>
        </w:rPr>
        <w:t xml:space="preserve">#define MAX_MEMORY </w:t>
      </w:r>
      <w:r>
        <w:t>1000</w:t>
      </w:r>
      <w:r>
        <w:rPr>
          <w:spacing w:val="-67"/>
        </w:rPr>
        <w:t xml:space="preserve"> </w:t>
      </w:r>
      <w:r>
        <w:rPr>
          <w:spacing w:val="-1"/>
        </w:rPr>
        <w:t>int</w:t>
      </w:r>
      <w:r>
        <w:rPr>
          <w:spacing w:val="-6"/>
        </w:rPr>
        <w:t xml:space="preserve"> </w:t>
      </w:r>
      <w:r>
        <w:rPr>
          <w:spacing w:val="-1"/>
        </w:rPr>
        <w:t>memory[MAX_MEMORY];</w:t>
      </w:r>
    </w:p>
    <w:p>
      <w:pPr>
        <w:pStyle w:val="6"/>
        <w:ind w:left="100" w:right="6268"/>
      </w:pPr>
      <w:r>
        <w:t>// Function to initialize memory</w:t>
      </w:r>
      <w:r>
        <w:rPr>
          <w:spacing w:val="-67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initializeMemory()</w:t>
      </w:r>
      <w:r>
        <w:rPr>
          <w:spacing w:val="-1"/>
        </w:rPr>
        <w:t xml:space="preserve"> </w:t>
      </w:r>
      <w:r>
        <w:t>{</w:t>
      </w:r>
    </w:p>
    <w:p>
      <w:pPr>
        <w:pStyle w:val="6"/>
        <w:spacing w:line="321" w:lineRule="exact"/>
        <w:ind w:left="378"/>
      </w:pPr>
      <w:r>
        <w:t>for</w:t>
      </w:r>
      <w:r>
        <w:rPr>
          <w:spacing w:val="-5"/>
        </w:rPr>
        <w:t xml:space="preserve"> </w:t>
      </w:r>
      <w:r>
        <w:t>(int</w:t>
      </w:r>
      <w:r>
        <w:rPr>
          <w:spacing w:val="-4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MAX_MEMORY;</w:t>
      </w:r>
      <w:r>
        <w:rPr>
          <w:spacing w:val="-3"/>
        </w:rPr>
        <w:t xml:space="preserve"> </w:t>
      </w:r>
      <w:r>
        <w:t>i++)</w:t>
      </w:r>
      <w:r>
        <w:rPr>
          <w:spacing w:val="-8"/>
        </w:rPr>
        <w:t xml:space="preserve"> </w:t>
      </w:r>
      <w:r>
        <w:t>{</w:t>
      </w:r>
    </w:p>
    <w:p>
      <w:pPr>
        <w:pStyle w:val="6"/>
        <w:ind w:left="657"/>
      </w:pPr>
      <w:r>
        <w:t>memory[i]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-1;</w:t>
      </w:r>
      <w:r>
        <w:rPr>
          <w:spacing w:val="-4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-1 indicates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memory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unallocated</w:t>
      </w:r>
    </w:p>
    <w:p>
      <w:pPr>
        <w:pStyle w:val="6"/>
        <w:spacing w:before="1"/>
        <w:ind w:left="378"/>
      </w:pPr>
      <w:r>
        <w:rPr>
          <w:w w:val="100"/>
        </w:rPr>
        <w:t>}</w:t>
      </w:r>
    </w:p>
    <w:p>
      <w:pPr>
        <w:pStyle w:val="6"/>
        <w:spacing w:before="2"/>
        <w:ind w:left="100"/>
      </w:pPr>
      <w:r>
        <w:rPr>
          <w:w w:val="100"/>
        </w:rPr>
        <w:t>}</w:t>
      </w:r>
    </w:p>
    <w:p>
      <w:pPr>
        <w:pStyle w:val="6"/>
        <w:spacing w:before="2"/>
        <w:rPr>
          <w:sz w:val="20"/>
        </w:rPr>
      </w:pPr>
    </w:p>
    <w:p>
      <w:pPr>
        <w:pStyle w:val="6"/>
        <w:spacing w:before="89"/>
        <w:ind w:left="100" w:right="5731"/>
      </w:pPr>
      <w:r>
        <w:t>// Function to display memory status</w:t>
      </w:r>
      <w:r>
        <w:rPr>
          <w:spacing w:val="-67"/>
        </w:rPr>
        <w:t xml:space="preserve"> </w:t>
      </w:r>
      <w:r>
        <w:t>void displayMemory()</w:t>
      </w:r>
      <w:r>
        <w:rPr>
          <w:spacing w:val="-1"/>
        </w:rPr>
        <w:t xml:space="preserve"> </w:t>
      </w:r>
      <w:r>
        <w:t>{</w:t>
      </w:r>
    </w:p>
    <w:p>
      <w:pPr>
        <w:pStyle w:val="6"/>
        <w:spacing w:line="321" w:lineRule="exact"/>
        <w:ind w:left="378"/>
      </w:pPr>
      <w:r>
        <w:t>int</w:t>
      </w:r>
      <w:r>
        <w:rPr>
          <w:spacing w:val="-2"/>
        </w:rPr>
        <w:t xml:space="preserve"> </w:t>
      </w:r>
      <w:r>
        <w:t>i, j;</w:t>
      </w:r>
    </w:p>
    <w:p>
      <w:pPr>
        <w:pStyle w:val="6"/>
        <w:ind w:left="378" w:right="6393"/>
      </w:pPr>
      <w:r>
        <w:t>int count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printf("Memory</w:t>
      </w:r>
      <w:r>
        <w:rPr>
          <w:spacing w:val="-10"/>
        </w:rPr>
        <w:t xml:space="preserve"> </w:t>
      </w:r>
      <w:r>
        <w:t>Status:\n");</w:t>
      </w:r>
    </w:p>
    <w:p>
      <w:pPr>
        <w:spacing w:after="0"/>
        <w:sectPr>
          <w:pgSz w:w="11910" w:h="16840"/>
          <w:pgMar w:top="1420" w:right="620" w:bottom="280" w:left="1340" w:header="720" w:footer="720" w:gutter="0"/>
          <w:cols w:space="720" w:num="1"/>
        </w:sectPr>
      </w:pPr>
    </w:p>
    <w:p>
      <w:pPr>
        <w:pStyle w:val="6"/>
        <w:spacing w:before="62" w:line="322" w:lineRule="exact"/>
        <w:ind w:left="378"/>
      </w:pPr>
      <w:r>
        <w:t>for</w:t>
      </w:r>
      <w:r>
        <w:rPr>
          <w:spacing w:val="-6"/>
        </w:rPr>
        <w:t xml:space="preserve"> </w:t>
      </w:r>
      <w:r>
        <w:t>(i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MAX_MEMORY;</w:t>
      </w:r>
      <w:r>
        <w:rPr>
          <w:spacing w:val="-4"/>
        </w:rPr>
        <w:t xml:space="preserve"> </w:t>
      </w:r>
      <w:r>
        <w:t>i++)</w:t>
      </w:r>
      <w:r>
        <w:rPr>
          <w:spacing w:val="-5"/>
        </w:rPr>
        <w:t xml:space="preserve"> </w:t>
      </w:r>
      <w:r>
        <w:t>{</w:t>
      </w:r>
    </w:p>
    <w:p>
      <w:pPr>
        <w:pStyle w:val="6"/>
        <w:ind w:left="938" w:right="6754" w:hanging="281"/>
      </w:pPr>
      <w:r>
        <w:t>if (memory[i] == -1) {</w:t>
      </w:r>
      <w:r>
        <w:rPr>
          <w:spacing w:val="-67"/>
        </w:rPr>
        <w:t xml:space="preserve"> </w:t>
      </w:r>
      <w:r>
        <w:t>count++;</w:t>
      </w:r>
    </w:p>
    <w:p>
      <w:pPr>
        <w:pStyle w:val="6"/>
        <w:spacing w:line="321" w:lineRule="exact"/>
        <w:ind w:left="938"/>
      </w:pPr>
      <w:r>
        <w:t>j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i;</w:t>
      </w:r>
    </w:p>
    <w:p>
      <w:pPr>
        <w:pStyle w:val="6"/>
        <w:spacing w:before="2"/>
        <w:ind w:left="1218" w:right="2934" w:hanging="281"/>
      </w:pPr>
      <w:r>
        <w:t>while</w:t>
      </w:r>
      <w:r>
        <w:rPr>
          <w:spacing w:val="-4"/>
        </w:rPr>
        <w:t xml:space="preserve"> </w:t>
      </w:r>
      <w:r>
        <w:t>(memory[j]</w:t>
      </w:r>
      <w:r>
        <w:rPr>
          <w:spacing w:val="-4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-1</w:t>
      </w:r>
      <w:r>
        <w:rPr>
          <w:spacing w:val="-3"/>
        </w:rPr>
        <w:t xml:space="preserve"> </w:t>
      </w:r>
      <w:r>
        <w:t>&amp;&amp;</w:t>
      </w:r>
      <w:r>
        <w:rPr>
          <w:spacing w:val="-3"/>
        </w:rPr>
        <w:t xml:space="preserve"> </w:t>
      </w:r>
      <w:r>
        <w:t>j</w:t>
      </w:r>
      <w:r>
        <w:rPr>
          <w:spacing w:val="-4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MAX_MEMORY)</w:t>
      </w:r>
      <w:r>
        <w:rPr>
          <w:spacing w:val="-4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j++;</w:t>
      </w:r>
    </w:p>
    <w:p>
      <w:pPr>
        <w:pStyle w:val="6"/>
        <w:spacing w:line="321" w:lineRule="exact"/>
        <w:ind w:left="938"/>
      </w:pPr>
      <w:r>
        <w:rPr>
          <w:w w:val="100"/>
        </w:rPr>
        <w:t>}</w:t>
      </w:r>
    </w:p>
    <w:p>
      <w:pPr>
        <w:pStyle w:val="6"/>
        <w:ind w:left="938" w:right="3748"/>
      </w:pPr>
      <w:r>
        <w:t>printf("Free memory block %d-%d\n", i, j - 1);</w:t>
      </w:r>
      <w:r>
        <w:rPr>
          <w:spacing w:val="-67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j</w:t>
      </w:r>
      <w:r>
        <w:rPr>
          <w:spacing w:val="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1;</w:t>
      </w:r>
    </w:p>
    <w:p>
      <w:pPr>
        <w:pStyle w:val="6"/>
        <w:spacing w:line="321" w:lineRule="exact"/>
        <w:ind w:left="657"/>
      </w:pPr>
      <w:r>
        <w:rPr>
          <w:w w:val="100"/>
        </w:rPr>
        <w:t>}</w:t>
      </w:r>
    </w:p>
    <w:p>
      <w:pPr>
        <w:pStyle w:val="6"/>
        <w:spacing w:before="2"/>
        <w:ind w:left="378"/>
      </w:pPr>
      <w:r>
        <w:rPr>
          <w:w w:val="100"/>
        </w:rPr>
        <w:t>}</w:t>
      </w:r>
    </w:p>
    <w:p>
      <w:pPr>
        <w:pStyle w:val="6"/>
        <w:spacing w:before="2"/>
        <w:rPr>
          <w:sz w:val="20"/>
        </w:rPr>
      </w:pPr>
    </w:p>
    <w:p>
      <w:pPr>
        <w:pStyle w:val="6"/>
        <w:spacing w:before="89" w:line="322" w:lineRule="exact"/>
        <w:ind w:left="378"/>
      </w:pPr>
      <w:r>
        <w:t>if (count</w:t>
      </w:r>
      <w:r>
        <w:rPr>
          <w:spacing w:val="1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0) {</w:t>
      </w:r>
    </w:p>
    <w:p>
      <w:pPr>
        <w:pStyle w:val="6"/>
        <w:ind w:left="657"/>
      </w:pPr>
      <w:r>
        <w:t>printf("No</w:t>
      </w:r>
      <w:r>
        <w:rPr>
          <w:spacing w:val="-2"/>
        </w:rPr>
        <w:t xml:space="preserve"> </w:t>
      </w:r>
      <w:r>
        <w:t>free</w:t>
      </w:r>
      <w:r>
        <w:rPr>
          <w:spacing w:val="-5"/>
        </w:rPr>
        <w:t xml:space="preserve"> </w:t>
      </w:r>
      <w:r>
        <w:t>memory available.\n");</w:t>
      </w:r>
    </w:p>
    <w:p>
      <w:pPr>
        <w:pStyle w:val="6"/>
        <w:spacing w:line="322" w:lineRule="exact"/>
        <w:ind w:left="378"/>
      </w:pPr>
      <w:r>
        <w:rPr>
          <w:w w:val="100"/>
        </w:rPr>
        <w:t>}</w:t>
      </w:r>
    </w:p>
    <w:p>
      <w:pPr>
        <w:pStyle w:val="6"/>
        <w:ind w:left="100"/>
      </w:pPr>
      <w:r>
        <w:rPr>
          <w:w w:val="100"/>
        </w:rPr>
        <w:t>}</w:t>
      </w:r>
    </w:p>
    <w:p>
      <w:pPr>
        <w:pStyle w:val="6"/>
        <w:spacing w:before="4"/>
        <w:rPr>
          <w:sz w:val="20"/>
        </w:rPr>
      </w:pPr>
    </w:p>
    <w:p>
      <w:pPr>
        <w:pStyle w:val="6"/>
        <w:spacing w:before="89"/>
        <w:ind w:left="100" w:right="3678"/>
      </w:pPr>
      <w:r>
        <w:t>// Function to allocate memory using first-fit algorithm</w:t>
      </w:r>
      <w:r>
        <w:rPr>
          <w:spacing w:val="-67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allocateMemory(int processId,</w:t>
      </w:r>
      <w:r>
        <w:rPr>
          <w:spacing w:val="-2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size)</w:t>
      </w:r>
      <w:r>
        <w:rPr>
          <w:spacing w:val="-1"/>
        </w:rPr>
        <w:t xml:space="preserve"> </w:t>
      </w:r>
      <w:r>
        <w:t>{</w:t>
      </w:r>
    </w:p>
    <w:p>
      <w:pPr>
        <w:pStyle w:val="6"/>
        <w:spacing w:line="321" w:lineRule="exact"/>
        <w:ind w:left="378"/>
      </w:pPr>
      <w:r>
        <w:t>int</w:t>
      </w:r>
      <w:r>
        <w:rPr>
          <w:spacing w:val="-3"/>
        </w:rPr>
        <w:t xml:space="preserve"> </w:t>
      </w:r>
      <w:r>
        <w:t>start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-1;</w:t>
      </w:r>
    </w:p>
    <w:p>
      <w:pPr>
        <w:pStyle w:val="6"/>
        <w:ind w:left="378"/>
      </w:pPr>
      <w:r>
        <w:t>int</w:t>
      </w:r>
      <w:r>
        <w:rPr>
          <w:spacing w:val="-4"/>
        </w:rPr>
        <w:t xml:space="preserve"> </w:t>
      </w:r>
      <w:r>
        <w:t>blockSize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</w:p>
    <w:p>
      <w:pPr>
        <w:pStyle w:val="6"/>
        <w:spacing w:before="11"/>
        <w:rPr>
          <w:sz w:val="27"/>
        </w:rPr>
      </w:pPr>
    </w:p>
    <w:p>
      <w:pPr>
        <w:pStyle w:val="6"/>
        <w:spacing w:line="242" w:lineRule="auto"/>
        <w:ind w:left="657" w:right="4816" w:hanging="279"/>
      </w:pPr>
      <w:r>
        <w:t>for</w:t>
      </w:r>
      <w:r>
        <w:rPr>
          <w:spacing w:val="-6"/>
        </w:rPr>
        <w:t xml:space="preserve"> </w:t>
      </w:r>
      <w:r>
        <w:t>(int</w:t>
      </w:r>
      <w:r>
        <w:rPr>
          <w:spacing w:val="-4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MAX_MEMORY;</w:t>
      </w:r>
      <w:r>
        <w:rPr>
          <w:spacing w:val="-5"/>
        </w:rPr>
        <w:t xml:space="preserve"> </w:t>
      </w:r>
      <w:r>
        <w:t>i++)</w:t>
      </w:r>
      <w:r>
        <w:rPr>
          <w:spacing w:val="-8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if (memory[i] ==</w:t>
      </w:r>
      <w:r>
        <w:rPr>
          <w:spacing w:val="1"/>
        </w:rPr>
        <w:t xml:space="preserve"> </w:t>
      </w:r>
      <w:r>
        <w:t>-1) {</w:t>
      </w:r>
    </w:p>
    <w:p>
      <w:pPr>
        <w:pStyle w:val="6"/>
        <w:ind w:left="1218" w:right="6661" w:hanging="281"/>
      </w:pPr>
      <w:r>
        <w:t>if (blockSize == 0) {</w:t>
      </w:r>
      <w:r>
        <w:rPr>
          <w:spacing w:val="-67"/>
        </w:rPr>
        <w:t xml:space="preserve"> </w:t>
      </w:r>
      <w:r>
        <w:t>start</w:t>
      </w:r>
      <w:r>
        <w:rPr>
          <w:spacing w:val="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i;</w:t>
      </w:r>
    </w:p>
    <w:p>
      <w:pPr>
        <w:pStyle w:val="6"/>
        <w:spacing w:line="317" w:lineRule="exact"/>
        <w:ind w:left="938"/>
      </w:pPr>
      <w:r>
        <w:rPr>
          <w:w w:val="100"/>
        </w:rPr>
        <w:t>}</w:t>
      </w:r>
    </w:p>
    <w:p>
      <w:pPr>
        <w:pStyle w:val="6"/>
        <w:spacing w:line="322" w:lineRule="exact"/>
        <w:ind w:left="938"/>
      </w:pPr>
      <w:r>
        <w:t>blockSize++;</w:t>
      </w:r>
    </w:p>
    <w:p>
      <w:pPr>
        <w:pStyle w:val="6"/>
        <w:ind w:left="657"/>
      </w:pPr>
      <w:r>
        <w:t>}</w:t>
      </w:r>
      <w:r>
        <w:rPr>
          <w:spacing w:val="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t>{</w:t>
      </w:r>
    </w:p>
    <w:p>
      <w:pPr>
        <w:pStyle w:val="6"/>
        <w:spacing w:before="2"/>
        <w:ind w:left="938"/>
      </w:pPr>
      <w:r>
        <w:t>blockSize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</w:p>
    <w:p>
      <w:pPr>
        <w:pStyle w:val="6"/>
        <w:spacing w:line="321" w:lineRule="exact"/>
        <w:ind w:left="657"/>
      </w:pPr>
      <w:r>
        <w:rPr>
          <w:w w:val="100"/>
        </w:rPr>
        <w:t>}</w:t>
      </w:r>
    </w:p>
    <w:p>
      <w:pPr>
        <w:pStyle w:val="6"/>
        <w:spacing w:before="10"/>
        <w:rPr>
          <w:sz w:val="27"/>
        </w:rPr>
      </w:pPr>
    </w:p>
    <w:p>
      <w:pPr>
        <w:pStyle w:val="6"/>
        <w:ind w:left="938" w:right="6645" w:hanging="281"/>
      </w:pPr>
      <w:r>
        <w:t>if (blockSize &gt;= size) {</w:t>
      </w:r>
      <w:r>
        <w:rPr>
          <w:spacing w:val="-67"/>
        </w:rPr>
        <w:t xml:space="preserve"> </w:t>
      </w:r>
      <w:r>
        <w:t>break;</w:t>
      </w:r>
    </w:p>
    <w:p>
      <w:pPr>
        <w:pStyle w:val="6"/>
        <w:spacing w:line="322" w:lineRule="exact"/>
        <w:ind w:left="657"/>
      </w:pPr>
      <w:r>
        <w:rPr>
          <w:w w:val="100"/>
        </w:rPr>
        <w:t>}</w:t>
      </w:r>
    </w:p>
    <w:p>
      <w:pPr>
        <w:pStyle w:val="6"/>
        <w:ind w:left="378"/>
      </w:pPr>
      <w:r>
        <w:rPr>
          <w:w w:val="100"/>
        </w:rPr>
        <w:t>}</w:t>
      </w:r>
    </w:p>
    <w:p>
      <w:pPr>
        <w:pStyle w:val="6"/>
        <w:spacing w:before="5"/>
        <w:rPr>
          <w:sz w:val="20"/>
        </w:rPr>
      </w:pPr>
    </w:p>
    <w:p>
      <w:pPr>
        <w:pStyle w:val="6"/>
        <w:spacing w:before="89" w:line="322" w:lineRule="exact"/>
        <w:ind w:left="378"/>
      </w:pPr>
      <w:r>
        <w:t>if</w:t>
      </w:r>
      <w:r>
        <w:rPr>
          <w:spacing w:val="-1"/>
        </w:rPr>
        <w:t xml:space="preserve"> </w:t>
      </w:r>
      <w:r>
        <w:t>(blockSize &gt;=</w:t>
      </w:r>
      <w:r>
        <w:rPr>
          <w:spacing w:val="-4"/>
        </w:rPr>
        <w:t xml:space="preserve"> </w:t>
      </w:r>
      <w:r>
        <w:t>size) {</w:t>
      </w:r>
    </w:p>
    <w:p>
      <w:pPr>
        <w:pStyle w:val="6"/>
        <w:ind w:left="938" w:right="4982" w:hanging="281"/>
      </w:pPr>
      <w:r>
        <w:t>for (int i = start; i &lt; start + size; i++) {</w:t>
      </w:r>
      <w:r>
        <w:rPr>
          <w:spacing w:val="-67"/>
        </w:rPr>
        <w:t xml:space="preserve"> </w:t>
      </w:r>
      <w:r>
        <w:t>memory[i]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processId;</w:t>
      </w:r>
    </w:p>
    <w:p>
      <w:pPr>
        <w:pStyle w:val="6"/>
        <w:spacing w:line="321" w:lineRule="exact"/>
        <w:ind w:left="657"/>
      </w:pPr>
      <w:r>
        <w:rPr>
          <w:w w:val="100"/>
        </w:rPr>
        <w:t>}</w:t>
      </w:r>
    </w:p>
    <w:p>
      <w:pPr>
        <w:pStyle w:val="6"/>
        <w:spacing w:line="242" w:lineRule="auto"/>
        <w:ind w:left="100" w:right="1290" w:firstLine="556"/>
      </w:pPr>
      <w:r>
        <w:t>printf("Allocated memory block %d-%d to Process %d\n", start, start +</w:t>
      </w:r>
      <w:r>
        <w:rPr>
          <w:spacing w:val="-67"/>
        </w:rPr>
        <w:t xml:space="preserve"> </w:t>
      </w:r>
      <w:r>
        <w:t>size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1,</w:t>
      </w:r>
      <w:r>
        <w:rPr>
          <w:spacing w:val="-1"/>
        </w:rPr>
        <w:t xml:space="preserve"> </w:t>
      </w:r>
      <w:r>
        <w:t>processId);</w:t>
      </w:r>
    </w:p>
    <w:p>
      <w:pPr>
        <w:spacing w:after="0" w:line="242" w:lineRule="auto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2" w:line="322" w:lineRule="exact"/>
        <w:ind w:left="378"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t>{</w:t>
      </w:r>
    </w:p>
    <w:p>
      <w:pPr>
        <w:pStyle w:val="6"/>
        <w:ind w:left="100" w:right="1119" w:firstLine="556"/>
      </w:pPr>
      <w:r>
        <w:t>printf("Memory allocation for Process %d failed (not enough contiguous</w:t>
      </w:r>
      <w:r>
        <w:rPr>
          <w:spacing w:val="-67"/>
        </w:rPr>
        <w:t xml:space="preserve"> </w:t>
      </w:r>
      <w:r>
        <w:t>memory).\n",</w:t>
      </w:r>
      <w:r>
        <w:rPr>
          <w:spacing w:val="-1"/>
        </w:rPr>
        <w:t xml:space="preserve"> </w:t>
      </w:r>
      <w:r>
        <w:t>processId);</w:t>
      </w:r>
    </w:p>
    <w:p>
      <w:pPr>
        <w:pStyle w:val="6"/>
        <w:spacing w:line="321" w:lineRule="exact"/>
        <w:ind w:left="378"/>
      </w:pPr>
      <w:r>
        <w:rPr>
          <w:w w:val="100"/>
        </w:rPr>
        <w:t>}</w:t>
      </w:r>
    </w:p>
    <w:p>
      <w:pPr>
        <w:pStyle w:val="6"/>
        <w:spacing w:before="2"/>
        <w:ind w:left="100"/>
      </w:pPr>
      <w:r>
        <w:rPr>
          <w:w w:val="100"/>
        </w:rPr>
        <w:t>}</w:t>
      </w:r>
    </w:p>
    <w:p>
      <w:pPr>
        <w:pStyle w:val="6"/>
        <w:spacing w:before="10"/>
        <w:rPr>
          <w:sz w:val="27"/>
        </w:rPr>
      </w:pPr>
    </w:p>
    <w:p>
      <w:pPr>
        <w:pStyle w:val="6"/>
        <w:spacing w:line="322" w:lineRule="exact"/>
        <w:ind w:left="100"/>
      </w:pPr>
      <w:r>
        <w:t>//</w:t>
      </w:r>
      <w:r>
        <w:rPr>
          <w:spacing w:val="-2"/>
        </w:rPr>
        <w:t xml:space="preserve"> </w:t>
      </w:r>
      <w:r>
        <w:t>Function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deallocate</w:t>
      </w:r>
      <w:r>
        <w:rPr>
          <w:spacing w:val="-3"/>
        </w:rPr>
        <w:t xml:space="preserve"> </w:t>
      </w:r>
      <w:r>
        <w:t>memory</w:t>
      </w:r>
    </w:p>
    <w:p>
      <w:pPr>
        <w:pStyle w:val="6"/>
        <w:spacing w:line="322" w:lineRule="exact"/>
        <w:ind w:left="100"/>
      </w:pPr>
      <w:r>
        <w:t>void</w:t>
      </w:r>
      <w:r>
        <w:rPr>
          <w:spacing w:val="-4"/>
        </w:rPr>
        <w:t xml:space="preserve"> </w:t>
      </w:r>
      <w:r>
        <w:t>deallocateMemory(int</w:t>
      </w:r>
      <w:r>
        <w:rPr>
          <w:spacing w:val="-3"/>
        </w:rPr>
        <w:t xml:space="preserve"> </w:t>
      </w:r>
      <w:r>
        <w:t>processId)</w:t>
      </w:r>
      <w:r>
        <w:rPr>
          <w:spacing w:val="-5"/>
        </w:rPr>
        <w:t xml:space="preserve"> </w:t>
      </w:r>
      <w:r>
        <w:t>{</w:t>
      </w:r>
    </w:p>
    <w:p>
      <w:pPr>
        <w:pStyle w:val="6"/>
        <w:ind w:left="657" w:right="4816" w:hanging="279"/>
      </w:pPr>
      <w:r>
        <w:t>for</w:t>
      </w:r>
      <w:r>
        <w:rPr>
          <w:spacing w:val="-6"/>
        </w:rPr>
        <w:t xml:space="preserve"> </w:t>
      </w:r>
      <w:r>
        <w:t>(int</w:t>
      </w:r>
      <w:r>
        <w:rPr>
          <w:spacing w:val="-4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MAX_MEMORY;</w:t>
      </w:r>
      <w:r>
        <w:rPr>
          <w:spacing w:val="-5"/>
        </w:rPr>
        <w:t xml:space="preserve"> </w:t>
      </w:r>
      <w:r>
        <w:t>i++)</w:t>
      </w:r>
      <w:r>
        <w:rPr>
          <w:spacing w:val="-8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(memory[i] == processId) {</w:t>
      </w:r>
    </w:p>
    <w:p>
      <w:pPr>
        <w:pStyle w:val="6"/>
        <w:spacing w:before="2"/>
        <w:ind w:left="938"/>
      </w:pPr>
      <w:r>
        <w:t>memory[i] =</w:t>
      </w:r>
      <w:r>
        <w:rPr>
          <w:spacing w:val="1"/>
        </w:rPr>
        <w:t xml:space="preserve"> </w:t>
      </w:r>
      <w:r>
        <w:t>-1;</w:t>
      </w:r>
    </w:p>
    <w:p>
      <w:pPr>
        <w:pStyle w:val="6"/>
        <w:spacing w:line="322" w:lineRule="exact"/>
        <w:ind w:left="657"/>
      </w:pPr>
      <w:r>
        <w:rPr>
          <w:w w:val="100"/>
        </w:rPr>
        <w:t>}</w:t>
      </w:r>
    </w:p>
    <w:p>
      <w:pPr>
        <w:pStyle w:val="6"/>
        <w:ind w:left="378"/>
      </w:pPr>
      <w:r>
        <w:rPr>
          <w:w w:val="100"/>
        </w:rPr>
        <w:t>}</w:t>
      </w:r>
    </w:p>
    <w:p>
      <w:pPr>
        <w:pStyle w:val="6"/>
        <w:spacing w:line="322" w:lineRule="exact"/>
        <w:ind w:left="378"/>
      </w:pPr>
      <w:r>
        <w:t>printf("Memory</w:t>
      </w:r>
      <w:r>
        <w:rPr>
          <w:spacing w:val="-3"/>
        </w:rPr>
        <w:t xml:space="preserve"> </w:t>
      </w:r>
      <w:r>
        <w:t>released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%d\n",</w:t>
      </w:r>
      <w:r>
        <w:rPr>
          <w:spacing w:val="-4"/>
        </w:rPr>
        <w:t xml:space="preserve"> </w:t>
      </w:r>
      <w:r>
        <w:t>processId);</w:t>
      </w:r>
    </w:p>
    <w:p>
      <w:pPr>
        <w:pStyle w:val="6"/>
        <w:ind w:left="100"/>
      </w:pPr>
      <w:r>
        <w:rPr>
          <w:w w:val="100"/>
        </w:rPr>
        <w:t>}</w:t>
      </w:r>
    </w:p>
    <w:p>
      <w:pPr>
        <w:pStyle w:val="6"/>
        <w:spacing w:before="2"/>
        <w:rPr>
          <w:sz w:val="20"/>
        </w:rPr>
      </w:pPr>
    </w:p>
    <w:p>
      <w:pPr>
        <w:pStyle w:val="6"/>
        <w:spacing w:before="89"/>
        <w:ind w:left="378" w:right="7343" w:hanging="279"/>
      </w:pPr>
      <w:r>
        <w:t>int main() {</w:t>
      </w:r>
      <w:r>
        <w:rPr>
          <w:spacing w:val="1"/>
        </w:rPr>
        <w:t xml:space="preserve"> </w:t>
      </w:r>
      <w:r>
        <w:t>initializeMemory();</w:t>
      </w:r>
      <w:r>
        <w:rPr>
          <w:spacing w:val="-67"/>
        </w:rPr>
        <w:t xml:space="preserve"> </w:t>
      </w:r>
      <w:r>
        <w:t>displayMemory();</w:t>
      </w:r>
    </w:p>
    <w:p>
      <w:pPr>
        <w:pStyle w:val="6"/>
      </w:pPr>
    </w:p>
    <w:p>
      <w:pPr>
        <w:pStyle w:val="6"/>
        <w:spacing w:before="1"/>
        <w:ind w:left="378" w:right="6752"/>
      </w:pPr>
      <w:r>
        <w:t>allocateMemory(1, 200);</w:t>
      </w:r>
      <w:r>
        <w:rPr>
          <w:spacing w:val="-67"/>
        </w:rPr>
        <w:t xml:space="preserve"> </w:t>
      </w:r>
      <w:r>
        <w:t>displayMemory();</w:t>
      </w:r>
    </w:p>
    <w:p>
      <w:pPr>
        <w:pStyle w:val="6"/>
        <w:spacing w:before="1"/>
      </w:pPr>
    </w:p>
    <w:p>
      <w:pPr>
        <w:pStyle w:val="6"/>
        <w:ind w:left="378" w:right="6752"/>
      </w:pPr>
      <w:r>
        <w:t>allocateMemory(2, 300);</w:t>
      </w:r>
      <w:r>
        <w:rPr>
          <w:spacing w:val="-67"/>
        </w:rPr>
        <w:t xml:space="preserve"> </w:t>
      </w:r>
      <w:r>
        <w:t>displayMemory();</w:t>
      </w:r>
    </w:p>
    <w:p>
      <w:pPr>
        <w:pStyle w:val="6"/>
        <w:spacing w:before="11"/>
        <w:rPr>
          <w:sz w:val="27"/>
        </w:rPr>
      </w:pPr>
    </w:p>
    <w:p>
      <w:pPr>
        <w:pStyle w:val="6"/>
        <w:ind w:left="378" w:right="7048"/>
      </w:pPr>
      <w:r>
        <w:t>deallocateMemory(1);</w:t>
      </w:r>
      <w:r>
        <w:rPr>
          <w:spacing w:val="-67"/>
        </w:rPr>
        <w:t xml:space="preserve"> </w:t>
      </w:r>
      <w:r>
        <w:t>displayMemory();</w:t>
      </w:r>
    </w:p>
    <w:p>
      <w:pPr>
        <w:pStyle w:val="6"/>
        <w:spacing w:before="1"/>
      </w:pPr>
    </w:p>
    <w:p>
      <w:pPr>
        <w:pStyle w:val="6"/>
        <w:ind w:left="378" w:right="6752"/>
      </w:pPr>
      <w:r>
        <w:t>allocateMemory(3, 400);</w:t>
      </w:r>
      <w:r>
        <w:rPr>
          <w:spacing w:val="-67"/>
        </w:rPr>
        <w:t xml:space="preserve"> </w:t>
      </w:r>
      <w:r>
        <w:t>displayMemory();</w:t>
      </w:r>
    </w:p>
    <w:p>
      <w:pPr>
        <w:pStyle w:val="6"/>
        <w:spacing w:before="2"/>
        <w:rPr>
          <w:sz w:val="20"/>
        </w:rPr>
      </w:pPr>
    </w:p>
    <w:p>
      <w:pPr>
        <w:pStyle w:val="6"/>
        <w:spacing w:before="89" w:line="322" w:lineRule="exact"/>
        <w:ind w:left="378"/>
      </w:pPr>
      <w:r>
        <w:t>return</w:t>
      </w:r>
      <w:r>
        <w:rPr>
          <w:spacing w:val="-1"/>
        </w:rPr>
        <w:t xml:space="preserve"> </w:t>
      </w:r>
      <w:r>
        <w:t>0;</w:t>
      </w:r>
    </w:p>
    <w:p>
      <w:pPr>
        <w:pStyle w:val="6"/>
        <w:ind w:left="100"/>
      </w:pPr>
      <w:r>
        <w:rPr>
          <w:w w:val="100"/>
        </w:rPr>
        <w:t>}</w:t>
      </w:r>
    </w:p>
    <w:p>
      <w:pPr>
        <w:spacing w:before="0"/>
        <w:ind w:left="100" w:right="0" w:firstLine="0"/>
        <w:jc w:val="left"/>
        <w:rPr>
          <w:b/>
          <w:sz w:val="28"/>
        </w:rPr>
      </w:pPr>
      <w:r>
        <w:rPr>
          <w:b/>
          <w:sz w:val="28"/>
        </w:rPr>
        <w:t>OUTPUT:</w:t>
      </w:r>
    </w:p>
    <w:p>
      <w:pPr>
        <w:spacing w:after="0"/>
        <w:jc w:val="left"/>
        <w:rPr>
          <w:sz w:val="28"/>
        </w:rPr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697220" cy="3766185"/>
            <wp:effectExtent l="0" t="0" r="0" b="0"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3.pn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7795" cy="376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0"/>
        <w:rPr>
          <w:b/>
          <w:sz w:val="23"/>
        </w:rPr>
      </w:pPr>
    </w:p>
    <w:p>
      <w:pPr>
        <w:pStyle w:val="2"/>
        <w:numPr>
          <w:ilvl w:val="0"/>
          <w:numId w:val="18"/>
        </w:numPr>
        <w:tabs>
          <w:tab w:val="left" w:pos="580"/>
        </w:tabs>
        <w:spacing w:before="86" w:after="0" w:line="240" w:lineRule="auto"/>
        <w:ind w:left="100" w:right="906" w:firstLine="0"/>
        <w:jc w:val="left"/>
      </w:pPr>
      <w:r>
        <w:t>Design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</w:t>
      </w:r>
      <w:r>
        <w:rPr>
          <w:spacing w:val="-5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demonstrate</w:t>
      </w:r>
      <w:r>
        <w:rPr>
          <w:spacing w:val="-5"/>
        </w:rPr>
        <w:t xml:space="preserve"> </w:t>
      </w:r>
      <w:r>
        <w:t>UNIX</w:t>
      </w:r>
      <w:r>
        <w:rPr>
          <w:spacing w:val="-5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calls</w:t>
      </w:r>
      <w:r>
        <w:rPr>
          <w:spacing w:val="-5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file</w:t>
      </w:r>
      <w:r>
        <w:rPr>
          <w:spacing w:val="-77"/>
        </w:rPr>
        <w:t xml:space="preserve"> </w:t>
      </w:r>
      <w:r>
        <w:t>management.</w:t>
      </w:r>
    </w:p>
    <w:p>
      <w:pPr>
        <w:pStyle w:val="6"/>
        <w:rPr>
          <w:b/>
        </w:rPr>
      </w:pPr>
    </w:p>
    <w:p>
      <w:pPr>
        <w:pStyle w:val="3"/>
        <w:ind w:left="100"/>
      </w:pPr>
      <w:r>
        <w:t>PROGRAM:</w:t>
      </w:r>
    </w:p>
    <w:p>
      <w:pPr>
        <w:pStyle w:val="6"/>
        <w:spacing w:before="2"/>
        <w:ind w:left="100" w:right="7243"/>
      </w:pPr>
      <w:r>
        <w:t>#include &lt;stdio.h&gt;</w:t>
      </w:r>
      <w:r>
        <w:rPr>
          <w:spacing w:val="1"/>
        </w:rPr>
        <w:t xml:space="preserve"> </w:t>
      </w:r>
      <w:r>
        <w:t>#include &lt;stdlib.h&gt;</w:t>
      </w:r>
      <w:r>
        <w:rPr>
          <w:spacing w:val="1"/>
        </w:rPr>
        <w:t xml:space="preserve"> </w:t>
      </w:r>
      <w:r>
        <w:t>#include &lt;unistd.h&gt;</w:t>
      </w:r>
      <w:r>
        <w:rPr>
          <w:spacing w:val="1"/>
        </w:rPr>
        <w:t xml:space="preserve"> </w:t>
      </w:r>
      <w:r>
        <w:t>#include &lt;fcntl.h&gt;</w:t>
      </w:r>
      <w:r>
        <w:rPr>
          <w:spacing w:val="1"/>
        </w:rPr>
        <w:t xml:space="preserve"> </w:t>
      </w:r>
      <w:r>
        <w:t>#include &lt;sys/types.h&gt;</w:t>
      </w:r>
      <w:r>
        <w:rPr>
          <w:spacing w:val="-67"/>
        </w:rPr>
        <w:t xml:space="preserve"> </w:t>
      </w:r>
      <w:r>
        <w:t>#include</w:t>
      </w:r>
      <w:r>
        <w:rPr>
          <w:spacing w:val="-3"/>
        </w:rPr>
        <w:t xml:space="preserve"> </w:t>
      </w:r>
      <w:r>
        <w:t>&lt;sys/stat.h&gt;</w:t>
      </w:r>
    </w:p>
    <w:p>
      <w:pPr>
        <w:pStyle w:val="6"/>
        <w:spacing w:before="11"/>
        <w:rPr>
          <w:sz w:val="27"/>
        </w:rPr>
      </w:pPr>
    </w:p>
    <w:p>
      <w:pPr>
        <w:pStyle w:val="6"/>
        <w:ind w:left="378" w:right="8514" w:hanging="279"/>
      </w:pPr>
      <w:r>
        <w:t>int main() {</w:t>
      </w:r>
      <w:r>
        <w:rPr>
          <w:spacing w:val="-67"/>
        </w:rPr>
        <w:t xml:space="preserve"> </w:t>
      </w:r>
      <w:r>
        <w:t>int fd;</w:t>
      </w:r>
    </w:p>
    <w:p>
      <w:pPr>
        <w:pStyle w:val="6"/>
        <w:spacing w:line="321" w:lineRule="exact"/>
        <w:ind w:left="378"/>
      </w:pPr>
      <w:r>
        <w:t>char</w:t>
      </w:r>
      <w:r>
        <w:rPr>
          <w:spacing w:val="-3"/>
        </w:rPr>
        <w:t xml:space="preserve"> </w:t>
      </w:r>
      <w:r>
        <w:t>buffer[100];</w:t>
      </w:r>
    </w:p>
    <w:p>
      <w:pPr>
        <w:pStyle w:val="6"/>
      </w:pPr>
    </w:p>
    <w:p>
      <w:pPr>
        <w:pStyle w:val="6"/>
        <w:spacing w:line="322" w:lineRule="exact"/>
        <w:ind w:left="378"/>
      </w:pPr>
      <w:r>
        <w:t>//</w:t>
      </w:r>
      <w:r>
        <w:rPr>
          <w:spacing w:val="-1"/>
        </w:rPr>
        <w:t xml:space="preserve"> </w:t>
      </w:r>
      <w:r>
        <w:t>Creating a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file</w:t>
      </w:r>
    </w:p>
    <w:p>
      <w:pPr>
        <w:pStyle w:val="6"/>
        <w:spacing w:line="242" w:lineRule="auto"/>
        <w:ind w:left="378" w:right="5464"/>
      </w:pPr>
      <w:r>
        <w:t>fd</w:t>
      </w:r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creat("sample.txt",</w:t>
      </w:r>
      <w:r>
        <w:rPr>
          <w:spacing w:val="-7"/>
        </w:rPr>
        <w:t xml:space="preserve"> </w:t>
      </w:r>
      <w:r>
        <w:t>S_IRWXU);</w:t>
      </w:r>
      <w:r>
        <w:rPr>
          <w:spacing w:val="-67"/>
        </w:rPr>
        <w:t xml:space="preserve"> </w:t>
      </w:r>
      <w:r>
        <w:t>if (fd ==</w:t>
      </w:r>
      <w:r>
        <w:rPr>
          <w:spacing w:val="-1"/>
        </w:rPr>
        <w:t xml:space="preserve"> </w:t>
      </w:r>
      <w:r>
        <w:t>-1) {</w:t>
      </w:r>
    </w:p>
    <w:p>
      <w:pPr>
        <w:pStyle w:val="6"/>
        <w:ind w:left="657" w:right="7427"/>
      </w:pPr>
      <w:r>
        <w:t>perror("create");</w:t>
      </w:r>
      <w:r>
        <w:rPr>
          <w:spacing w:val="-67"/>
        </w:rPr>
        <w:t xml:space="preserve"> </w:t>
      </w:r>
      <w:r>
        <w:t>exit(1);</w:t>
      </w:r>
    </w:p>
    <w:p>
      <w:pPr>
        <w:pStyle w:val="6"/>
        <w:spacing w:line="321" w:lineRule="exact"/>
        <w:ind w:left="378"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t>{</w:t>
      </w:r>
    </w:p>
    <w:p>
      <w:pPr>
        <w:pStyle w:val="6"/>
        <w:ind w:left="657" w:right="3693"/>
      </w:pPr>
      <w:r>
        <w:t>printf("File</w:t>
      </w:r>
      <w:r>
        <w:rPr>
          <w:spacing w:val="-10"/>
        </w:rPr>
        <w:t xml:space="preserve"> </w:t>
      </w:r>
      <w:r>
        <w:t>'sample.txt'</w:t>
      </w:r>
      <w:r>
        <w:rPr>
          <w:spacing w:val="-10"/>
        </w:rPr>
        <w:t xml:space="preserve"> </w:t>
      </w:r>
      <w:r>
        <w:t>created</w:t>
      </w:r>
      <w:r>
        <w:rPr>
          <w:spacing w:val="-12"/>
        </w:rPr>
        <w:t xml:space="preserve"> </w:t>
      </w:r>
      <w:r>
        <w:t>successfully.\n");</w:t>
      </w:r>
      <w:r>
        <w:rPr>
          <w:spacing w:val="-67"/>
        </w:rPr>
        <w:t xml:space="preserve"> </w:t>
      </w:r>
      <w:r>
        <w:t>close(fd);</w:t>
      </w:r>
    </w:p>
    <w:p>
      <w:pPr>
        <w:spacing w:after="0"/>
        <w:sectPr>
          <w:pgSz w:w="11910" w:h="16840"/>
          <w:pgMar w:top="1420" w:right="620" w:bottom="280" w:left="1340" w:header="720" w:footer="720" w:gutter="0"/>
          <w:cols w:space="720" w:num="1"/>
        </w:sectPr>
      </w:pPr>
    </w:p>
    <w:p>
      <w:pPr>
        <w:pStyle w:val="6"/>
        <w:spacing w:before="62"/>
        <w:ind w:left="378"/>
      </w:pPr>
      <w:r>
        <w:rPr>
          <w:w w:val="100"/>
        </w:rPr>
        <w:t>}</w:t>
      </w:r>
    </w:p>
    <w:p>
      <w:pPr>
        <w:pStyle w:val="6"/>
        <w:spacing w:before="10"/>
        <w:rPr>
          <w:sz w:val="27"/>
        </w:rPr>
      </w:pPr>
    </w:p>
    <w:p>
      <w:pPr>
        <w:pStyle w:val="6"/>
        <w:spacing w:before="1" w:line="322" w:lineRule="exact"/>
        <w:ind w:left="378"/>
      </w:pPr>
      <w:r>
        <w:t>//</w:t>
      </w:r>
      <w:r>
        <w:rPr>
          <w:spacing w:val="-3"/>
        </w:rPr>
        <w:t xml:space="preserve"> </w:t>
      </w:r>
      <w:r>
        <w:t>Opening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existing</w:t>
      </w:r>
      <w:r>
        <w:rPr>
          <w:spacing w:val="-2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writing</w:t>
      </w:r>
    </w:p>
    <w:p>
      <w:pPr>
        <w:pStyle w:val="6"/>
        <w:spacing w:line="242" w:lineRule="auto"/>
        <w:ind w:left="378" w:right="3504"/>
      </w:pPr>
      <w:r>
        <w:rPr>
          <w:spacing w:val="-1"/>
        </w:rPr>
        <w:t>fd</w:t>
      </w:r>
      <w:r>
        <w:rPr>
          <w:spacing w:val="-5"/>
        </w:rPr>
        <w:t xml:space="preserve"> </w:t>
      </w:r>
      <w:r>
        <w:rPr>
          <w:spacing w:val="-1"/>
        </w:rPr>
        <w:t>=</w:t>
      </w:r>
      <w:r>
        <w:rPr>
          <w:spacing w:val="-6"/>
        </w:rPr>
        <w:t xml:space="preserve"> </w:t>
      </w:r>
      <w:r>
        <w:rPr>
          <w:spacing w:val="-1"/>
        </w:rPr>
        <w:t>open("sample.txt",</w:t>
      </w:r>
      <w:r>
        <w:rPr>
          <w:spacing w:val="-5"/>
        </w:rPr>
        <w:t xml:space="preserve"> </w:t>
      </w:r>
      <w:r>
        <w:t>O_WRONLY</w:t>
      </w:r>
      <w:r>
        <w:rPr>
          <w:spacing w:val="-15"/>
        </w:rPr>
        <w:t xml:space="preserve"> </w:t>
      </w:r>
      <w:r>
        <w:t>|</w:t>
      </w:r>
      <w:r>
        <w:rPr>
          <w:spacing w:val="-10"/>
        </w:rPr>
        <w:t xml:space="preserve"> </w:t>
      </w:r>
      <w:r>
        <w:t>O_APPEND);</w:t>
      </w:r>
      <w:r>
        <w:rPr>
          <w:spacing w:val="-67"/>
        </w:rPr>
        <w:t xml:space="preserve"> </w:t>
      </w:r>
      <w:r>
        <w:t>if (fd ==</w:t>
      </w:r>
      <w:r>
        <w:rPr>
          <w:spacing w:val="-1"/>
        </w:rPr>
        <w:t xml:space="preserve"> </w:t>
      </w:r>
      <w:r>
        <w:t>-1) {</w:t>
      </w:r>
    </w:p>
    <w:p>
      <w:pPr>
        <w:pStyle w:val="6"/>
        <w:ind w:left="657" w:right="7551"/>
      </w:pPr>
      <w:r>
        <w:t>perror("open");</w:t>
      </w:r>
      <w:r>
        <w:rPr>
          <w:spacing w:val="-67"/>
        </w:rPr>
        <w:t xml:space="preserve"> </w:t>
      </w:r>
      <w:r>
        <w:t>exit(1);</w:t>
      </w:r>
    </w:p>
    <w:p>
      <w:pPr>
        <w:pStyle w:val="6"/>
        <w:spacing w:line="321" w:lineRule="exact"/>
        <w:ind w:left="378"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t>{</w:t>
      </w:r>
    </w:p>
    <w:p>
      <w:pPr>
        <w:pStyle w:val="6"/>
        <w:ind w:left="657"/>
      </w:pPr>
      <w:r>
        <w:t>printf("File</w:t>
      </w:r>
      <w:r>
        <w:rPr>
          <w:spacing w:val="-5"/>
        </w:rPr>
        <w:t xml:space="preserve"> </w:t>
      </w:r>
      <w:r>
        <w:t>'sample.txt'</w:t>
      </w:r>
      <w:r>
        <w:rPr>
          <w:spacing w:val="-7"/>
        </w:rPr>
        <w:t xml:space="preserve"> </w:t>
      </w:r>
      <w:r>
        <w:t>opened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writing.\n");</w:t>
      </w:r>
    </w:p>
    <w:p>
      <w:pPr>
        <w:pStyle w:val="6"/>
        <w:spacing w:line="316" w:lineRule="exact"/>
        <w:ind w:left="378"/>
      </w:pPr>
      <w:r>
        <w:rPr>
          <w:w w:val="100"/>
        </w:rPr>
        <w:t>}</w:t>
      </w:r>
    </w:p>
    <w:p>
      <w:pPr>
        <w:pStyle w:val="6"/>
        <w:spacing w:before="2"/>
      </w:pPr>
    </w:p>
    <w:p>
      <w:pPr>
        <w:pStyle w:val="6"/>
        <w:ind w:left="378" w:right="5939"/>
      </w:pPr>
      <w:r>
        <w:t>// Writing data to the file</w:t>
      </w:r>
      <w:r>
        <w:rPr>
          <w:spacing w:val="1"/>
        </w:rPr>
        <w:t xml:space="preserve"> </w:t>
      </w:r>
      <w:r>
        <w:t>write(fd,</w:t>
      </w:r>
      <w:r>
        <w:rPr>
          <w:spacing w:val="-12"/>
        </w:rPr>
        <w:t xml:space="preserve"> </w:t>
      </w:r>
      <w:r>
        <w:t>"Hello,</w:t>
      </w:r>
      <w:r>
        <w:rPr>
          <w:spacing w:val="-15"/>
        </w:rPr>
        <w:t xml:space="preserve"> </w:t>
      </w:r>
      <w:r>
        <w:t>World!\n",</w:t>
      </w:r>
      <w:r>
        <w:rPr>
          <w:spacing w:val="-10"/>
        </w:rPr>
        <w:t xml:space="preserve"> </w:t>
      </w:r>
      <w:r>
        <w:t>14);</w:t>
      </w:r>
    </w:p>
    <w:p>
      <w:pPr>
        <w:pStyle w:val="6"/>
        <w:ind w:left="378" w:right="5140"/>
      </w:pPr>
      <w:r>
        <w:t>printf("Data written to 'sample.txt'.\n");</w:t>
      </w:r>
      <w:r>
        <w:rPr>
          <w:spacing w:val="-67"/>
        </w:rPr>
        <w:t xml:space="preserve"> </w:t>
      </w:r>
      <w:r>
        <w:t>close(fd);</w:t>
      </w:r>
    </w:p>
    <w:p>
      <w:pPr>
        <w:pStyle w:val="6"/>
        <w:spacing w:before="9"/>
        <w:rPr>
          <w:sz w:val="27"/>
        </w:rPr>
      </w:pPr>
    </w:p>
    <w:p>
      <w:pPr>
        <w:pStyle w:val="6"/>
        <w:spacing w:before="1"/>
        <w:ind w:left="378"/>
      </w:pPr>
      <w:r>
        <w:t>//</w:t>
      </w:r>
      <w:r>
        <w:rPr>
          <w:spacing w:val="-1"/>
        </w:rPr>
        <w:t xml:space="preserve"> </w:t>
      </w:r>
      <w:r>
        <w:t>Opening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reading</w:t>
      </w:r>
    </w:p>
    <w:p>
      <w:pPr>
        <w:pStyle w:val="6"/>
        <w:spacing w:before="2"/>
        <w:ind w:left="378" w:right="5190"/>
      </w:pPr>
      <w:r>
        <w:t>fd</w:t>
      </w:r>
      <w:r>
        <w:rPr>
          <w:spacing w:val="-13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open("sample.txt",</w:t>
      </w:r>
      <w:r>
        <w:rPr>
          <w:spacing w:val="-14"/>
        </w:rPr>
        <w:t xml:space="preserve"> </w:t>
      </w:r>
      <w:r>
        <w:t>O_RDONLY);</w:t>
      </w:r>
      <w:r>
        <w:rPr>
          <w:spacing w:val="-67"/>
        </w:rPr>
        <w:t xml:space="preserve"> </w:t>
      </w:r>
      <w:r>
        <w:t>if (fd ==</w:t>
      </w:r>
      <w:r>
        <w:rPr>
          <w:spacing w:val="-1"/>
        </w:rPr>
        <w:t xml:space="preserve"> </w:t>
      </w:r>
      <w:r>
        <w:t>-1) {</w:t>
      </w:r>
    </w:p>
    <w:p>
      <w:pPr>
        <w:pStyle w:val="6"/>
        <w:ind w:left="657" w:right="7551"/>
      </w:pPr>
      <w:r>
        <w:t>perror("open");</w:t>
      </w:r>
      <w:r>
        <w:rPr>
          <w:spacing w:val="-67"/>
        </w:rPr>
        <w:t xml:space="preserve"> </w:t>
      </w:r>
      <w:r>
        <w:t>exit(1);</w:t>
      </w:r>
    </w:p>
    <w:p>
      <w:pPr>
        <w:pStyle w:val="6"/>
        <w:spacing w:line="321" w:lineRule="exact"/>
        <w:ind w:left="378"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t>{</w:t>
      </w:r>
    </w:p>
    <w:p>
      <w:pPr>
        <w:pStyle w:val="6"/>
        <w:ind w:left="657"/>
      </w:pPr>
      <w:r>
        <w:t>printf("File</w:t>
      </w:r>
      <w:r>
        <w:rPr>
          <w:spacing w:val="-4"/>
        </w:rPr>
        <w:t xml:space="preserve"> </w:t>
      </w:r>
      <w:r>
        <w:t>'sample.txt'</w:t>
      </w:r>
      <w:r>
        <w:rPr>
          <w:spacing w:val="-6"/>
        </w:rPr>
        <w:t xml:space="preserve"> </w:t>
      </w:r>
      <w:r>
        <w:t>opened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reading.\n");</w:t>
      </w:r>
    </w:p>
    <w:p>
      <w:pPr>
        <w:pStyle w:val="6"/>
        <w:spacing w:before="1"/>
        <w:ind w:left="378"/>
      </w:pPr>
      <w:r>
        <w:rPr>
          <w:w w:val="100"/>
        </w:rPr>
        <w:t>}</w:t>
      </w:r>
    </w:p>
    <w:p>
      <w:pPr>
        <w:pStyle w:val="6"/>
        <w:spacing w:before="11"/>
        <w:rPr>
          <w:sz w:val="27"/>
        </w:rPr>
      </w:pPr>
    </w:p>
    <w:p>
      <w:pPr>
        <w:pStyle w:val="6"/>
        <w:spacing w:line="322" w:lineRule="exact"/>
        <w:ind w:left="378"/>
      </w:pPr>
      <w:r>
        <w:t>//</w:t>
      </w:r>
      <w:r>
        <w:rPr>
          <w:spacing w:val="-1"/>
        </w:rPr>
        <w:t xml:space="preserve"> </w:t>
      </w:r>
      <w:r>
        <w:t>Reading</w:t>
      </w:r>
      <w:r>
        <w:rPr>
          <w:spacing w:val="-4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file</w:t>
      </w:r>
    </w:p>
    <w:p>
      <w:pPr>
        <w:pStyle w:val="6"/>
        <w:ind w:left="378" w:right="4143"/>
      </w:pPr>
      <w:r>
        <w:t>int</w:t>
      </w:r>
      <w:r>
        <w:rPr>
          <w:spacing w:val="-8"/>
        </w:rPr>
        <w:t xml:space="preserve"> </w:t>
      </w:r>
      <w:r>
        <w:t>bytesRead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read(fd,</w:t>
      </w:r>
      <w:r>
        <w:rPr>
          <w:spacing w:val="-7"/>
        </w:rPr>
        <w:t xml:space="preserve"> </w:t>
      </w:r>
      <w:r>
        <w:t>buffer,</w:t>
      </w:r>
      <w:r>
        <w:rPr>
          <w:spacing w:val="-7"/>
        </w:rPr>
        <w:t xml:space="preserve"> </w:t>
      </w:r>
      <w:r>
        <w:t>sizeof(buffer));</w:t>
      </w:r>
      <w:r>
        <w:rPr>
          <w:spacing w:val="-6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(bytesRead</w:t>
      </w:r>
      <w:r>
        <w:rPr>
          <w:spacing w:val="1"/>
        </w:rPr>
        <w:t xml:space="preserve"> </w:t>
      </w:r>
      <w:r>
        <w:t>== -1) {</w:t>
      </w:r>
    </w:p>
    <w:p>
      <w:pPr>
        <w:pStyle w:val="6"/>
        <w:spacing w:line="242" w:lineRule="auto"/>
        <w:ind w:left="657" w:right="7614"/>
      </w:pPr>
      <w:r>
        <w:t>perror("read");</w:t>
      </w:r>
      <w:r>
        <w:rPr>
          <w:spacing w:val="-67"/>
        </w:rPr>
        <w:t xml:space="preserve"> </w:t>
      </w:r>
      <w:r>
        <w:t>exit(1);</w:t>
      </w:r>
    </w:p>
    <w:p>
      <w:pPr>
        <w:pStyle w:val="6"/>
        <w:spacing w:line="317" w:lineRule="exact"/>
        <w:ind w:left="378"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t>{</w:t>
      </w:r>
    </w:p>
    <w:p>
      <w:pPr>
        <w:pStyle w:val="6"/>
        <w:ind w:left="659" w:right="1939" w:hanging="3"/>
      </w:pPr>
      <w:r>
        <w:t>printf("Data read from 'sample.txt':\n");</w:t>
      </w:r>
      <w:r>
        <w:rPr>
          <w:spacing w:val="1"/>
        </w:rPr>
        <w:t xml:space="preserve"> </w:t>
      </w:r>
      <w:r>
        <w:rPr>
          <w:spacing w:val="-1"/>
        </w:rPr>
        <w:t>write(STDOUT_FILENO,</w:t>
      </w:r>
      <w:r>
        <w:rPr>
          <w:spacing w:val="-7"/>
        </w:rPr>
        <w:t xml:space="preserve"> </w:t>
      </w:r>
      <w:r>
        <w:t>buffer,</w:t>
      </w:r>
      <w:r>
        <w:rPr>
          <w:spacing w:val="-10"/>
        </w:rPr>
        <w:t xml:space="preserve"> </w:t>
      </w:r>
      <w:r>
        <w:t>bytesRead);</w:t>
      </w:r>
    </w:p>
    <w:p>
      <w:pPr>
        <w:pStyle w:val="6"/>
        <w:spacing w:line="320" w:lineRule="exact"/>
        <w:ind w:left="378"/>
      </w:pPr>
      <w:r>
        <w:rPr>
          <w:w w:val="100"/>
        </w:rPr>
        <w:t>}</w:t>
      </w:r>
    </w:p>
    <w:p>
      <w:pPr>
        <w:pStyle w:val="6"/>
        <w:ind w:left="378"/>
      </w:pPr>
      <w:r>
        <w:t>close(fd);</w:t>
      </w:r>
    </w:p>
    <w:p>
      <w:pPr>
        <w:pStyle w:val="6"/>
        <w:spacing w:before="1"/>
      </w:pPr>
    </w:p>
    <w:p>
      <w:pPr>
        <w:pStyle w:val="6"/>
        <w:spacing w:before="1" w:line="322" w:lineRule="exact"/>
        <w:ind w:left="378"/>
      </w:pPr>
      <w:r>
        <w:t>//</w:t>
      </w:r>
      <w:r>
        <w:rPr>
          <w:spacing w:val="-1"/>
        </w:rPr>
        <w:t xml:space="preserve"> </w:t>
      </w:r>
      <w:r>
        <w:t>Deleting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file</w:t>
      </w:r>
    </w:p>
    <w:p>
      <w:pPr>
        <w:pStyle w:val="6"/>
        <w:ind w:left="657" w:right="5817" w:hanging="279"/>
      </w:pPr>
      <w:r>
        <w:t>if (remove("sample.txt") == -1) {</w:t>
      </w:r>
      <w:r>
        <w:rPr>
          <w:spacing w:val="-67"/>
        </w:rPr>
        <w:t xml:space="preserve"> </w:t>
      </w:r>
      <w:r>
        <w:t>perror("remove");</w:t>
      </w:r>
    </w:p>
    <w:p>
      <w:pPr>
        <w:pStyle w:val="6"/>
        <w:spacing w:line="321" w:lineRule="exact"/>
        <w:ind w:left="657"/>
      </w:pPr>
      <w:r>
        <w:t>exit(1);</w:t>
      </w:r>
    </w:p>
    <w:p>
      <w:pPr>
        <w:pStyle w:val="6"/>
        <w:spacing w:line="322" w:lineRule="exact"/>
        <w:ind w:left="378"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t>{</w:t>
      </w:r>
    </w:p>
    <w:p>
      <w:pPr>
        <w:pStyle w:val="6"/>
        <w:spacing w:line="322" w:lineRule="exact"/>
        <w:ind w:left="657"/>
      </w:pPr>
      <w:r>
        <w:t>printf("File</w:t>
      </w:r>
      <w:r>
        <w:rPr>
          <w:spacing w:val="-5"/>
        </w:rPr>
        <w:t xml:space="preserve"> </w:t>
      </w:r>
      <w:r>
        <w:t>'sample.txt'</w:t>
      </w:r>
      <w:r>
        <w:rPr>
          <w:spacing w:val="-7"/>
        </w:rPr>
        <w:t xml:space="preserve"> </w:t>
      </w:r>
      <w:r>
        <w:t>deleted.\n");</w:t>
      </w:r>
    </w:p>
    <w:p>
      <w:pPr>
        <w:pStyle w:val="6"/>
        <w:spacing w:before="1"/>
        <w:ind w:left="378"/>
      </w:pPr>
      <w:r>
        <w:rPr>
          <w:w w:val="100"/>
        </w:rPr>
        <w:t>}</w:t>
      </w:r>
    </w:p>
    <w:p>
      <w:pPr>
        <w:spacing w:after="0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163" w:line="322" w:lineRule="exact"/>
        <w:ind w:left="378"/>
      </w:pPr>
      <w:r>
        <w:t>return</w:t>
      </w:r>
      <w:r>
        <w:rPr>
          <w:spacing w:val="-1"/>
        </w:rPr>
        <w:t xml:space="preserve"> </w:t>
      </w:r>
      <w:r>
        <w:t>0;</w:t>
      </w:r>
    </w:p>
    <w:p>
      <w:pPr>
        <w:pStyle w:val="6"/>
        <w:ind w:left="100"/>
      </w:pPr>
      <w:r>
        <w:rPr>
          <w:w w:val="100"/>
        </w:rPr>
        <w:t>}</w:t>
      </w:r>
    </w:p>
    <w:p>
      <w:pPr>
        <w:spacing w:before="0"/>
        <w:ind w:left="100" w:right="0" w:firstLine="0"/>
        <w:jc w:val="left"/>
        <w:rPr>
          <w:b/>
          <w:sz w:val="28"/>
        </w:rPr>
      </w:pPr>
      <w:r>
        <w:rPr>
          <w:b/>
          <w:sz w:val="28"/>
        </w:rPr>
        <w:t>OUTPUT:</w:t>
      </w:r>
    </w:p>
    <w:p>
      <w:pPr>
        <w:pStyle w:val="6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434965" cy="2377440"/>
            <wp:effectExtent l="0" t="0" r="0" b="0"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4.pn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55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20"/>
        </w:numPr>
        <w:tabs>
          <w:tab w:val="left" w:pos="607"/>
        </w:tabs>
        <w:spacing w:before="4" w:after="0" w:line="259" w:lineRule="auto"/>
        <w:ind w:left="100" w:right="1171" w:firstLine="0"/>
        <w:jc w:val="left"/>
      </w:pPr>
      <w:r>
        <w:t>Construct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</w:t>
      </w:r>
      <w:r>
        <w:rPr>
          <w:spacing w:val="-2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I/O</w:t>
      </w:r>
      <w:r>
        <w:rPr>
          <w:spacing w:val="-5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calls</w:t>
      </w:r>
      <w:r>
        <w:rPr>
          <w:spacing w:val="-4"/>
        </w:rPr>
        <w:t xml:space="preserve"> </w:t>
      </w:r>
      <w:r>
        <w:t>of</w:t>
      </w:r>
      <w:r>
        <w:rPr>
          <w:spacing w:val="-77"/>
        </w:rPr>
        <w:t xml:space="preserve"> </w:t>
      </w:r>
      <w:r>
        <w:t>UNIX</w:t>
      </w:r>
      <w:r>
        <w:rPr>
          <w:spacing w:val="-1"/>
        </w:rPr>
        <w:t xml:space="preserve"> </w:t>
      </w:r>
      <w:r>
        <w:t>(fcntl,</w:t>
      </w:r>
      <w:r>
        <w:rPr>
          <w:spacing w:val="-3"/>
        </w:rPr>
        <w:t xml:space="preserve"> </w:t>
      </w:r>
      <w:r>
        <w:t>seek, stat,</w:t>
      </w:r>
      <w:r>
        <w:rPr>
          <w:spacing w:val="-4"/>
        </w:rPr>
        <w:t xml:space="preserve"> </w:t>
      </w:r>
      <w:r>
        <w:t>opendir,</w:t>
      </w:r>
      <w:r>
        <w:rPr>
          <w:spacing w:val="-3"/>
        </w:rPr>
        <w:t xml:space="preserve"> </w:t>
      </w:r>
      <w:r>
        <w:t>readdir)</w:t>
      </w:r>
    </w:p>
    <w:p>
      <w:pPr>
        <w:pStyle w:val="6"/>
        <w:spacing w:before="4"/>
        <w:rPr>
          <w:b/>
          <w:sz w:val="30"/>
        </w:rPr>
      </w:pPr>
    </w:p>
    <w:p>
      <w:pPr>
        <w:pStyle w:val="3"/>
        <w:ind w:left="100"/>
      </w:pPr>
      <w:r>
        <w:t>PROGRAM:</w:t>
      </w:r>
    </w:p>
    <w:p>
      <w:pPr>
        <w:pStyle w:val="6"/>
        <w:spacing w:before="26" w:line="259" w:lineRule="auto"/>
        <w:ind w:left="100" w:right="7750"/>
      </w:pPr>
      <w:r>
        <w:t>#include&lt;stdio.h&gt;</w:t>
      </w:r>
      <w:r>
        <w:rPr>
          <w:spacing w:val="-67"/>
        </w:rPr>
        <w:t xml:space="preserve"> </w:t>
      </w:r>
      <w:r>
        <w:t>#include&lt;fcntl.h&gt;</w:t>
      </w:r>
      <w:r>
        <w:rPr>
          <w:spacing w:val="1"/>
        </w:rPr>
        <w:t xml:space="preserve"> </w:t>
      </w:r>
      <w:r>
        <w:t>#include&lt;errno.h&gt;</w:t>
      </w:r>
      <w:r>
        <w:rPr>
          <w:spacing w:val="-67"/>
        </w:rPr>
        <w:t xml:space="preserve"> </w:t>
      </w:r>
      <w:r>
        <w:t>extern int errno;</w:t>
      </w:r>
      <w:r>
        <w:rPr>
          <w:spacing w:val="1"/>
        </w:rPr>
        <w:t xml:space="preserve"> </w:t>
      </w:r>
      <w:r>
        <w:t>int main()</w:t>
      </w:r>
    </w:p>
    <w:p>
      <w:pPr>
        <w:pStyle w:val="6"/>
        <w:spacing w:line="319" w:lineRule="exact"/>
        <w:ind w:left="100"/>
      </w:pPr>
      <w:r>
        <w:rPr>
          <w:w w:val="100"/>
        </w:rPr>
        <w:t>{</w:t>
      </w:r>
    </w:p>
    <w:p>
      <w:pPr>
        <w:pStyle w:val="6"/>
        <w:spacing w:before="6"/>
        <w:rPr>
          <w:sz w:val="32"/>
        </w:rPr>
      </w:pPr>
    </w:p>
    <w:p>
      <w:pPr>
        <w:pStyle w:val="6"/>
        <w:spacing w:line="259" w:lineRule="auto"/>
        <w:ind w:left="820" w:right="3383"/>
      </w:pPr>
      <w:r>
        <w:rPr>
          <w:spacing w:val="-1"/>
        </w:rPr>
        <w:t>int</w:t>
      </w:r>
      <w:r>
        <w:rPr>
          <w:spacing w:val="-5"/>
        </w:rPr>
        <w:t xml:space="preserve"> </w:t>
      </w:r>
      <w:r>
        <w:rPr>
          <w:spacing w:val="-1"/>
        </w:rPr>
        <w:t>fd</w:t>
      </w:r>
      <w:r>
        <w:rPr>
          <w:spacing w:val="-6"/>
        </w:rPr>
        <w:t xml:space="preserve"> </w:t>
      </w:r>
      <w:r>
        <w:rPr>
          <w:spacing w:val="-1"/>
        </w:rPr>
        <w:t>=</w:t>
      </w:r>
      <w:r>
        <w:rPr>
          <w:spacing w:val="-8"/>
        </w:rPr>
        <w:t xml:space="preserve"> </w:t>
      </w:r>
      <w:r>
        <w:rPr>
          <w:spacing w:val="-1"/>
        </w:rPr>
        <w:t>open("foo.txt",</w:t>
      </w:r>
      <w:r>
        <w:rPr>
          <w:spacing w:val="-6"/>
        </w:rPr>
        <w:t xml:space="preserve"> </w:t>
      </w:r>
      <w:r>
        <w:rPr>
          <w:spacing w:val="-1"/>
        </w:rPr>
        <w:t>O_RDONLY</w:t>
      </w:r>
      <w:r>
        <w:rPr>
          <w:spacing w:val="-16"/>
        </w:rPr>
        <w:t xml:space="preserve"> </w:t>
      </w:r>
      <w:r>
        <w:rPr>
          <w:spacing w:val="-1"/>
        </w:rPr>
        <w:t>|</w:t>
      </w:r>
      <w:r>
        <w:rPr>
          <w:spacing w:val="-7"/>
        </w:rPr>
        <w:t xml:space="preserve"> </w:t>
      </w:r>
      <w:r>
        <w:rPr>
          <w:spacing w:val="-1"/>
        </w:rPr>
        <w:t>O_CREAT);</w:t>
      </w:r>
      <w:r>
        <w:rPr>
          <w:spacing w:val="-67"/>
        </w:rPr>
        <w:t xml:space="preserve"> </w:t>
      </w:r>
      <w:r>
        <w:t>printf("fd =</w:t>
      </w:r>
      <w:r>
        <w:rPr>
          <w:spacing w:val="-1"/>
        </w:rPr>
        <w:t xml:space="preserve"> </w:t>
      </w:r>
      <w:r>
        <w:t>%d\n", fd);</w:t>
      </w:r>
    </w:p>
    <w:p>
      <w:pPr>
        <w:pStyle w:val="6"/>
        <w:spacing w:before="1"/>
        <w:ind w:left="820"/>
      </w:pPr>
      <w:r>
        <w:t>if</w:t>
      </w:r>
      <w:r>
        <w:rPr>
          <w:spacing w:val="-1"/>
        </w:rPr>
        <w:t xml:space="preserve"> </w:t>
      </w:r>
      <w:r>
        <w:t>(fd</w:t>
      </w:r>
      <w:r>
        <w:rPr>
          <w:spacing w:val="1"/>
        </w:rPr>
        <w:t xml:space="preserve"> </w:t>
      </w:r>
      <w:r>
        <w:t>==-1)</w:t>
      </w:r>
    </w:p>
    <w:p>
      <w:pPr>
        <w:pStyle w:val="6"/>
        <w:spacing w:before="24"/>
        <w:ind w:left="820"/>
      </w:pPr>
      <w:r>
        <w:rPr>
          <w:w w:val="100"/>
        </w:rPr>
        <w:t>{</w:t>
      </w:r>
    </w:p>
    <w:p>
      <w:pPr>
        <w:pStyle w:val="6"/>
        <w:spacing w:before="26" w:line="259" w:lineRule="auto"/>
        <w:ind w:left="1540" w:right="4234"/>
      </w:pPr>
      <w:r>
        <w:t>printf("Error Number % d\n", errno);</w:t>
      </w:r>
      <w:r>
        <w:rPr>
          <w:spacing w:val="-67"/>
        </w:rPr>
        <w:t xml:space="preserve"> </w:t>
      </w:r>
      <w:r>
        <w:t>perror("Program");</w:t>
      </w:r>
    </w:p>
    <w:p>
      <w:pPr>
        <w:pStyle w:val="6"/>
        <w:spacing w:before="1"/>
        <w:ind w:left="820"/>
      </w:pPr>
      <w:r>
        <w:rPr>
          <w:w w:val="100"/>
        </w:rPr>
        <w:t>}</w:t>
      </w:r>
    </w:p>
    <w:p>
      <w:pPr>
        <w:pStyle w:val="6"/>
        <w:spacing w:before="23"/>
        <w:ind w:left="820"/>
      </w:pPr>
      <w:r>
        <w:t>return</w:t>
      </w:r>
      <w:r>
        <w:rPr>
          <w:spacing w:val="-2"/>
        </w:rPr>
        <w:t xml:space="preserve"> </w:t>
      </w:r>
      <w:r>
        <w:t>0;</w:t>
      </w:r>
    </w:p>
    <w:p>
      <w:pPr>
        <w:pStyle w:val="6"/>
        <w:spacing w:before="26"/>
        <w:ind w:left="100"/>
      </w:pPr>
      <w:r>
        <w:rPr>
          <w:w w:val="100"/>
        </w:rPr>
        <w:t>}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spacing w:before="262"/>
        <w:ind w:left="100" w:right="0" w:firstLine="0"/>
        <w:jc w:val="left"/>
        <w:rPr>
          <w:b/>
          <w:sz w:val="28"/>
        </w:rPr>
      </w:pPr>
      <w:r>
        <w:rPr>
          <w:b/>
          <w:sz w:val="28"/>
        </w:rPr>
        <w:t>OUTPUT:</w:t>
      </w:r>
    </w:p>
    <w:p>
      <w:pPr>
        <w:spacing w:after="0"/>
        <w:jc w:val="left"/>
        <w:rPr>
          <w:sz w:val="28"/>
        </w:rPr>
        <w:sectPr>
          <w:pgSz w:w="11910" w:h="16840"/>
          <w:pgMar w:top="1580" w:right="620" w:bottom="280" w:left="1340" w:header="720" w:footer="720" w:gutter="0"/>
          <w:cols w:space="720" w:num="1"/>
        </w:sectPr>
      </w:pPr>
    </w:p>
    <w:p>
      <w:pPr>
        <w:pStyle w:val="6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3921760" cy="936625"/>
            <wp:effectExtent l="0" t="0" r="0" b="0"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5.pn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2111" cy="93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2"/>
        <w:numPr>
          <w:ilvl w:val="0"/>
          <w:numId w:val="20"/>
        </w:numPr>
        <w:tabs>
          <w:tab w:val="left" w:pos="607"/>
        </w:tabs>
        <w:spacing w:before="257" w:after="0" w:line="259" w:lineRule="auto"/>
        <w:ind w:left="100" w:right="1402" w:firstLine="0"/>
        <w:jc w:val="left"/>
      </w:pPr>
      <w:r>
        <w:t>Construct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</w:t>
      </w:r>
      <w:r>
        <w:rPr>
          <w:spacing w:val="-2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management</w:t>
      </w:r>
      <w:r>
        <w:rPr>
          <w:spacing w:val="-77"/>
        </w:rPr>
        <w:t xml:space="preserve"> </w:t>
      </w:r>
      <w:r>
        <w:t>operations.</w:t>
      </w:r>
    </w:p>
    <w:p>
      <w:pPr>
        <w:pStyle w:val="6"/>
        <w:spacing w:before="3"/>
        <w:rPr>
          <w:b/>
          <w:sz w:val="30"/>
        </w:rPr>
      </w:pPr>
    </w:p>
    <w:p>
      <w:pPr>
        <w:pStyle w:val="3"/>
        <w:spacing w:before="1"/>
        <w:ind w:left="0" w:right="8274"/>
        <w:jc w:val="right"/>
      </w:pPr>
      <w:r>
        <w:t>PROGRAM:</w:t>
      </w:r>
    </w:p>
    <w:p>
      <w:pPr>
        <w:pStyle w:val="6"/>
        <w:spacing w:before="24" w:line="259" w:lineRule="auto"/>
        <w:ind w:left="100" w:right="7661"/>
        <w:jc w:val="both"/>
      </w:pPr>
      <w:r>
        <w:t>#include &lt;stdio.h&gt;</w:t>
      </w:r>
      <w:r>
        <w:rPr>
          <w:spacing w:val="1"/>
        </w:rPr>
        <w:t xml:space="preserve"> </w:t>
      </w:r>
      <w:r>
        <w:t>#include &lt;stdlib.h&gt;</w:t>
      </w:r>
      <w:r>
        <w:rPr>
          <w:spacing w:val="-67"/>
        </w:rPr>
        <w:t xml:space="preserve"> </w:t>
      </w:r>
      <w:r>
        <w:t>int main() {</w:t>
      </w:r>
    </w:p>
    <w:p>
      <w:pPr>
        <w:pStyle w:val="6"/>
        <w:spacing w:before="1"/>
        <w:ind w:right="8311"/>
        <w:jc w:val="right"/>
      </w:pPr>
      <w:r>
        <w:t>FILE</w:t>
      </w:r>
      <w:r>
        <w:rPr>
          <w:spacing w:val="-3"/>
        </w:rPr>
        <w:t xml:space="preserve"> </w:t>
      </w:r>
      <w:r>
        <w:t>*file;</w:t>
      </w:r>
    </w:p>
    <w:p>
      <w:pPr>
        <w:pStyle w:val="6"/>
        <w:spacing w:before="23" w:line="259" w:lineRule="auto"/>
        <w:ind w:left="378" w:right="5865"/>
      </w:pPr>
      <w:r>
        <w:t>file = fopen("example.txt", "w");</w:t>
      </w:r>
      <w:r>
        <w:rPr>
          <w:spacing w:val="-6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(file</w:t>
      </w:r>
      <w:r>
        <w:rPr>
          <w:spacing w:val="-1"/>
        </w:rPr>
        <w:t xml:space="preserve"> </w:t>
      </w:r>
      <w:r>
        <w:t>== NULL) {</w:t>
      </w:r>
    </w:p>
    <w:p>
      <w:pPr>
        <w:pStyle w:val="6"/>
        <w:spacing w:before="1" w:line="259" w:lineRule="auto"/>
        <w:ind w:left="657" w:right="4176"/>
      </w:pPr>
      <w:r>
        <w:t>printf("Error opening the file for writing.\n");</w:t>
      </w:r>
      <w:r>
        <w:rPr>
          <w:spacing w:val="-6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1;</w:t>
      </w:r>
    </w:p>
    <w:p>
      <w:pPr>
        <w:pStyle w:val="6"/>
        <w:ind w:left="378"/>
      </w:pPr>
      <w:r>
        <w:rPr>
          <w:w w:val="100"/>
        </w:rPr>
        <w:t>}</w:t>
      </w:r>
    </w:p>
    <w:p>
      <w:pPr>
        <w:pStyle w:val="6"/>
        <w:spacing w:before="24"/>
        <w:ind w:left="378"/>
      </w:pPr>
      <w:r>
        <w:rPr>
          <w:spacing w:val="-1"/>
        </w:rPr>
        <w:t>fprintf(file,</w:t>
      </w:r>
      <w:r>
        <w:rPr>
          <w:spacing w:val="-8"/>
        </w:rPr>
        <w:t xml:space="preserve"> </w:t>
      </w:r>
      <w:r>
        <w:t>"Hello,</w:t>
      </w:r>
      <w:r>
        <w:rPr>
          <w:spacing w:val="-15"/>
        </w:rPr>
        <w:t xml:space="preserve"> </w:t>
      </w:r>
      <w:r>
        <w:t>World!\n");</w:t>
      </w:r>
    </w:p>
    <w:p>
      <w:pPr>
        <w:pStyle w:val="6"/>
        <w:spacing w:before="26" w:line="259" w:lineRule="auto"/>
        <w:ind w:left="378" w:right="3375"/>
      </w:pPr>
      <w:r>
        <w:t>fprintf(file, "This is a C file management example.\n");</w:t>
      </w:r>
      <w:r>
        <w:rPr>
          <w:spacing w:val="-67"/>
        </w:rPr>
        <w:t xml:space="preserve"> </w:t>
      </w:r>
      <w:r>
        <w:t>fclose(file);</w:t>
      </w:r>
    </w:p>
    <w:p>
      <w:pPr>
        <w:pStyle w:val="6"/>
        <w:spacing w:before="1" w:line="256" w:lineRule="auto"/>
        <w:ind w:left="378" w:right="5974"/>
      </w:pPr>
      <w:r>
        <w:t>file = fopen("example.txt", "r");</w:t>
      </w:r>
      <w:r>
        <w:rPr>
          <w:spacing w:val="-6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(file</w:t>
      </w:r>
      <w:r>
        <w:rPr>
          <w:spacing w:val="-1"/>
        </w:rPr>
        <w:t xml:space="preserve"> </w:t>
      </w:r>
      <w:r>
        <w:t>== NULL) {</w:t>
      </w:r>
    </w:p>
    <w:p>
      <w:pPr>
        <w:pStyle w:val="6"/>
        <w:spacing w:before="4" w:line="259" w:lineRule="auto"/>
        <w:ind w:left="657" w:right="4146"/>
      </w:pPr>
      <w:r>
        <w:t>printf("Error opening the file for reading.\n");</w:t>
      </w:r>
      <w:r>
        <w:rPr>
          <w:spacing w:val="-6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1;</w:t>
      </w:r>
    </w:p>
    <w:p>
      <w:pPr>
        <w:pStyle w:val="6"/>
        <w:spacing w:before="1"/>
        <w:ind w:left="378"/>
      </w:pPr>
      <w:r>
        <w:rPr>
          <w:w w:val="100"/>
        </w:rPr>
        <w:t>}</w:t>
      </w:r>
    </w:p>
    <w:p>
      <w:pPr>
        <w:pStyle w:val="6"/>
        <w:spacing w:before="26"/>
        <w:ind w:left="378"/>
      </w:pPr>
      <w:r>
        <w:t>char</w:t>
      </w:r>
      <w:r>
        <w:rPr>
          <w:spacing w:val="-3"/>
        </w:rPr>
        <w:t xml:space="preserve"> </w:t>
      </w:r>
      <w:r>
        <w:t>buffer[100];</w:t>
      </w:r>
    </w:p>
    <w:p>
      <w:pPr>
        <w:pStyle w:val="6"/>
        <w:spacing w:before="24" w:line="259" w:lineRule="auto"/>
        <w:ind w:left="657" w:right="3693" w:hanging="279"/>
      </w:pPr>
      <w:r>
        <w:t>while</w:t>
      </w:r>
      <w:r>
        <w:rPr>
          <w:spacing w:val="-7"/>
        </w:rPr>
        <w:t xml:space="preserve"> </w:t>
      </w:r>
      <w:r>
        <w:t>(fgets(buffer,</w:t>
      </w:r>
      <w:r>
        <w:rPr>
          <w:spacing w:val="-10"/>
        </w:rPr>
        <w:t xml:space="preserve"> </w:t>
      </w:r>
      <w:r>
        <w:t>sizeof(buffer),</w:t>
      </w:r>
      <w:r>
        <w:rPr>
          <w:spacing w:val="-7"/>
        </w:rPr>
        <w:t xml:space="preserve"> </w:t>
      </w:r>
      <w:r>
        <w:t>file)</w:t>
      </w:r>
      <w:r>
        <w:rPr>
          <w:spacing w:val="-7"/>
        </w:rPr>
        <w:t xml:space="preserve"> </w:t>
      </w:r>
      <w:r>
        <w:t>!=</w:t>
      </w:r>
      <w:r>
        <w:rPr>
          <w:spacing w:val="-7"/>
        </w:rPr>
        <w:t xml:space="preserve"> </w:t>
      </w:r>
      <w:r>
        <w:t>NULL)</w:t>
      </w:r>
      <w:r>
        <w:rPr>
          <w:spacing w:val="-6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printf("%s",</w:t>
      </w:r>
      <w:r>
        <w:rPr>
          <w:spacing w:val="-1"/>
        </w:rPr>
        <w:t xml:space="preserve"> </w:t>
      </w:r>
      <w:r>
        <w:t>buffer);</w:t>
      </w:r>
    </w:p>
    <w:p>
      <w:pPr>
        <w:pStyle w:val="6"/>
        <w:ind w:left="378"/>
      </w:pPr>
      <w:r>
        <w:rPr>
          <w:w w:val="100"/>
        </w:rPr>
        <w:t>}</w:t>
      </w:r>
    </w:p>
    <w:p>
      <w:pPr>
        <w:pStyle w:val="6"/>
        <w:spacing w:before="27"/>
        <w:ind w:left="378"/>
      </w:pPr>
      <w:r>
        <w:t>fclose(file);</w:t>
      </w:r>
    </w:p>
    <w:p>
      <w:pPr>
        <w:pStyle w:val="6"/>
        <w:spacing w:before="6"/>
        <w:rPr>
          <w:sz w:val="24"/>
        </w:rPr>
      </w:pPr>
    </w:p>
    <w:p>
      <w:pPr>
        <w:pStyle w:val="6"/>
        <w:spacing w:before="89"/>
        <w:ind w:left="378"/>
      </w:pPr>
      <w:r>
        <w:t>return 0;</w:t>
      </w:r>
    </w:p>
    <w:p>
      <w:pPr>
        <w:pStyle w:val="6"/>
        <w:spacing w:before="27"/>
        <w:ind w:left="100"/>
      </w:pPr>
      <w:r>
        <w:rPr>
          <w:w w:val="100"/>
        </w:rPr>
        <w:t>}</w:t>
      </w:r>
    </w:p>
    <w:p>
      <w:pPr>
        <w:spacing w:before="26"/>
        <w:ind w:left="100" w:right="0" w:firstLine="0"/>
        <w:jc w:val="left"/>
        <w:rPr>
          <w:b/>
          <w:sz w:val="28"/>
        </w:rPr>
      </w:pPr>
      <w:r>
        <w:rPr>
          <w:b/>
          <w:sz w:val="28"/>
        </w:rPr>
        <w:t>OUTPUT:</w:t>
      </w:r>
    </w:p>
    <w:p>
      <w:pPr>
        <w:spacing w:after="0"/>
        <w:jc w:val="left"/>
        <w:rPr>
          <w:sz w:val="28"/>
        </w:rPr>
        <w:sectPr>
          <w:pgSz w:w="11910" w:h="16840"/>
          <w:pgMar w:top="1420" w:right="620" w:bottom="280" w:left="1340" w:header="720" w:footer="720" w:gutter="0"/>
          <w:cols w:space="720" w:num="1"/>
        </w:sectPr>
      </w:pPr>
    </w:p>
    <w:p>
      <w:pPr>
        <w:pStyle w:val="6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3840480" cy="1020445"/>
            <wp:effectExtent l="0" t="0" r="0" b="0"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6.pn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0508" cy="102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7"/>
        <w:rPr>
          <w:b/>
          <w:sz w:val="24"/>
        </w:rPr>
      </w:pPr>
    </w:p>
    <w:p>
      <w:pPr>
        <w:pStyle w:val="2"/>
        <w:numPr>
          <w:ilvl w:val="0"/>
          <w:numId w:val="20"/>
        </w:numPr>
        <w:tabs>
          <w:tab w:val="left" w:pos="607"/>
        </w:tabs>
        <w:spacing w:before="86" w:after="0" w:line="259" w:lineRule="auto"/>
        <w:ind w:left="100" w:right="1141" w:firstLine="0"/>
        <w:jc w:val="left"/>
      </w:pPr>
      <w:r>
        <w:t>Develop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</w:t>
      </w:r>
      <w:r>
        <w:rPr>
          <w:spacing w:val="-4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simulating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ls</w:t>
      </w:r>
      <w:r>
        <w:rPr>
          <w:spacing w:val="-4"/>
        </w:rPr>
        <w:t xml:space="preserve"> </w:t>
      </w:r>
      <w:r>
        <w:t>UNIX</w:t>
      </w:r>
      <w:r>
        <w:rPr>
          <w:spacing w:val="-77"/>
        </w:rPr>
        <w:t xml:space="preserve"> </w:t>
      </w:r>
      <w:r>
        <w:t>Command.</w:t>
      </w:r>
    </w:p>
    <w:p>
      <w:pPr>
        <w:spacing w:before="0" w:line="368" w:lineRule="exact"/>
        <w:ind w:left="100" w:right="0" w:firstLine="0"/>
        <w:jc w:val="left"/>
        <w:rPr>
          <w:b/>
          <w:sz w:val="32"/>
        </w:rPr>
      </w:pPr>
      <w:r>
        <w:rPr>
          <w:b/>
          <w:sz w:val="32"/>
        </w:rPr>
        <w:t>PROGRAM:</w:t>
      </w:r>
    </w:p>
    <w:p>
      <w:pPr>
        <w:pStyle w:val="6"/>
        <w:spacing w:before="29" w:line="259" w:lineRule="auto"/>
        <w:ind w:left="100" w:right="7700" w:hanging="108"/>
        <w:jc w:val="center"/>
      </w:pPr>
      <w:r>
        <w:t>#include&lt;stdio.h&gt;</w:t>
      </w:r>
      <w:r>
        <w:rPr>
          <w:spacing w:val="1"/>
        </w:rPr>
        <w:t xml:space="preserve"> </w:t>
      </w:r>
      <w:r>
        <w:t>#include&lt;dirent.h&gt;</w:t>
      </w:r>
    </w:p>
    <w:p>
      <w:pPr>
        <w:pStyle w:val="6"/>
        <w:spacing w:before="1"/>
        <w:ind w:left="363" w:right="8434"/>
        <w:jc w:val="center"/>
      </w:pPr>
      <w:r>
        <w:t>int main()</w:t>
      </w:r>
    </w:p>
    <w:p>
      <w:pPr>
        <w:pStyle w:val="6"/>
        <w:spacing w:before="24"/>
        <w:ind w:right="8168"/>
        <w:jc w:val="center"/>
      </w:pPr>
      <w:r>
        <w:rPr>
          <w:w w:val="100"/>
        </w:rPr>
        <w:t>{</w:t>
      </w:r>
    </w:p>
    <w:p>
      <w:pPr>
        <w:pStyle w:val="6"/>
        <w:spacing w:before="26" w:line="259" w:lineRule="auto"/>
        <w:ind w:left="657" w:right="5688"/>
      </w:pPr>
      <w:r>
        <w:t>char fn[10], pat[10], temp[200];</w:t>
      </w:r>
      <w:r>
        <w:rPr>
          <w:spacing w:val="-67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*fp;</w:t>
      </w:r>
    </w:p>
    <w:p>
      <w:pPr>
        <w:pStyle w:val="6"/>
        <w:spacing w:line="259" w:lineRule="auto"/>
        <w:ind w:left="657" w:right="5926"/>
      </w:pPr>
      <w:r>
        <w:t>printf("\n Enter file name : ");</w:t>
      </w:r>
      <w:r>
        <w:rPr>
          <w:spacing w:val="-67"/>
        </w:rPr>
        <w:t xml:space="preserve"> </w:t>
      </w:r>
      <w:r>
        <w:t>scanf("%s", fn);</w:t>
      </w:r>
    </w:p>
    <w:p>
      <w:pPr>
        <w:pStyle w:val="6"/>
        <w:spacing w:line="259" w:lineRule="auto"/>
        <w:ind w:left="657" w:right="6144"/>
      </w:pPr>
      <w:r>
        <w:t>printf("Enter the pattern: ");</w:t>
      </w:r>
      <w:r>
        <w:rPr>
          <w:spacing w:val="-67"/>
        </w:rPr>
        <w:t xml:space="preserve"> </w:t>
      </w:r>
      <w:r>
        <w:t>scanf("%s",</w:t>
      </w:r>
      <w:r>
        <w:rPr>
          <w:spacing w:val="-1"/>
        </w:rPr>
        <w:t xml:space="preserve"> </w:t>
      </w:r>
      <w:r>
        <w:t>pat);</w:t>
      </w:r>
    </w:p>
    <w:p>
      <w:pPr>
        <w:pStyle w:val="6"/>
        <w:ind w:left="657"/>
      </w:pPr>
      <w:r>
        <w:t>fp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fopen(fn,</w:t>
      </w:r>
      <w:r>
        <w:rPr>
          <w:spacing w:val="-2"/>
        </w:rPr>
        <w:t xml:space="preserve"> </w:t>
      </w:r>
      <w:r>
        <w:t>"r");</w:t>
      </w:r>
    </w:p>
    <w:p>
      <w:pPr>
        <w:pStyle w:val="6"/>
        <w:spacing w:before="25" w:line="259" w:lineRule="auto"/>
        <w:ind w:left="938" w:right="6022" w:hanging="279"/>
      </w:pPr>
      <w:r>
        <w:t>while (!feof(fp)) {</w:t>
      </w:r>
      <w:r>
        <w:rPr>
          <w:spacing w:val="1"/>
        </w:rPr>
        <w:t xml:space="preserve"> </w:t>
      </w:r>
      <w:r>
        <w:t>fgets(temp, sizeof(fp), fp);</w:t>
      </w:r>
      <w:r>
        <w:rPr>
          <w:spacing w:val="-6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(strcmp(temp,</w:t>
      </w:r>
      <w:r>
        <w:rPr>
          <w:spacing w:val="-1"/>
        </w:rPr>
        <w:t xml:space="preserve"> </w:t>
      </w:r>
      <w:r>
        <w:t>pat))</w:t>
      </w:r>
    </w:p>
    <w:p>
      <w:pPr>
        <w:pStyle w:val="6"/>
        <w:spacing w:line="321" w:lineRule="exact"/>
        <w:ind w:left="1218"/>
      </w:pPr>
      <w:r>
        <w:t>printf("%s",</w:t>
      </w:r>
      <w:r>
        <w:rPr>
          <w:spacing w:val="-6"/>
        </w:rPr>
        <w:t xml:space="preserve"> </w:t>
      </w:r>
      <w:r>
        <w:t>temp);</w:t>
      </w:r>
    </w:p>
    <w:p>
      <w:pPr>
        <w:pStyle w:val="6"/>
        <w:spacing w:before="26"/>
        <w:ind w:left="657"/>
      </w:pPr>
      <w:r>
        <w:rPr>
          <w:w w:val="100"/>
        </w:rPr>
        <w:t>}</w:t>
      </w:r>
    </w:p>
    <w:p>
      <w:pPr>
        <w:pStyle w:val="6"/>
        <w:spacing w:before="26" w:line="256" w:lineRule="auto"/>
        <w:ind w:left="657" w:right="8106"/>
      </w:pPr>
      <w:r>
        <w:t>fclose(fp);</w:t>
      </w:r>
      <w:r>
        <w:rPr>
          <w:spacing w:val="-6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1;</w:t>
      </w:r>
    </w:p>
    <w:p>
      <w:pPr>
        <w:pStyle w:val="6"/>
        <w:spacing w:before="7"/>
        <w:rPr>
          <w:sz w:val="30"/>
        </w:rPr>
      </w:pPr>
    </w:p>
    <w:p>
      <w:pPr>
        <w:pStyle w:val="6"/>
        <w:spacing w:before="1"/>
        <w:ind w:left="378"/>
      </w:pPr>
      <w:r>
        <w:rPr>
          <w:w w:val="100"/>
        </w:rPr>
        <w:t>}</w:t>
      </w:r>
    </w:p>
    <w:p>
      <w:pPr>
        <w:spacing w:before="26"/>
        <w:ind w:left="100" w:right="0" w:firstLine="0"/>
        <w:jc w:val="left"/>
        <w:rPr>
          <w:b/>
          <w:sz w:val="2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235585</wp:posOffset>
            </wp:positionV>
            <wp:extent cx="2571115" cy="1188720"/>
            <wp:effectExtent l="0" t="0" r="0" b="0"/>
            <wp:wrapTopAndBottom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7.pn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1335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OUTPUT:</w:t>
      </w:r>
    </w:p>
    <w:p>
      <w:pPr>
        <w:pStyle w:val="6"/>
        <w:spacing w:before="5"/>
        <w:rPr>
          <w:b/>
          <w:sz w:val="31"/>
        </w:rPr>
      </w:pPr>
    </w:p>
    <w:p>
      <w:pPr>
        <w:pStyle w:val="2"/>
        <w:numPr>
          <w:ilvl w:val="0"/>
          <w:numId w:val="20"/>
        </w:numPr>
        <w:tabs>
          <w:tab w:val="left" w:pos="602"/>
        </w:tabs>
        <w:spacing w:before="0" w:after="0" w:line="240" w:lineRule="auto"/>
        <w:ind w:left="601" w:right="0" w:hanging="502"/>
        <w:jc w:val="left"/>
      </w:pPr>
      <w:r>
        <w:rPr>
          <w:spacing w:val="-1"/>
        </w:rPr>
        <w:t>Write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rPr>
          <w:spacing w:val="-2"/>
        </w:rPr>
        <w:t xml:space="preserve"> </w:t>
      </w:r>
      <w:r>
        <w:t>C</w:t>
      </w:r>
      <w:r>
        <w:rPr>
          <w:spacing w:val="-3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simulation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GREP</w:t>
      </w:r>
      <w:r>
        <w:rPr>
          <w:spacing w:val="-20"/>
        </w:rPr>
        <w:t xml:space="preserve"> </w:t>
      </w:r>
      <w:r>
        <w:t>UNIX</w:t>
      </w:r>
      <w:r>
        <w:rPr>
          <w:spacing w:val="-3"/>
        </w:rPr>
        <w:t xml:space="preserve"> </w:t>
      </w:r>
      <w:r>
        <w:t>command.</w:t>
      </w:r>
    </w:p>
    <w:p>
      <w:pPr>
        <w:pStyle w:val="6"/>
        <w:spacing w:before="2"/>
        <w:rPr>
          <w:b/>
          <w:sz w:val="37"/>
        </w:rPr>
      </w:pPr>
    </w:p>
    <w:p>
      <w:pPr>
        <w:pStyle w:val="3"/>
        <w:spacing w:before="1"/>
        <w:ind w:left="100"/>
      </w:pPr>
      <w:r>
        <w:t>PROGRAM:</w:t>
      </w:r>
    </w:p>
    <w:p>
      <w:pPr>
        <w:spacing w:after="0"/>
        <w:sectPr>
          <w:pgSz w:w="11910" w:h="16840"/>
          <w:pgMar w:top="1420" w:right="620" w:bottom="280" w:left="1340" w:header="720" w:footer="720" w:gutter="0"/>
          <w:cols w:space="720" w:num="1"/>
        </w:sectPr>
      </w:pPr>
    </w:p>
    <w:p>
      <w:pPr>
        <w:pStyle w:val="6"/>
        <w:spacing w:before="62" w:line="259" w:lineRule="auto"/>
        <w:ind w:left="100" w:right="7645"/>
        <w:jc w:val="both"/>
      </w:pPr>
      <w:r>
        <w:t>#include &lt;stdio.h&gt;</w:t>
      </w:r>
      <w:r>
        <w:rPr>
          <w:spacing w:val="1"/>
        </w:rPr>
        <w:t xml:space="preserve"> </w:t>
      </w:r>
      <w:r>
        <w:t>#include &lt;stdlib.h&gt;</w:t>
      </w:r>
      <w:r>
        <w:rPr>
          <w:spacing w:val="-67"/>
        </w:rPr>
        <w:t xml:space="preserve"> </w:t>
      </w:r>
      <w:r>
        <w:t>#include</w:t>
      </w:r>
      <w:r>
        <w:rPr>
          <w:spacing w:val="-8"/>
        </w:rPr>
        <w:t xml:space="preserve"> </w:t>
      </w:r>
      <w:r>
        <w:t>&lt;string.h&gt;</w:t>
      </w:r>
    </w:p>
    <w:p>
      <w:pPr>
        <w:pStyle w:val="6"/>
        <w:spacing w:before="1"/>
        <w:rPr>
          <w:sz w:val="30"/>
        </w:rPr>
      </w:pPr>
    </w:p>
    <w:p>
      <w:pPr>
        <w:pStyle w:val="6"/>
        <w:ind w:left="100"/>
      </w:pPr>
      <w:r>
        <w:t>#define</w:t>
      </w:r>
      <w:r>
        <w:rPr>
          <w:spacing w:val="-5"/>
        </w:rPr>
        <w:t xml:space="preserve"> </w:t>
      </w:r>
      <w:r>
        <w:t>MAX_LINE_LENGTH</w:t>
      </w:r>
      <w:r>
        <w:rPr>
          <w:spacing w:val="-6"/>
        </w:rPr>
        <w:t xml:space="preserve"> </w:t>
      </w:r>
      <w:r>
        <w:t>1024</w:t>
      </w:r>
    </w:p>
    <w:p>
      <w:pPr>
        <w:pStyle w:val="6"/>
        <w:spacing w:before="6"/>
        <w:rPr>
          <w:sz w:val="32"/>
        </w:rPr>
      </w:pPr>
    </w:p>
    <w:p>
      <w:pPr>
        <w:pStyle w:val="6"/>
        <w:spacing w:line="256" w:lineRule="auto"/>
        <w:ind w:left="378" w:right="3119" w:hanging="279"/>
      </w:pPr>
      <w:r>
        <w:t>void searchFile(const char *pattern, const char *filename) {</w:t>
      </w:r>
      <w:r>
        <w:rPr>
          <w:spacing w:val="-67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*file =</w:t>
      </w:r>
      <w:r>
        <w:rPr>
          <w:spacing w:val="-1"/>
        </w:rPr>
        <w:t xml:space="preserve"> </w:t>
      </w:r>
      <w:r>
        <w:t>fopen(filename,</w:t>
      </w:r>
      <w:r>
        <w:rPr>
          <w:spacing w:val="-1"/>
        </w:rPr>
        <w:t xml:space="preserve"> </w:t>
      </w:r>
      <w:r>
        <w:t>"r");</w:t>
      </w:r>
    </w:p>
    <w:p>
      <w:pPr>
        <w:pStyle w:val="6"/>
        <w:spacing w:before="5" w:line="259" w:lineRule="auto"/>
        <w:ind w:left="657" w:right="6090" w:hanging="279"/>
      </w:pPr>
      <w:r>
        <w:t>if (file == NULL) {</w:t>
      </w:r>
      <w:r>
        <w:rPr>
          <w:spacing w:val="1"/>
        </w:rPr>
        <w:t xml:space="preserve"> </w:t>
      </w:r>
      <w:r>
        <w:t>perror("Error opening file");</w:t>
      </w:r>
      <w:r>
        <w:rPr>
          <w:spacing w:val="-67"/>
        </w:rPr>
        <w:t xml:space="preserve"> </w:t>
      </w:r>
      <w:r>
        <w:t>exit(1);</w:t>
      </w:r>
    </w:p>
    <w:p>
      <w:pPr>
        <w:pStyle w:val="6"/>
        <w:spacing w:before="1"/>
        <w:ind w:left="378"/>
      </w:pPr>
      <w:r>
        <w:rPr>
          <w:w w:val="100"/>
        </w:rPr>
        <w:t>}</w:t>
      </w:r>
    </w:p>
    <w:p>
      <w:pPr>
        <w:pStyle w:val="6"/>
        <w:spacing w:before="4"/>
        <w:rPr>
          <w:sz w:val="32"/>
        </w:rPr>
      </w:pPr>
    </w:p>
    <w:p>
      <w:pPr>
        <w:pStyle w:val="6"/>
        <w:spacing w:line="259" w:lineRule="auto"/>
        <w:ind w:left="378" w:right="5059"/>
      </w:pPr>
      <w:r>
        <w:t>char line[MAX_LINE_LENGTH];</w:t>
      </w:r>
      <w:r>
        <w:rPr>
          <w:spacing w:val="1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(fgets(line,</w:t>
      </w:r>
      <w:r>
        <w:rPr>
          <w:spacing w:val="-7"/>
        </w:rPr>
        <w:t xml:space="preserve"> </w:t>
      </w:r>
      <w:r>
        <w:t>sizeof(line),</w:t>
      </w:r>
      <w:r>
        <w:rPr>
          <w:spacing w:val="-4"/>
        </w:rPr>
        <w:t xml:space="preserve"> </w:t>
      </w:r>
      <w:r>
        <w:t>file))</w:t>
      </w:r>
      <w:r>
        <w:rPr>
          <w:spacing w:val="-3"/>
        </w:rPr>
        <w:t xml:space="preserve"> </w:t>
      </w:r>
      <w:r>
        <w:t>{</w:t>
      </w:r>
    </w:p>
    <w:p>
      <w:pPr>
        <w:pStyle w:val="6"/>
        <w:spacing w:before="1" w:line="256" w:lineRule="auto"/>
        <w:ind w:left="938" w:right="5419" w:hanging="281"/>
      </w:pPr>
      <w:r>
        <w:t>if (strstr(line, pattern) != NULL) {</w:t>
      </w:r>
      <w:r>
        <w:rPr>
          <w:spacing w:val="-67"/>
        </w:rPr>
        <w:t xml:space="preserve"> </w:t>
      </w:r>
      <w:r>
        <w:t>printf("%s",</w:t>
      </w:r>
      <w:r>
        <w:rPr>
          <w:spacing w:val="-1"/>
        </w:rPr>
        <w:t xml:space="preserve"> </w:t>
      </w:r>
      <w:r>
        <w:t>line);</w:t>
      </w:r>
    </w:p>
    <w:p>
      <w:pPr>
        <w:pStyle w:val="6"/>
        <w:spacing w:before="4"/>
        <w:ind w:left="657"/>
      </w:pPr>
      <w:r>
        <w:rPr>
          <w:w w:val="100"/>
        </w:rPr>
        <w:t>}</w:t>
      </w:r>
    </w:p>
    <w:p>
      <w:pPr>
        <w:pStyle w:val="6"/>
        <w:spacing w:before="26"/>
        <w:ind w:left="378"/>
      </w:pPr>
      <w:r>
        <w:rPr>
          <w:w w:val="100"/>
        </w:rPr>
        <w:t>}</w:t>
      </w:r>
    </w:p>
    <w:p>
      <w:pPr>
        <w:pStyle w:val="6"/>
        <w:spacing w:before="9"/>
        <w:rPr>
          <w:sz w:val="24"/>
        </w:rPr>
      </w:pPr>
    </w:p>
    <w:p>
      <w:pPr>
        <w:pStyle w:val="6"/>
        <w:spacing w:before="89"/>
        <w:ind w:left="378"/>
      </w:pPr>
      <w:r>
        <w:t>fclose(file);</w:t>
      </w:r>
    </w:p>
    <w:p>
      <w:pPr>
        <w:pStyle w:val="6"/>
        <w:spacing w:before="24"/>
        <w:ind w:left="100"/>
      </w:pPr>
      <w:r>
        <w:rPr>
          <w:w w:val="100"/>
        </w:rPr>
        <w:t>}</w:t>
      </w:r>
    </w:p>
    <w:p>
      <w:pPr>
        <w:pStyle w:val="6"/>
        <w:spacing w:before="9"/>
        <w:rPr>
          <w:sz w:val="24"/>
        </w:rPr>
      </w:pPr>
    </w:p>
    <w:p>
      <w:pPr>
        <w:pStyle w:val="6"/>
        <w:spacing w:before="89" w:line="259" w:lineRule="auto"/>
        <w:ind w:left="378" w:right="6170" w:hanging="279"/>
      </w:pPr>
      <w:r>
        <w:t>int</w:t>
      </w:r>
      <w:r>
        <w:rPr>
          <w:spacing w:val="-3"/>
        </w:rPr>
        <w:t xml:space="preserve"> </w:t>
      </w:r>
      <w:r>
        <w:t>main(int</w:t>
      </w:r>
      <w:r>
        <w:rPr>
          <w:spacing w:val="-3"/>
        </w:rPr>
        <w:t xml:space="preserve"> </w:t>
      </w:r>
      <w:r>
        <w:t>argc,</w:t>
      </w:r>
      <w:r>
        <w:rPr>
          <w:spacing w:val="-5"/>
        </w:rPr>
        <w:t xml:space="preserve"> </w:t>
      </w:r>
      <w:r>
        <w:t>char</w:t>
      </w:r>
      <w:r>
        <w:rPr>
          <w:spacing w:val="-4"/>
        </w:rPr>
        <w:t xml:space="preserve"> </w:t>
      </w:r>
      <w:r>
        <w:t>*argv[])</w:t>
      </w:r>
      <w:r>
        <w:rPr>
          <w:spacing w:val="-4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(argc != 3) {</w:t>
      </w:r>
    </w:p>
    <w:p>
      <w:pPr>
        <w:pStyle w:val="6"/>
        <w:spacing w:line="259" w:lineRule="auto"/>
        <w:ind w:left="657" w:right="1939"/>
      </w:pPr>
      <w:r>
        <w:t>fprintf(stderr,</w:t>
      </w:r>
      <w:r>
        <w:rPr>
          <w:spacing w:val="-8"/>
        </w:rPr>
        <w:t xml:space="preserve"> </w:t>
      </w:r>
      <w:r>
        <w:t>"Usage:</w:t>
      </w:r>
      <w:r>
        <w:rPr>
          <w:spacing w:val="-7"/>
        </w:rPr>
        <w:t xml:space="preserve"> </w:t>
      </w:r>
      <w:r>
        <w:t>%s</w:t>
      </w:r>
      <w:r>
        <w:rPr>
          <w:spacing w:val="-6"/>
        </w:rPr>
        <w:t xml:space="preserve"> </w:t>
      </w:r>
      <w:r>
        <w:t>&lt;pattern&gt;</w:t>
      </w:r>
      <w:r>
        <w:rPr>
          <w:spacing w:val="-7"/>
        </w:rPr>
        <w:t xml:space="preserve"> </w:t>
      </w:r>
      <w:r>
        <w:t>&lt;filename&gt;\n",</w:t>
      </w:r>
      <w:r>
        <w:rPr>
          <w:spacing w:val="-7"/>
        </w:rPr>
        <w:t xml:space="preserve"> </w:t>
      </w:r>
      <w:r>
        <w:t>argv[0]);</w:t>
      </w:r>
      <w:r>
        <w:rPr>
          <w:spacing w:val="-6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1;</w:t>
      </w:r>
    </w:p>
    <w:p>
      <w:pPr>
        <w:pStyle w:val="6"/>
        <w:spacing w:line="321" w:lineRule="exact"/>
        <w:ind w:left="378"/>
      </w:pPr>
      <w:r>
        <w:rPr>
          <w:w w:val="100"/>
        </w:rPr>
        <w:t>}</w:t>
      </w:r>
    </w:p>
    <w:p>
      <w:pPr>
        <w:pStyle w:val="6"/>
        <w:spacing w:before="3"/>
        <w:rPr>
          <w:sz w:val="32"/>
        </w:rPr>
      </w:pPr>
    </w:p>
    <w:p>
      <w:pPr>
        <w:pStyle w:val="6"/>
        <w:spacing w:line="259" w:lineRule="auto"/>
        <w:ind w:left="378" w:right="5882"/>
      </w:pPr>
      <w:r>
        <w:t>const char *pattern = argv[1];</w:t>
      </w:r>
      <w:r>
        <w:rPr>
          <w:spacing w:val="1"/>
        </w:rPr>
        <w:t xml:space="preserve"> </w:t>
      </w:r>
      <w:r>
        <w:t>const</w:t>
      </w:r>
      <w:r>
        <w:rPr>
          <w:spacing w:val="-3"/>
        </w:rPr>
        <w:t xml:space="preserve"> </w:t>
      </w:r>
      <w:r>
        <w:t>char</w:t>
      </w:r>
      <w:r>
        <w:rPr>
          <w:spacing w:val="-7"/>
        </w:rPr>
        <w:t xml:space="preserve"> </w:t>
      </w:r>
      <w:r>
        <w:t>*filename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argv[2];</w:t>
      </w:r>
    </w:p>
    <w:p>
      <w:pPr>
        <w:pStyle w:val="6"/>
        <w:spacing w:before="4"/>
        <w:rPr>
          <w:sz w:val="30"/>
        </w:rPr>
      </w:pPr>
    </w:p>
    <w:p>
      <w:pPr>
        <w:pStyle w:val="6"/>
        <w:spacing w:before="1"/>
        <w:ind w:left="378"/>
      </w:pPr>
      <w:r>
        <w:t>searchFile(pattern,</w:t>
      </w:r>
      <w:r>
        <w:rPr>
          <w:spacing w:val="-9"/>
        </w:rPr>
        <w:t xml:space="preserve"> </w:t>
      </w:r>
      <w:r>
        <w:t>filename);</w:t>
      </w:r>
    </w:p>
    <w:p>
      <w:pPr>
        <w:pStyle w:val="6"/>
        <w:spacing w:before="6"/>
        <w:rPr>
          <w:sz w:val="24"/>
        </w:rPr>
      </w:pPr>
    </w:p>
    <w:p>
      <w:pPr>
        <w:pStyle w:val="6"/>
        <w:spacing w:before="89"/>
        <w:ind w:left="378"/>
      </w:pPr>
      <w:r>
        <w:t>return</w:t>
      </w:r>
      <w:r>
        <w:rPr>
          <w:spacing w:val="-1"/>
        </w:rPr>
        <w:t xml:space="preserve"> </w:t>
      </w:r>
      <w:r>
        <w:t>0;</w:t>
      </w:r>
    </w:p>
    <w:p>
      <w:pPr>
        <w:pStyle w:val="6"/>
        <w:spacing w:before="26"/>
        <w:ind w:left="100"/>
      </w:pPr>
      <w:r>
        <w:rPr>
          <w:w w:val="100"/>
        </w:rPr>
        <w:t>}</w:t>
      </w:r>
    </w:p>
    <w:p>
      <w:pPr>
        <w:spacing w:before="26"/>
        <w:ind w:left="100" w:right="0" w:firstLine="0"/>
        <w:jc w:val="left"/>
        <w:rPr>
          <w:b/>
          <w:sz w:val="28"/>
        </w:rPr>
      </w:pPr>
      <w:r>
        <w:rPr>
          <w:b/>
          <w:sz w:val="28"/>
        </w:rPr>
        <w:t>OUTPUT:</w:t>
      </w:r>
    </w:p>
    <w:p>
      <w:pPr>
        <w:spacing w:after="0"/>
        <w:jc w:val="left"/>
        <w:rPr>
          <w:sz w:val="28"/>
        </w:rPr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4525645" cy="936625"/>
            <wp:effectExtent l="0" t="0" r="0" b="0"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28.pn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5954" cy="93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20"/>
        </w:numPr>
        <w:tabs>
          <w:tab w:val="left" w:pos="602"/>
        </w:tabs>
        <w:spacing w:before="21" w:after="0" w:line="259" w:lineRule="auto"/>
        <w:ind w:left="100" w:right="1829" w:firstLine="0"/>
        <w:jc w:val="left"/>
      </w:pP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</w:t>
      </w:r>
      <w:r>
        <w:rPr>
          <w:spacing w:val="-4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simulate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solution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Classical</w:t>
      </w:r>
      <w:r>
        <w:rPr>
          <w:spacing w:val="-77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Synchronization</w:t>
      </w:r>
      <w:r>
        <w:rPr>
          <w:spacing w:val="-2"/>
        </w:rPr>
        <w:t xml:space="preserve"> </w:t>
      </w:r>
      <w:r>
        <w:t>Problem</w:t>
      </w:r>
    </w:p>
    <w:p>
      <w:pPr>
        <w:pStyle w:val="6"/>
        <w:spacing w:before="8"/>
        <w:rPr>
          <w:b/>
          <w:sz w:val="34"/>
        </w:rPr>
      </w:pPr>
    </w:p>
    <w:p>
      <w:pPr>
        <w:pStyle w:val="3"/>
        <w:ind w:left="100"/>
      </w:pPr>
      <w:r>
        <w:t>PROGRAM:</w:t>
      </w:r>
    </w:p>
    <w:p>
      <w:pPr>
        <w:pStyle w:val="6"/>
        <w:spacing w:before="26" w:line="259" w:lineRule="auto"/>
        <w:ind w:left="100" w:right="7661"/>
        <w:jc w:val="both"/>
      </w:pPr>
      <w:r>
        <w:t>#include &lt;stdio.h&gt;</w:t>
      </w:r>
      <w:r>
        <w:rPr>
          <w:spacing w:val="1"/>
        </w:rPr>
        <w:t xml:space="preserve"> </w:t>
      </w:r>
      <w:r>
        <w:t>#include &lt;stdlib.h&gt;</w:t>
      </w:r>
      <w:r>
        <w:rPr>
          <w:spacing w:val="-67"/>
        </w:rPr>
        <w:t xml:space="preserve"> </w:t>
      </w:r>
      <w:r>
        <w:t>int mutex</w:t>
      </w:r>
      <w:r>
        <w:rPr>
          <w:spacing w:val="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1;</w:t>
      </w:r>
    </w:p>
    <w:p>
      <w:pPr>
        <w:pStyle w:val="6"/>
        <w:spacing w:line="321" w:lineRule="exact"/>
        <w:ind w:left="100"/>
        <w:jc w:val="both"/>
      </w:pPr>
      <w:r>
        <w:t>int</w:t>
      </w:r>
      <w:r>
        <w:rPr>
          <w:spacing w:val="-1"/>
        </w:rPr>
        <w:t xml:space="preserve"> </w:t>
      </w:r>
      <w:r>
        <w:t>full =</w:t>
      </w:r>
      <w:r>
        <w:rPr>
          <w:spacing w:val="-2"/>
        </w:rPr>
        <w:t xml:space="preserve"> </w:t>
      </w:r>
      <w:r>
        <w:t>0;</w:t>
      </w:r>
    </w:p>
    <w:p>
      <w:pPr>
        <w:pStyle w:val="6"/>
        <w:spacing w:before="26" w:line="256" w:lineRule="auto"/>
        <w:ind w:left="100" w:right="7390"/>
      </w:pPr>
      <w:r>
        <w:t>int empty = 10, x = 0;</w:t>
      </w:r>
      <w:r>
        <w:rPr>
          <w:spacing w:val="-67"/>
        </w:rPr>
        <w:t xml:space="preserve"> </w:t>
      </w:r>
      <w:r>
        <w:t>void producer()</w:t>
      </w:r>
    </w:p>
    <w:p>
      <w:pPr>
        <w:pStyle w:val="6"/>
        <w:spacing w:before="5"/>
        <w:ind w:left="100"/>
      </w:pPr>
      <w:r>
        <w:rPr>
          <w:w w:val="100"/>
        </w:rPr>
        <w:t>{</w:t>
      </w:r>
    </w:p>
    <w:p>
      <w:pPr>
        <w:pStyle w:val="6"/>
        <w:spacing w:before="26"/>
        <w:ind w:left="378"/>
      </w:pPr>
      <w:r>
        <w:t>--mutex;</w:t>
      </w:r>
    </w:p>
    <w:p>
      <w:pPr>
        <w:pStyle w:val="6"/>
        <w:spacing w:before="26"/>
        <w:ind w:left="378"/>
      </w:pPr>
      <w:r>
        <w:t>++full;</w:t>
      </w:r>
    </w:p>
    <w:p>
      <w:pPr>
        <w:pStyle w:val="6"/>
        <w:spacing w:before="23" w:line="259" w:lineRule="auto"/>
        <w:ind w:left="378" w:right="8587"/>
      </w:pPr>
      <w:r>
        <w:t>--empty;</w:t>
      </w:r>
      <w:r>
        <w:rPr>
          <w:spacing w:val="-67"/>
        </w:rPr>
        <w:t xml:space="preserve"> </w:t>
      </w:r>
      <w:r>
        <w:t>x++;</w:t>
      </w:r>
    </w:p>
    <w:p>
      <w:pPr>
        <w:pStyle w:val="6"/>
        <w:spacing w:before="1" w:line="259" w:lineRule="auto"/>
        <w:ind w:left="868" w:right="6298" w:hanging="490"/>
      </w:pPr>
      <w:r>
        <w:t>printf("\nProducer produces"</w:t>
      </w:r>
      <w:r>
        <w:rPr>
          <w:spacing w:val="-67"/>
        </w:rPr>
        <w:t xml:space="preserve"> </w:t>
      </w:r>
      <w:r>
        <w:t>"item</w:t>
      </w:r>
      <w:r>
        <w:rPr>
          <w:spacing w:val="-1"/>
        </w:rPr>
        <w:t xml:space="preserve"> </w:t>
      </w:r>
      <w:r>
        <w:t>%d",</w:t>
      </w:r>
    </w:p>
    <w:p>
      <w:pPr>
        <w:pStyle w:val="6"/>
        <w:spacing w:before="1"/>
        <w:ind w:left="868"/>
      </w:pPr>
      <w:r>
        <w:t>x);</w:t>
      </w:r>
    </w:p>
    <w:p>
      <w:pPr>
        <w:pStyle w:val="6"/>
        <w:spacing w:before="23"/>
        <w:ind w:left="378"/>
      </w:pPr>
      <w:r>
        <w:t>++mutex;</w:t>
      </w:r>
    </w:p>
    <w:p>
      <w:pPr>
        <w:pStyle w:val="6"/>
        <w:spacing w:before="26"/>
        <w:ind w:left="100"/>
      </w:pPr>
      <w:r>
        <w:rPr>
          <w:w w:val="100"/>
        </w:rPr>
        <w:t>}</w:t>
      </w:r>
    </w:p>
    <w:p>
      <w:pPr>
        <w:pStyle w:val="6"/>
        <w:spacing w:before="26"/>
        <w:ind w:left="100"/>
      </w:pPr>
      <w:r>
        <w:t>void</w:t>
      </w:r>
      <w:r>
        <w:rPr>
          <w:spacing w:val="-2"/>
        </w:rPr>
        <w:t xml:space="preserve"> </w:t>
      </w:r>
      <w:r>
        <w:t>consumer()</w:t>
      </w:r>
    </w:p>
    <w:p>
      <w:pPr>
        <w:pStyle w:val="6"/>
        <w:spacing w:before="26"/>
        <w:ind w:left="100"/>
      </w:pPr>
      <w:r>
        <w:rPr>
          <w:w w:val="100"/>
        </w:rPr>
        <w:t>{</w:t>
      </w:r>
    </w:p>
    <w:p>
      <w:pPr>
        <w:pStyle w:val="6"/>
        <w:spacing w:before="24"/>
        <w:ind w:left="378"/>
      </w:pPr>
      <w:r>
        <w:t>--mutex;</w:t>
      </w:r>
    </w:p>
    <w:p>
      <w:pPr>
        <w:pStyle w:val="6"/>
        <w:spacing w:before="26"/>
        <w:ind w:left="378"/>
      </w:pPr>
      <w:r>
        <w:t>--full;</w:t>
      </w:r>
    </w:p>
    <w:p>
      <w:pPr>
        <w:pStyle w:val="6"/>
        <w:spacing w:before="26"/>
        <w:ind w:left="378"/>
      </w:pPr>
      <w:r>
        <w:t>++empty;</w:t>
      </w:r>
    </w:p>
    <w:p>
      <w:pPr>
        <w:pStyle w:val="6"/>
        <w:spacing w:before="26" w:line="259" w:lineRule="auto"/>
        <w:ind w:left="868" w:right="5994" w:hanging="490"/>
      </w:pPr>
      <w:r>
        <w:t>printf("\nConsumer consumes "</w:t>
      </w:r>
      <w:r>
        <w:rPr>
          <w:spacing w:val="-67"/>
        </w:rPr>
        <w:t xml:space="preserve"> </w:t>
      </w:r>
      <w:r>
        <w:t>"item</w:t>
      </w:r>
      <w:r>
        <w:rPr>
          <w:spacing w:val="-1"/>
        </w:rPr>
        <w:t xml:space="preserve"> </w:t>
      </w:r>
      <w:r>
        <w:t>%d",</w:t>
      </w:r>
    </w:p>
    <w:p>
      <w:pPr>
        <w:pStyle w:val="6"/>
        <w:spacing w:line="321" w:lineRule="exact"/>
        <w:ind w:left="868"/>
      </w:pPr>
      <w:r>
        <w:t>x);</w:t>
      </w:r>
    </w:p>
    <w:p>
      <w:pPr>
        <w:pStyle w:val="6"/>
        <w:spacing w:before="26"/>
        <w:ind w:left="378"/>
      </w:pPr>
      <w:r>
        <w:t>x--;</w:t>
      </w:r>
    </w:p>
    <w:p>
      <w:pPr>
        <w:pStyle w:val="6"/>
        <w:spacing w:before="26"/>
        <w:ind w:left="378"/>
      </w:pPr>
      <w:r>
        <w:t>++mutex;</w:t>
      </w:r>
    </w:p>
    <w:p>
      <w:pPr>
        <w:pStyle w:val="6"/>
        <w:spacing w:before="26"/>
        <w:ind w:left="100"/>
      </w:pPr>
      <w:r>
        <w:rPr>
          <w:w w:val="100"/>
        </w:rPr>
        <w:t>}</w:t>
      </w:r>
    </w:p>
    <w:p>
      <w:pPr>
        <w:pStyle w:val="6"/>
        <w:spacing w:before="24"/>
        <w:ind w:left="100"/>
      </w:pPr>
      <w:r>
        <w:t>int</w:t>
      </w:r>
      <w:r>
        <w:rPr>
          <w:spacing w:val="-3"/>
        </w:rPr>
        <w:t xml:space="preserve"> </w:t>
      </w:r>
      <w:r>
        <w:t>main()</w:t>
      </w:r>
    </w:p>
    <w:p>
      <w:pPr>
        <w:pStyle w:val="6"/>
        <w:spacing w:before="26"/>
        <w:ind w:left="100"/>
      </w:pPr>
      <w:r>
        <w:rPr>
          <w:w w:val="100"/>
        </w:rPr>
        <w:t>{</w:t>
      </w:r>
    </w:p>
    <w:p>
      <w:pPr>
        <w:pStyle w:val="6"/>
        <w:spacing w:before="26"/>
        <w:ind w:left="378"/>
      </w:pPr>
      <w:r>
        <w:t>int</w:t>
      </w:r>
      <w:r>
        <w:rPr>
          <w:spacing w:val="-2"/>
        </w:rPr>
        <w:t xml:space="preserve"> </w:t>
      </w:r>
      <w:r>
        <w:t>n, i;</w:t>
      </w:r>
    </w:p>
    <w:p>
      <w:pPr>
        <w:pStyle w:val="6"/>
        <w:spacing w:before="26"/>
        <w:ind w:left="378"/>
      </w:pPr>
      <w:r>
        <w:t>printf("\n1.</w:t>
      </w:r>
      <w:r>
        <w:rPr>
          <w:spacing w:val="-4"/>
        </w:rPr>
        <w:t xml:space="preserve"> </w:t>
      </w:r>
      <w:r>
        <w:t>Press</w:t>
      </w:r>
      <w:r>
        <w:rPr>
          <w:spacing w:val="-1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Producer"</w:t>
      </w:r>
    </w:p>
    <w:p>
      <w:pPr>
        <w:spacing w:after="0"/>
        <w:sectPr>
          <w:pgSz w:w="11910" w:h="16840"/>
          <w:pgMar w:top="1420" w:right="620" w:bottom="280" w:left="1340" w:header="720" w:footer="720" w:gutter="0"/>
          <w:cols w:space="720" w:num="1"/>
        </w:sectPr>
      </w:pPr>
    </w:p>
    <w:p>
      <w:pPr>
        <w:pStyle w:val="6"/>
        <w:spacing w:before="62" w:line="259" w:lineRule="auto"/>
        <w:ind w:left="868" w:right="5916"/>
      </w:pPr>
      <w:r>
        <w:t>"\n2. Press 2 for Consumer"</w:t>
      </w:r>
      <w:r>
        <w:rPr>
          <w:spacing w:val="-67"/>
        </w:rPr>
        <w:t xml:space="preserve"> </w:t>
      </w:r>
      <w:r>
        <w:t>"\n3.</w:t>
      </w:r>
      <w:r>
        <w:rPr>
          <w:spacing w:val="-2"/>
        </w:rPr>
        <w:t xml:space="preserve"> </w:t>
      </w:r>
      <w:r>
        <w:t>Press 3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Exit");</w:t>
      </w:r>
    </w:p>
    <w:p>
      <w:pPr>
        <w:pStyle w:val="6"/>
        <w:spacing w:line="256" w:lineRule="auto"/>
        <w:ind w:left="378" w:right="7223" w:hanging="279"/>
      </w:pPr>
      <w:r>
        <w:t>#pragma omp critical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(i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1;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&gt;</w:t>
      </w:r>
      <w:r>
        <w:rPr>
          <w:spacing w:val="-4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i++)</w:t>
      </w:r>
    </w:p>
    <w:p>
      <w:pPr>
        <w:pStyle w:val="6"/>
        <w:spacing w:before="5"/>
        <w:ind w:left="820"/>
      </w:pPr>
      <w:r>
        <w:rPr>
          <w:w w:val="100"/>
        </w:rPr>
        <w:t>{</w:t>
      </w:r>
    </w:p>
    <w:p>
      <w:pPr>
        <w:pStyle w:val="6"/>
        <w:spacing w:before="26" w:line="259" w:lineRule="auto"/>
        <w:ind w:left="657" w:right="5872"/>
      </w:pPr>
      <w:r>
        <w:t>printf("\nEnter your choice:");</w:t>
      </w:r>
      <w:r>
        <w:rPr>
          <w:spacing w:val="-67"/>
        </w:rPr>
        <w:t xml:space="preserve"> </w:t>
      </w:r>
      <w:r>
        <w:t>scanf("%d",</w:t>
      </w:r>
      <w:r>
        <w:rPr>
          <w:spacing w:val="-1"/>
        </w:rPr>
        <w:t xml:space="preserve"> </w:t>
      </w:r>
      <w:r>
        <w:t>&amp;n);</w:t>
      </w:r>
    </w:p>
    <w:p>
      <w:pPr>
        <w:pStyle w:val="6"/>
        <w:spacing w:line="259" w:lineRule="auto"/>
        <w:ind w:left="657" w:right="7941"/>
      </w:pPr>
      <w:r>
        <w:t>switch (n) {</w:t>
      </w:r>
      <w:r>
        <w:rPr>
          <w:spacing w:val="-67"/>
        </w:rPr>
        <w:t xml:space="preserve"> </w:t>
      </w:r>
      <w:r>
        <w:t>case 1:</w:t>
      </w:r>
    </w:p>
    <w:p>
      <w:pPr>
        <w:pStyle w:val="6"/>
        <w:ind w:left="938"/>
      </w:pPr>
      <w:r>
        <w:t>if</w:t>
      </w:r>
      <w:r>
        <w:rPr>
          <w:spacing w:val="1"/>
        </w:rPr>
        <w:t xml:space="preserve"> </w:t>
      </w:r>
      <w:r>
        <w:t>((mutex</w:t>
      </w:r>
      <w:r>
        <w:rPr>
          <w:spacing w:val="1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1)</w:t>
      </w:r>
    </w:p>
    <w:p>
      <w:pPr>
        <w:pStyle w:val="6"/>
        <w:spacing w:before="25" w:line="259" w:lineRule="auto"/>
        <w:ind w:left="1218" w:right="6491"/>
      </w:pPr>
      <w:r>
        <w:t>&amp;&amp; (empty != 0)) {</w:t>
      </w:r>
      <w:r>
        <w:rPr>
          <w:spacing w:val="-67"/>
        </w:rPr>
        <w:t xml:space="preserve"> </w:t>
      </w:r>
      <w:r>
        <w:t>producer();</w:t>
      </w:r>
    </w:p>
    <w:p>
      <w:pPr>
        <w:pStyle w:val="6"/>
        <w:spacing w:line="321" w:lineRule="exact"/>
        <w:ind w:left="938"/>
      </w:pPr>
      <w:r>
        <w:rPr>
          <w:w w:val="100"/>
        </w:rPr>
        <w:t>}</w:t>
      </w:r>
    </w:p>
    <w:p>
      <w:pPr>
        <w:pStyle w:val="6"/>
        <w:spacing w:before="26"/>
        <w:ind w:left="938"/>
      </w:pPr>
      <w:r>
        <w:t>else</w:t>
      </w:r>
    </w:p>
    <w:p>
      <w:pPr>
        <w:pStyle w:val="6"/>
        <w:spacing w:before="26"/>
        <w:ind w:left="2260"/>
      </w:pPr>
      <w:r>
        <w:rPr>
          <w:w w:val="100"/>
        </w:rPr>
        <w:t>{</w:t>
      </w:r>
    </w:p>
    <w:p>
      <w:pPr>
        <w:pStyle w:val="6"/>
        <w:spacing w:before="26"/>
        <w:ind w:left="1218"/>
      </w:pPr>
      <w:r>
        <w:t>printf("Buffer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full!");</w:t>
      </w:r>
    </w:p>
    <w:p>
      <w:pPr>
        <w:pStyle w:val="6"/>
        <w:spacing w:before="23"/>
        <w:ind w:left="938"/>
      </w:pPr>
      <w:r>
        <w:rPr>
          <w:w w:val="100"/>
        </w:rPr>
        <w:t>}</w:t>
      </w:r>
    </w:p>
    <w:p>
      <w:pPr>
        <w:pStyle w:val="6"/>
        <w:spacing w:before="26" w:line="259" w:lineRule="auto"/>
        <w:ind w:left="657" w:right="8293" w:firstLine="280"/>
      </w:pPr>
      <w:r>
        <w:t>break;</w:t>
      </w:r>
      <w:r>
        <w:rPr>
          <w:spacing w:val="-67"/>
        </w:rPr>
        <w:t xml:space="preserve"> </w:t>
      </w:r>
      <w:r>
        <w:t>case 2:</w:t>
      </w:r>
    </w:p>
    <w:p>
      <w:pPr>
        <w:pStyle w:val="6"/>
        <w:spacing w:before="1" w:line="259" w:lineRule="auto"/>
        <w:ind w:left="1218" w:right="6802" w:hanging="281"/>
      </w:pPr>
      <w:r>
        <w:t>if ((mutex == 1)</w:t>
      </w:r>
      <w:r>
        <w:rPr>
          <w:spacing w:val="1"/>
        </w:rPr>
        <w:t xml:space="preserve"> </w:t>
      </w:r>
      <w:r>
        <w:t>&amp;&amp; (full != 0)) {</w:t>
      </w:r>
      <w:r>
        <w:rPr>
          <w:spacing w:val="-67"/>
        </w:rPr>
        <w:t xml:space="preserve"> </w:t>
      </w:r>
      <w:r>
        <w:t>consumer();</w:t>
      </w:r>
    </w:p>
    <w:p>
      <w:pPr>
        <w:pStyle w:val="6"/>
        <w:spacing w:line="321" w:lineRule="exact"/>
        <w:ind w:left="938"/>
      </w:pPr>
      <w:r>
        <w:rPr>
          <w:w w:val="100"/>
        </w:rPr>
        <w:t>}</w:t>
      </w:r>
    </w:p>
    <w:p>
      <w:pPr>
        <w:pStyle w:val="6"/>
        <w:spacing w:before="26"/>
        <w:ind w:left="938"/>
      </w:pPr>
      <w:r>
        <w:t>else {</w:t>
      </w:r>
    </w:p>
    <w:p>
      <w:pPr>
        <w:pStyle w:val="6"/>
        <w:spacing w:before="26"/>
        <w:ind w:left="1218"/>
      </w:pPr>
      <w:r>
        <w:t>printf("Buffer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empty!");</w:t>
      </w:r>
    </w:p>
    <w:p>
      <w:pPr>
        <w:pStyle w:val="6"/>
        <w:spacing w:before="23"/>
        <w:ind w:left="938"/>
      </w:pPr>
      <w:r>
        <w:rPr>
          <w:w w:val="100"/>
        </w:rPr>
        <w:t>}</w:t>
      </w:r>
    </w:p>
    <w:p>
      <w:pPr>
        <w:pStyle w:val="6"/>
        <w:spacing w:before="26"/>
        <w:ind w:left="938"/>
      </w:pPr>
      <w:r>
        <w:t>break;</w:t>
      </w:r>
    </w:p>
    <w:p>
      <w:pPr>
        <w:pStyle w:val="6"/>
        <w:spacing w:before="6"/>
        <w:rPr>
          <w:sz w:val="32"/>
        </w:rPr>
      </w:pPr>
    </w:p>
    <w:p>
      <w:pPr>
        <w:pStyle w:val="6"/>
        <w:ind w:left="657"/>
      </w:pPr>
      <w:r>
        <w:t>case</w:t>
      </w:r>
      <w:r>
        <w:rPr>
          <w:spacing w:val="1"/>
        </w:rPr>
        <w:t xml:space="preserve"> </w:t>
      </w:r>
      <w:r>
        <w:t>3:</w:t>
      </w:r>
    </w:p>
    <w:p>
      <w:pPr>
        <w:pStyle w:val="6"/>
        <w:spacing w:before="24" w:line="259" w:lineRule="auto"/>
        <w:ind w:left="938" w:right="8167"/>
      </w:pPr>
      <w:r>
        <w:t>exit(0);</w:t>
      </w:r>
      <w:r>
        <w:rPr>
          <w:spacing w:val="-67"/>
        </w:rPr>
        <w:t xml:space="preserve"> </w:t>
      </w:r>
      <w:r>
        <w:t>break;</w:t>
      </w:r>
    </w:p>
    <w:p>
      <w:pPr>
        <w:pStyle w:val="6"/>
        <w:spacing w:before="1"/>
        <w:ind w:left="657"/>
      </w:pPr>
      <w:r>
        <w:rPr>
          <w:w w:val="100"/>
        </w:rPr>
        <w:t>}</w:t>
      </w:r>
    </w:p>
    <w:p>
      <w:pPr>
        <w:pStyle w:val="6"/>
        <w:spacing w:before="26"/>
        <w:ind w:left="378"/>
      </w:pPr>
      <w:r>
        <w:rPr>
          <w:w w:val="100"/>
        </w:rPr>
        <w:t>}</w:t>
      </w:r>
    </w:p>
    <w:p>
      <w:pPr>
        <w:pStyle w:val="6"/>
        <w:spacing w:before="26"/>
        <w:ind w:left="100"/>
      </w:pPr>
      <w:r>
        <w:rPr>
          <w:w w:val="100"/>
        </w:rPr>
        <w:t>}</w:t>
      </w:r>
    </w:p>
    <w:p>
      <w:pPr>
        <w:spacing w:before="24"/>
        <w:ind w:left="100" w:right="0" w:firstLine="0"/>
        <w:jc w:val="left"/>
        <w:rPr>
          <w:b/>
          <w:sz w:val="28"/>
        </w:rPr>
      </w:pPr>
      <w:r>
        <w:rPr>
          <w:b/>
          <w:sz w:val="28"/>
        </w:rPr>
        <w:t>OUTPUT:</w:t>
      </w:r>
    </w:p>
    <w:p>
      <w:pPr>
        <w:spacing w:after="0"/>
        <w:jc w:val="left"/>
        <w:rPr>
          <w:sz w:val="28"/>
        </w:rPr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3839210" cy="3368040"/>
            <wp:effectExtent l="0" t="0" r="0" b="0"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29.pn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9387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21"/>
        </w:numPr>
        <w:tabs>
          <w:tab w:val="left" w:pos="576"/>
        </w:tabs>
        <w:spacing w:before="31" w:after="0" w:line="259" w:lineRule="auto"/>
        <w:ind w:left="100" w:right="865" w:firstLine="0"/>
        <w:jc w:val="left"/>
      </w:pPr>
      <w:r>
        <w:t>Write</w:t>
      </w:r>
      <w:r>
        <w:rPr>
          <w:spacing w:val="-8"/>
        </w:rPr>
        <w:t xml:space="preserve"> </w:t>
      </w:r>
      <w:r>
        <w:t>C</w:t>
      </w:r>
      <w:r>
        <w:rPr>
          <w:spacing w:val="-7"/>
        </w:rPr>
        <w:t xml:space="preserve"> </w:t>
      </w:r>
      <w:r>
        <w:t>programs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demonstrate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thread</w:t>
      </w:r>
      <w:r>
        <w:rPr>
          <w:spacing w:val="-7"/>
        </w:rPr>
        <w:t xml:space="preserve"> </w:t>
      </w:r>
      <w:r>
        <w:t>related</w:t>
      </w:r>
      <w:r>
        <w:rPr>
          <w:spacing w:val="-77"/>
        </w:rPr>
        <w:t xml:space="preserve"> </w:t>
      </w:r>
      <w:r>
        <w:t>concepts.</w:t>
      </w:r>
    </w:p>
    <w:p>
      <w:pPr>
        <w:pStyle w:val="3"/>
        <w:spacing w:before="1"/>
        <w:ind w:left="100"/>
      </w:pPr>
      <w:r>
        <w:t>PROGRAM:</w:t>
      </w:r>
    </w:p>
    <w:p>
      <w:pPr>
        <w:pStyle w:val="6"/>
        <w:spacing w:before="26" w:line="259" w:lineRule="auto"/>
        <w:ind w:left="100" w:right="7386"/>
      </w:pPr>
      <w:r>
        <w:t>#include &lt;pthread.h&gt;</w:t>
      </w:r>
      <w:r>
        <w:rPr>
          <w:spacing w:val="-67"/>
        </w:rPr>
        <w:t xml:space="preserve"> </w:t>
      </w:r>
      <w:r>
        <w:t>#include &lt;stdio.h&gt;</w:t>
      </w:r>
      <w:r>
        <w:rPr>
          <w:spacing w:val="1"/>
        </w:rPr>
        <w:t xml:space="preserve"> </w:t>
      </w:r>
      <w:r>
        <w:t>#include &lt;stdlib.h&gt;</w:t>
      </w:r>
      <w:r>
        <w:rPr>
          <w:spacing w:val="1"/>
        </w:rPr>
        <w:t xml:space="preserve"> </w:t>
      </w:r>
      <w:r>
        <w:t>void*</w:t>
      </w:r>
      <w:r>
        <w:rPr>
          <w:spacing w:val="-7"/>
        </w:rPr>
        <w:t xml:space="preserve"> </w:t>
      </w:r>
      <w:r>
        <w:t>func(void*</w:t>
      </w:r>
      <w:r>
        <w:rPr>
          <w:spacing w:val="-7"/>
        </w:rPr>
        <w:t xml:space="preserve"> </w:t>
      </w:r>
      <w:r>
        <w:t>arg)</w:t>
      </w:r>
    </w:p>
    <w:p>
      <w:pPr>
        <w:pStyle w:val="6"/>
        <w:spacing w:line="321" w:lineRule="exact"/>
        <w:ind w:left="100"/>
      </w:pPr>
      <w:r>
        <w:rPr>
          <w:w w:val="100"/>
        </w:rPr>
        <w:t>{</w:t>
      </w:r>
    </w:p>
    <w:p>
      <w:pPr>
        <w:pStyle w:val="6"/>
        <w:spacing w:before="26" w:line="259" w:lineRule="auto"/>
        <w:ind w:left="820" w:right="4659"/>
      </w:pPr>
      <w:r>
        <w:rPr>
          <w:spacing w:val="-1"/>
        </w:rPr>
        <w:t>pthread_detach(pthread_self());</w:t>
      </w:r>
      <w:r>
        <w:rPr>
          <w:spacing w:val="-67"/>
        </w:rPr>
        <w:t xml:space="preserve"> </w:t>
      </w:r>
      <w:r>
        <w:t>printf("Inside the thread\n");</w:t>
      </w:r>
      <w:r>
        <w:rPr>
          <w:spacing w:val="1"/>
        </w:rPr>
        <w:t xml:space="preserve"> </w:t>
      </w:r>
      <w:r>
        <w:t>pthread_exit(NULL);</w:t>
      </w:r>
    </w:p>
    <w:p>
      <w:pPr>
        <w:pStyle w:val="6"/>
        <w:spacing w:line="320" w:lineRule="exact"/>
        <w:ind w:left="100"/>
      </w:pPr>
      <w:r>
        <w:rPr>
          <w:w w:val="100"/>
        </w:rPr>
        <w:t>}</w:t>
      </w:r>
    </w:p>
    <w:p>
      <w:pPr>
        <w:pStyle w:val="6"/>
        <w:spacing w:before="26"/>
        <w:ind w:left="100"/>
      </w:pPr>
      <w:r>
        <w:t>void</w:t>
      </w:r>
      <w:r>
        <w:rPr>
          <w:spacing w:val="-1"/>
        </w:rPr>
        <w:t xml:space="preserve"> </w:t>
      </w:r>
      <w:r>
        <w:t>fun()</w:t>
      </w:r>
    </w:p>
    <w:p>
      <w:pPr>
        <w:pStyle w:val="6"/>
        <w:spacing w:before="26"/>
        <w:ind w:left="100"/>
      </w:pPr>
      <w:r>
        <w:rPr>
          <w:w w:val="100"/>
        </w:rPr>
        <w:t>{</w:t>
      </w:r>
    </w:p>
    <w:p>
      <w:pPr>
        <w:pStyle w:val="6"/>
        <w:spacing w:before="23"/>
        <w:ind w:left="820"/>
      </w:pPr>
      <w:r>
        <w:t>pthread_t</w:t>
      </w:r>
      <w:r>
        <w:rPr>
          <w:spacing w:val="-5"/>
        </w:rPr>
        <w:t xml:space="preserve"> </w:t>
      </w:r>
      <w:r>
        <w:t>ptid;</w:t>
      </w:r>
    </w:p>
    <w:p>
      <w:pPr>
        <w:pStyle w:val="6"/>
        <w:spacing w:before="26" w:line="259" w:lineRule="auto"/>
        <w:ind w:left="820" w:right="3916"/>
      </w:pPr>
      <w:r>
        <w:t>pthread_create(&amp;ptid, NULL, &amp;func, NULL);</w:t>
      </w:r>
      <w:r>
        <w:rPr>
          <w:spacing w:val="-67"/>
        </w:rPr>
        <w:t xml:space="preserve"> </w:t>
      </w:r>
      <w:r>
        <w:t>printf("This line</w:t>
      </w:r>
      <w:r>
        <w:rPr>
          <w:spacing w:val="-1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printed"</w:t>
      </w:r>
    </w:p>
    <w:p>
      <w:pPr>
        <w:pStyle w:val="6"/>
        <w:spacing w:before="2" w:line="256" w:lineRule="auto"/>
        <w:ind w:left="820" w:right="4659" w:firstLine="720"/>
      </w:pPr>
      <w:r>
        <w:t>" before thread terminates\n");</w:t>
      </w:r>
      <w:r>
        <w:rPr>
          <w:spacing w:val="1"/>
        </w:rPr>
        <w:t xml:space="preserve"> </w:t>
      </w:r>
      <w:r>
        <w:t>if(pthread_equal(ptid,</w:t>
      </w:r>
      <w:r>
        <w:rPr>
          <w:spacing w:val="-17"/>
        </w:rPr>
        <w:t xml:space="preserve"> </w:t>
      </w:r>
      <w:r>
        <w:t>pthread_self()))</w:t>
      </w:r>
    </w:p>
    <w:p>
      <w:pPr>
        <w:pStyle w:val="6"/>
        <w:spacing w:before="4"/>
        <w:ind w:left="820"/>
      </w:pPr>
      <w:r>
        <w:rPr>
          <w:w w:val="100"/>
        </w:rPr>
        <w:t>{</w:t>
      </w:r>
    </w:p>
    <w:p>
      <w:pPr>
        <w:pStyle w:val="6"/>
        <w:spacing w:before="26"/>
        <w:ind w:left="1098"/>
      </w:pPr>
      <w:r>
        <w:t>printf("Threads</w:t>
      </w:r>
      <w:r>
        <w:rPr>
          <w:spacing w:val="-2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equal\n");</w:t>
      </w:r>
    </w:p>
    <w:p>
      <w:pPr>
        <w:pStyle w:val="6"/>
        <w:spacing w:before="26"/>
        <w:ind w:left="820"/>
      </w:pPr>
      <w:r>
        <w:rPr>
          <w:w w:val="100"/>
        </w:rPr>
        <w:t>}</w:t>
      </w:r>
    </w:p>
    <w:p>
      <w:pPr>
        <w:pStyle w:val="6"/>
        <w:spacing w:before="7"/>
        <w:rPr>
          <w:sz w:val="24"/>
        </w:rPr>
      </w:pPr>
    </w:p>
    <w:p>
      <w:pPr>
        <w:pStyle w:val="6"/>
        <w:spacing w:before="89"/>
        <w:ind w:left="820"/>
      </w:pPr>
      <w:r>
        <w:t>else</w:t>
      </w:r>
    </w:p>
    <w:p>
      <w:pPr>
        <w:spacing w:after="0"/>
        <w:sectPr>
          <w:pgSz w:w="11910" w:h="16840"/>
          <w:pgMar w:top="1420" w:right="620" w:bottom="280" w:left="1340" w:header="720" w:footer="720" w:gutter="0"/>
          <w:cols w:space="720" w:num="1"/>
        </w:sectPr>
      </w:pPr>
    </w:p>
    <w:p>
      <w:pPr>
        <w:pStyle w:val="6"/>
        <w:spacing w:before="62" w:line="259" w:lineRule="auto"/>
        <w:ind w:left="820" w:right="4639" w:firstLine="720"/>
      </w:pPr>
      <w:r>
        <w:t>printf("Threads are not equal\n");</w:t>
      </w:r>
      <w:r>
        <w:rPr>
          <w:spacing w:val="-67"/>
        </w:rPr>
        <w:t xml:space="preserve"> </w:t>
      </w:r>
      <w:r>
        <w:t>pthread_join(ptid,</w:t>
      </w:r>
      <w:r>
        <w:rPr>
          <w:spacing w:val="-2"/>
        </w:rPr>
        <w:t xml:space="preserve"> </w:t>
      </w:r>
      <w:r>
        <w:t>NULL);</w:t>
      </w:r>
    </w:p>
    <w:p>
      <w:pPr>
        <w:pStyle w:val="6"/>
        <w:spacing w:line="256" w:lineRule="auto"/>
        <w:ind w:left="1540" w:right="5475" w:hanging="720"/>
      </w:pPr>
      <w:r>
        <w:t>printf("This line will be printed"</w:t>
      </w:r>
      <w:r>
        <w:rPr>
          <w:spacing w:val="-67"/>
        </w:rPr>
        <w:t xml:space="preserve"> </w:t>
      </w:r>
      <w:r>
        <w:t>"</w:t>
      </w:r>
      <w:r>
        <w:rPr>
          <w:spacing w:val="-1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thread ends\n");</w:t>
      </w:r>
    </w:p>
    <w:p>
      <w:pPr>
        <w:pStyle w:val="6"/>
        <w:spacing w:before="5"/>
        <w:ind w:left="820"/>
      </w:pPr>
      <w:r>
        <w:t>pthread_exit(NULL);</w:t>
      </w:r>
    </w:p>
    <w:p>
      <w:pPr>
        <w:pStyle w:val="6"/>
        <w:spacing w:before="26"/>
        <w:ind w:left="100"/>
      </w:pPr>
      <w:r>
        <w:rPr>
          <w:w w:val="100"/>
        </w:rPr>
        <w:t>}</w:t>
      </w:r>
    </w:p>
    <w:p>
      <w:pPr>
        <w:pStyle w:val="6"/>
        <w:spacing w:before="26"/>
        <w:ind w:left="100"/>
      </w:pPr>
      <w:r>
        <w:t>int</w:t>
      </w:r>
      <w:r>
        <w:rPr>
          <w:spacing w:val="-1"/>
        </w:rPr>
        <w:t xml:space="preserve"> </w:t>
      </w:r>
      <w:r>
        <w:t>main()</w:t>
      </w:r>
    </w:p>
    <w:p>
      <w:pPr>
        <w:pStyle w:val="6"/>
        <w:spacing w:before="24"/>
        <w:ind w:left="100"/>
      </w:pPr>
      <w:r>
        <w:rPr>
          <w:w w:val="100"/>
        </w:rPr>
        <w:t>{</w:t>
      </w:r>
    </w:p>
    <w:p>
      <w:pPr>
        <w:pStyle w:val="6"/>
        <w:spacing w:before="26" w:line="259" w:lineRule="auto"/>
        <w:ind w:left="820" w:right="8106"/>
      </w:pPr>
      <w:r>
        <w:t>fun();</w:t>
      </w:r>
      <w:r>
        <w:rPr>
          <w:spacing w:val="1"/>
        </w:rPr>
        <w:t xml:space="preserve"> </w:t>
      </w:r>
      <w:r>
        <w:t>return</w:t>
      </w:r>
      <w:r>
        <w:rPr>
          <w:spacing w:val="-13"/>
        </w:rPr>
        <w:t xml:space="preserve"> </w:t>
      </w:r>
      <w:r>
        <w:t>0;</w:t>
      </w:r>
    </w:p>
    <w:p>
      <w:pPr>
        <w:pStyle w:val="6"/>
        <w:ind w:left="100"/>
      </w:pPr>
      <w:r>
        <w:rPr>
          <w:w w:val="100"/>
        </w:rPr>
        <w:t>}</w:t>
      </w:r>
    </w:p>
    <w:p>
      <w:pPr>
        <w:spacing w:before="27"/>
        <w:ind w:left="100" w:right="0" w:firstLine="0"/>
        <w:jc w:val="left"/>
        <w:rPr>
          <w:b/>
          <w:sz w:val="2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236220</wp:posOffset>
            </wp:positionV>
            <wp:extent cx="4554855" cy="784860"/>
            <wp:effectExtent l="0" t="0" r="0" b="0"/>
            <wp:wrapTopAndBottom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30.pn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5116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OUTPUT:</w:t>
      </w:r>
    </w:p>
    <w:p>
      <w:pPr>
        <w:pStyle w:val="6"/>
        <w:rPr>
          <w:b/>
          <w:sz w:val="30"/>
        </w:rPr>
      </w:pPr>
    </w:p>
    <w:p>
      <w:pPr>
        <w:pStyle w:val="6"/>
        <w:rPr>
          <w:b/>
          <w:sz w:val="30"/>
        </w:rPr>
      </w:pPr>
    </w:p>
    <w:p>
      <w:pPr>
        <w:pStyle w:val="6"/>
        <w:spacing w:before="4"/>
        <w:rPr>
          <w:b/>
          <w:sz w:val="27"/>
        </w:rPr>
      </w:pPr>
    </w:p>
    <w:p>
      <w:pPr>
        <w:pStyle w:val="2"/>
        <w:numPr>
          <w:ilvl w:val="0"/>
          <w:numId w:val="21"/>
        </w:numPr>
        <w:tabs>
          <w:tab w:val="left" w:pos="1300"/>
        </w:tabs>
        <w:spacing w:before="0" w:after="0" w:line="259" w:lineRule="auto"/>
        <w:ind w:left="820" w:right="925" w:firstLine="0"/>
        <w:jc w:val="left"/>
      </w:pPr>
      <w:r>
        <w:t>Construct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</w:t>
      </w:r>
      <w:r>
        <w:rPr>
          <w:spacing w:val="-3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simulate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First</w:t>
      </w:r>
      <w:r>
        <w:rPr>
          <w:spacing w:val="-6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Out</w:t>
      </w:r>
      <w:r>
        <w:rPr>
          <w:spacing w:val="-77"/>
        </w:rPr>
        <w:t xml:space="preserve"> </w:t>
      </w:r>
      <w:r>
        <w:t>paging</w:t>
      </w:r>
      <w:r>
        <w:rPr>
          <w:spacing w:val="-1"/>
        </w:rPr>
        <w:t xml:space="preserve"> </w:t>
      </w:r>
      <w:r>
        <w:t>technique</w:t>
      </w:r>
      <w:r>
        <w:rPr>
          <w:spacing w:val="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memory management.</w:t>
      </w:r>
    </w:p>
    <w:p>
      <w:pPr>
        <w:pStyle w:val="6"/>
        <w:spacing w:before="159" w:line="259" w:lineRule="auto"/>
        <w:ind w:left="820" w:right="1132"/>
      </w:pPr>
      <w:r>
        <w:rPr>
          <w:b/>
          <w:spacing w:val="-1"/>
        </w:rPr>
        <w:t xml:space="preserve">AIM: </w:t>
      </w:r>
      <w:r>
        <w:rPr>
          <w:spacing w:val="-1"/>
        </w:rPr>
        <w:t xml:space="preserve">Construct a C program to simulate </w:t>
      </w:r>
      <w:r>
        <w:t>the First in First Out paging</w:t>
      </w:r>
      <w:r>
        <w:rPr>
          <w:spacing w:val="-67"/>
        </w:rPr>
        <w:t xml:space="preserve"> </w:t>
      </w:r>
      <w:r>
        <w:t>technique</w:t>
      </w:r>
      <w:r>
        <w:rPr>
          <w:spacing w:val="-4"/>
        </w:rPr>
        <w:t xml:space="preserve"> </w:t>
      </w:r>
      <w:r>
        <w:t>of memory</w:t>
      </w:r>
      <w:r>
        <w:rPr>
          <w:spacing w:val="-1"/>
        </w:rPr>
        <w:t xml:space="preserve"> </w:t>
      </w:r>
      <w:r>
        <w:t>management.</w:t>
      </w:r>
    </w:p>
    <w:p>
      <w:pPr>
        <w:pStyle w:val="3"/>
        <w:spacing w:before="162"/>
      </w:pPr>
      <w:r>
        <w:t>ALGORITHM:</w:t>
      </w:r>
    </w:p>
    <w:p>
      <w:pPr>
        <w:pStyle w:val="9"/>
        <w:numPr>
          <w:ilvl w:val="0"/>
          <w:numId w:val="22"/>
        </w:numPr>
        <w:tabs>
          <w:tab w:val="left" w:pos="641"/>
        </w:tabs>
        <w:spacing w:before="184" w:after="0" w:line="240" w:lineRule="auto"/>
        <w:ind w:left="640" w:right="0" w:hanging="361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3"/>
          <w:sz w:val="28"/>
        </w:rPr>
        <w:t xml:space="preserve"> </w:t>
      </w:r>
      <w:r>
        <w:rPr>
          <w:sz w:val="28"/>
        </w:rPr>
        <w:t>an</w:t>
      </w:r>
      <w:r>
        <w:rPr>
          <w:spacing w:val="-3"/>
          <w:sz w:val="28"/>
        </w:rPr>
        <w:t xml:space="preserve"> </w:t>
      </w:r>
      <w:r>
        <w:rPr>
          <w:sz w:val="28"/>
        </w:rPr>
        <w:t>array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represent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page</w:t>
      </w:r>
      <w:r>
        <w:rPr>
          <w:spacing w:val="-3"/>
          <w:sz w:val="28"/>
        </w:rPr>
        <w:t xml:space="preserve"> </w:t>
      </w:r>
      <w:r>
        <w:rPr>
          <w:sz w:val="28"/>
        </w:rPr>
        <w:t>frames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memory.</w:t>
      </w:r>
    </w:p>
    <w:p>
      <w:pPr>
        <w:pStyle w:val="9"/>
        <w:numPr>
          <w:ilvl w:val="0"/>
          <w:numId w:val="22"/>
        </w:numPr>
        <w:tabs>
          <w:tab w:val="left" w:pos="641"/>
        </w:tabs>
        <w:spacing w:before="26" w:after="0" w:line="240" w:lineRule="auto"/>
        <w:ind w:left="640" w:right="0" w:hanging="361"/>
        <w:jc w:val="left"/>
        <w:rPr>
          <w:sz w:val="28"/>
        </w:rPr>
      </w:pPr>
      <w:r>
        <w:rPr>
          <w:sz w:val="28"/>
        </w:rPr>
        <w:t>Initialize</w:t>
      </w:r>
      <w:r>
        <w:rPr>
          <w:spacing w:val="-4"/>
          <w:sz w:val="28"/>
        </w:rPr>
        <w:t xml:space="preserve"> </w:t>
      </w:r>
      <w:r>
        <w:rPr>
          <w:sz w:val="28"/>
        </w:rPr>
        <w:t>all</w:t>
      </w:r>
      <w:r>
        <w:rPr>
          <w:spacing w:val="-3"/>
          <w:sz w:val="28"/>
        </w:rPr>
        <w:t xml:space="preserve"> </w:t>
      </w:r>
      <w:r>
        <w:rPr>
          <w:sz w:val="28"/>
        </w:rPr>
        <w:t>page</w:t>
      </w:r>
      <w:r>
        <w:rPr>
          <w:spacing w:val="-4"/>
          <w:sz w:val="28"/>
        </w:rPr>
        <w:t xml:space="preserve"> </w:t>
      </w:r>
      <w:r>
        <w:rPr>
          <w:sz w:val="28"/>
        </w:rPr>
        <w:t>frames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-1,</w:t>
      </w:r>
      <w:r>
        <w:rPr>
          <w:spacing w:val="-4"/>
          <w:sz w:val="28"/>
        </w:rPr>
        <w:t xml:space="preserve"> </w:t>
      </w:r>
      <w:r>
        <w:rPr>
          <w:sz w:val="28"/>
        </w:rPr>
        <w:t>indicating</w:t>
      </w:r>
      <w:r>
        <w:rPr>
          <w:spacing w:val="-3"/>
          <w:sz w:val="28"/>
        </w:rPr>
        <w:t xml:space="preserve"> </w:t>
      </w:r>
      <w:r>
        <w:rPr>
          <w:sz w:val="28"/>
        </w:rPr>
        <w:t>that</w:t>
      </w:r>
      <w:r>
        <w:rPr>
          <w:spacing w:val="-6"/>
          <w:sz w:val="28"/>
        </w:rPr>
        <w:t xml:space="preserve"> </w:t>
      </w:r>
      <w:r>
        <w:rPr>
          <w:sz w:val="28"/>
        </w:rPr>
        <w:t>they</w:t>
      </w:r>
      <w:r>
        <w:rPr>
          <w:spacing w:val="-3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empty.</w:t>
      </w:r>
    </w:p>
    <w:p>
      <w:pPr>
        <w:pStyle w:val="9"/>
        <w:numPr>
          <w:ilvl w:val="0"/>
          <w:numId w:val="22"/>
        </w:numPr>
        <w:tabs>
          <w:tab w:val="left" w:pos="641"/>
        </w:tabs>
        <w:spacing w:before="26" w:after="0" w:line="256" w:lineRule="auto"/>
        <w:ind w:left="640" w:right="995" w:hanging="360"/>
        <w:jc w:val="left"/>
        <w:rPr>
          <w:sz w:val="28"/>
        </w:rPr>
      </w:pPr>
      <w:r>
        <w:rPr>
          <w:sz w:val="28"/>
        </w:rPr>
        <w:t>Initialize a queue to keep track of the order in which pages are loaded into</w:t>
      </w:r>
      <w:r>
        <w:rPr>
          <w:spacing w:val="-67"/>
          <w:sz w:val="28"/>
        </w:rPr>
        <w:t xml:space="preserve"> </w:t>
      </w:r>
      <w:r>
        <w:rPr>
          <w:sz w:val="28"/>
        </w:rPr>
        <w:t>memory.</w:t>
      </w:r>
    </w:p>
    <w:p>
      <w:pPr>
        <w:pStyle w:val="9"/>
        <w:numPr>
          <w:ilvl w:val="0"/>
          <w:numId w:val="22"/>
        </w:numPr>
        <w:tabs>
          <w:tab w:val="left" w:pos="641"/>
        </w:tabs>
        <w:spacing w:before="5" w:after="0" w:line="240" w:lineRule="auto"/>
        <w:ind w:left="640" w:right="0" w:hanging="361"/>
        <w:jc w:val="left"/>
        <w:rPr>
          <w:sz w:val="28"/>
        </w:rPr>
      </w:pPr>
      <w:r>
        <w:rPr>
          <w:sz w:val="28"/>
        </w:rPr>
        <w:t>Initialize</w:t>
      </w:r>
      <w:r>
        <w:rPr>
          <w:spacing w:val="-6"/>
          <w:sz w:val="28"/>
        </w:rPr>
        <w:t xml:space="preserve"> </w:t>
      </w:r>
      <w:r>
        <w:rPr>
          <w:sz w:val="28"/>
        </w:rPr>
        <w:t>variables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page</w:t>
      </w:r>
      <w:r>
        <w:rPr>
          <w:spacing w:val="-3"/>
          <w:sz w:val="28"/>
        </w:rPr>
        <w:t xml:space="preserve"> </w:t>
      </w:r>
      <w:r>
        <w:rPr>
          <w:sz w:val="28"/>
        </w:rPr>
        <w:t>hits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page</w:t>
      </w:r>
      <w:r>
        <w:rPr>
          <w:spacing w:val="-3"/>
          <w:sz w:val="28"/>
        </w:rPr>
        <w:t xml:space="preserve"> </w:t>
      </w:r>
      <w:r>
        <w:rPr>
          <w:sz w:val="28"/>
        </w:rPr>
        <w:t>faults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zero.</w:t>
      </w:r>
    </w:p>
    <w:p>
      <w:pPr>
        <w:pStyle w:val="9"/>
        <w:numPr>
          <w:ilvl w:val="0"/>
          <w:numId w:val="22"/>
        </w:numPr>
        <w:tabs>
          <w:tab w:val="left" w:pos="641"/>
        </w:tabs>
        <w:spacing w:before="26" w:after="0" w:line="259" w:lineRule="auto"/>
        <w:ind w:left="640" w:right="974" w:hanging="360"/>
        <w:jc w:val="left"/>
        <w:rPr>
          <w:sz w:val="28"/>
        </w:rPr>
      </w:pPr>
      <w:r>
        <w:rPr>
          <w:sz w:val="28"/>
        </w:rPr>
        <w:t>Read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reference</w:t>
      </w:r>
      <w:r>
        <w:rPr>
          <w:spacing w:val="-2"/>
          <w:sz w:val="28"/>
        </w:rPr>
        <w:t xml:space="preserve"> </w:t>
      </w:r>
      <w:r>
        <w:rPr>
          <w:sz w:val="28"/>
        </w:rPr>
        <w:t>string</w:t>
      </w:r>
      <w:r>
        <w:rPr>
          <w:spacing w:val="-1"/>
          <w:sz w:val="28"/>
        </w:rPr>
        <w:t xml:space="preserve"> </w:t>
      </w:r>
      <w:r>
        <w:rPr>
          <w:sz w:val="28"/>
        </w:rPr>
        <w:t>(sequence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page</w:t>
      </w:r>
      <w:r>
        <w:rPr>
          <w:spacing w:val="-4"/>
          <w:sz w:val="28"/>
        </w:rPr>
        <w:t xml:space="preserve"> </w:t>
      </w:r>
      <w:r>
        <w:rPr>
          <w:sz w:val="28"/>
        </w:rPr>
        <w:t>numbers)</w:t>
      </w:r>
      <w:r>
        <w:rPr>
          <w:spacing w:val="-1"/>
          <w:sz w:val="28"/>
        </w:rPr>
        <w:t xml:space="preserve"> </w:t>
      </w:r>
      <w:r>
        <w:rPr>
          <w:sz w:val="28"/>
        </w:rPr>
        <w:t>from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user</w:t>
      </w:r>
      <w:r>
        <w:rPr>
          <w:spacing w:val="-2"/>
          <w:sz w:val="28"/>
        </w:rPr>
        <w:t xml:space="preserve">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r>
        <w:rPr>
          <w:sz w:val="28"/>
        </w:rPr>
        <w:t>use</w:t>
      </w:r>
      <w:r>
        <w:rPr>
          <w:spacing w:val="-67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predefined</w:t>
      </w:r>
      <w:r>
        <w:rPr>
          <w:spacing w:val="1"/>
          <w:sz w:val="28"/>
        </w:rPr>
        <w:t xml:space="preserve"> </w:t>
      </w:r>
      <w:r>
        <w:rPr>
          <w:sz w:val="28"/>
        </w:rPr>
        <w:t>array.</w:t>
      </w:r>
    </w:p>
    <w:p>
      <w:pPr>
        <w:pStyle w:val="9"/>
        <w:numPr>
          <w:ilvl w:val="0"/>
          <w:numId w:val="22"/>
        </w:numPr>
        <w:tabs>
          <w:tab w:val="left" w:pos="641"/>
        </w:tabs>
        <w:spacing w:before="0" w:after="0" w:line="321" w:lineRule="exact"/>
        <w:ind w:left="640" w:right="0" w:hanging="361"/>
        <w:jc w:val="left"/>
        <w:rPr>
          <w:sz w:val="28"/>
        </w:rPr>
      </w:pP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each</w:t>
      </w:r>
      <w:r>
        <w:rPr>
          <w:spacing w:val="-5"/>
          <w:sz w:val="28"/>
        </w:rPr>
        <w:t xml:space="preserve"> </w:t>
      </w:r>
      <w:r>
        <w:rPr>
          <w:sz w:val="28"/>
        </w:rPr>
        <w:t>page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reference</w:t>
      </w:r>
      <w:r>
        <w:rPr>
          <w:spacing w:val="-2"/>
          <w:sz w:val="28"/>
        </w:rPr>
        <w:t xml:space="preserve"> </w:t>
      </w:r>
      <w:r>
        <w:rPr>
          <w:sz w:val="28"/>
        </w:rPr>
        <w:t>string,</w:t>
      </w:r>
      <w:r>
        <w:rPr>
          <w:spacing w:val="-3"/>
          <w:sz w:val="28"/>
        </w:rPr>
        <w:t xml:space="preserve"> </w:t>
      </w:r>
      <w:r>
        <w:rPr>
          <w:sz w:val="28"/>
        </w:rPr>
        <w:t>do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following:</w:t>
      </w:r>
    </w:p>
    <w:p>
      <w:pPr>
        <w:pStyle w:val="9"/>
        <w:numPr>
          <w:ilvl w:val="0"/>
          <w:numId w:val="22"/>
        </w:numPr>
        <w:tabs>
          <w:tab w:val="left" w:pos="641"/>
        </w:tabs>
        <w:spacing w:before="26" w:after="0" w:line="240" w:lineRule="auto"/>
        <w:ind w:left="640" w:right="0" w:hanging="361"/>
        <w:jc w:val="left"/>
        <w:rPr>
          <w:sz w:val="28"/>
        </w:rPr>
      </w:pPr>
      <w:r>
        <w:rPr>
          <w:sz w:val="28"/>
        </w:rPr>
        <w:t>Check</w:t>
      </w:r>
      <w:r>
        <w:rPr>
          <w:spacing w:val="-1"/>
          <w:sz w:val="28"/>
        </w:rPr>
        <w:t xml:space="preserve"> </w:t>
      </w:r>
      <w:r>
        <w:rPr>
          <w:sz w:val="28"/>
        </w:rPr>
        <w:t>if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page</w:t>
      </w:r>
      <w:r>
        <w:rPr>
          <w:spacing w:val="-4"/>
          <w:sz w:val="28"/>
        </w:rPr>
        <w:t xml:space="preserve"> </w:t>
      </w:r>
      <w:r>
        <w:rPr>
          <w:sz w:val="28"/>
        </w:rPr>
        <w:t>is already</w:t>
      </w:r>
      <w:r>
        <w:rPr>
          <w:spacing w:val="-4"/>
          <w:sz w:val="28"/>
        </w:rPr>
        <w:t xml:space="preserve"> </w:t>
      </w:r>
      <w:r>
        <w:rPr>
          <w:sz w:val="28"/>
        </w:rPr>
        <w:t>in memory (a</w:t>
      </w:r>
      <w:r>
        <w:rPr>
          <w:spacing w:val="-5"/>
          <w:sz w:val="28"/>
        </w:rPr>
        <w:t xml:space="preserve"> </w:t>
      </w:r>
      <w:r>
        <w:rPr>
          <w:sz w:val="28"/>
        </w:rPr>
        <w:t>page</w:t>
      </w:r>
      <w:r>
        <w:rPr>
          <w:spacing w:val="-1"/>
          <w:sz w:val="28"/>
        </w:rPr>
        <w:t xml:space="preserve"> </w:t>
      </w:r>
      <w:r>
        <w:rPr>
          <w:sz w:val="28"/>
        </w:rPr>
        <w:t>hit).</w:t>
      </w:r>
    </w:p>
    <w:p>
      <w:pPr>
        <w:pStyle w:val="9"/>
        <w:numPr>
          <w:ilvl w:val="0"/>
          <w:numId w:val="22"/>
        </w:numPr>
        <w:tabs>
          <w:tab w:val="left" w:pos="641"/>
        </w:tabs>
        <w:spacing w:before="26" w:after="0" w:line="259" w:lineRule="auto"/>
        <w:ind w:left="280" w:right="2313" w:firstLine="0"/>
        <w:jc w:val="left"/>
        <w:rPr>
          <w:sz w:val="28"/>
        </w:rPr>
      </w:pPr>
      <w:r>
        <w:rPr>
          <w:sz w:val="28"/>
        </w:rPr>
        <w:t>If it's a page hit, update the display and move to the next page.</w:t>
      </w:r>
      <w:r>
        <w:rPr>
          <w:spacing w:val="-67"/>
          <w:sz w:val="28"/>
        </w:rPr>
        <w:t xml:space="preserve"> </w:t>
      </w:r>
      <w:r>
        <w:rPr>
          <w:sz w:val="28"/>
        </w:rPr>
        <w:t>10.If it's a page fault (page not in memory), do the following:</w:t>
      </w:r>
      <w:r>
        <w:rPr>
          <w:spacing w:val="1"/>
          <w:sz w:val="28"/>
        </w:rPr>
        <w:t xml:space="preserve"> </w:t>
      </w:r>
      <w:r>
        <w:rPr>
          <w:sz w:val="28"/>
        </w:rPr>
        <w:t>11.Increment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page fault</w:t>
      </w:r>
      <w:r>
        <w:rPr>
          <w:spacing w:val="1"/>
          <w:sz w:val="28"/>
        </w:rPr>
        <w:t xml:space="preserve"> </w:t>
      </w:r>
      <w:r>
        <w:rPr>
          <w:sz w:val="28"/>
        </w:rPr>
        <w:t>count.</w:t>
      </w:r>
    </w:p>
    <w:p>
      <w:pPr>
        <w:pStyle w:val="6"/>
        <w:spacing w:line="259" w:lineRule="auto"/>
        <w:ind w:left="280" w:right="1431"/>
      </w:pPr>
      <w:r>
        <w:t>12.Remove the oldest page in memory (the one at the front of the queue).</w:t>
      </w:r>
      <w:r>
        <w:rPr>
          <w:spacing w:val="-67"/>
        </w:rPr>
        <w:t xml:space="preserve"> </w:t>
      </w:r>
      <w:r>
        <w:t>13.Load</w:t>
      </w:r>
      <w:r>
        <w:rPr>
          <w:spacing w:val="-3"/>
        </w:rPr>
        <w:t xml:space="preserve"> </w:t>
      </w:r>
      <w:r>
        <w:t>the new</w:t>
      </w:r>
      <w:r>
        <w:rPr>
          <w:spacing w:val="-1"/>
        </w:rPr>
        <w:t xml:space="preserve"> </w:t>
      </w:r>
      <w:r>
        <w:t>page into</w:t>
      </w:r>
      <w:r>
        <w:rPr>
          <w:spacing w:val="-3"/>
        </w:rPr>
        <w:t xml:space="preserve"> </w:t>
      </w:r>
      <w:r>
        <w:t>the memory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enqueue</w:t>
      </w:r>
      <w:r>
        <w:rPr>
          <w:spacing w:val="-3"/>
        </w:rPr>
        <w:t xml:space="preserve"> </w:t>
      </w:r>
      <w:r>
        <w:t>it.</w:t>
      </w:r>
    </w:p>
    <w:p>
      <w:pPr>
        <w:pStyle w:val="9"/>
        <w:numPr>
          <w:ilvl w:val="0"/>
          <w:numId w:val="23"/>
        </w:numPr>
        <w:tabs>
          <w:tab w:val="left" w:pos="641"/>
        </w:tabs>
        <w:spacing w:before="0" w:after="0" w:line="240" w:lineRule="auto"/>
        <w:ind w:left="640" w:right="0" w:hanging="361"/>
        <w:jc w:val="left"/>
        <w:rPr>
          <w:sz w:val="28"/>
        </w:rPr>
      </w:pPr>
      <w:r>
        <w:rPr>
          <w:sz w:val="28"/>
        </w:rPr>
        <w:t>Update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display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show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page</w:t>
      </w:r>
      <w:r>
        <w:rPr>
          <w:spacing w:val="-2"/>
          <w:sz w:val="28"/>
        </w:rPr>
        <w:t xml:space="preserve"> </w:t>
      </w:r>
      <w:r>
        <w:rPr>
          <w:sz w:val="28"/>
        </w:rPr>
        <w:t>replacement.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9"/>
        <w:numPr>
          <w:ilvl w:val="0"/>
          <w:numId w:val="23"/>
        </w:numPr>
        <w:tabs>
          <w:tab w:val="left" w:pos="641"/>
        </w:tabs>
        <w:spacing w:before="62" w:after="0" w:line="259" w:lineRule="auto"/>
        <w:ind w:left="280" w:right="1872" w:firstLine="0"/>
        <w:jc w:val="left"/>
        <w:rPr>
          <w:sz w:val="28"/>
        </w:rPr>
      </w:pPr>
      <w:r>
        <w:rPr>
          <w:sz w:val="28"/>
        </w:rPr>
        <w:t>Continue</w:t>
      </w:r>
      <w:r>
        <w:rPr>
          <w:spacing w:val="3"/>
          <w:sz w:val="28"/>
        </w:rPr>
        <w:t xml:space="preserve"> </w:t>
      </w:r>
      <w:r>
        <w:rPr>
          <w:sz w:val="28"/>
        </w:rPr>
        <w:t>this</w:t>
      </w:r>
      <w:r>
        <w:rPr>
          <w:spacing w:val="3"/>
          <w:sz w:val="28"/>
        </w:rPr>
        <w:t xml:space="preserve"> </w:t>
      </w:r>
      <w:r>
        <w:rPr>
          <w:sz w:val="28"/>
        </w:rPr>
        <w:t>process</w:t>
      </w:r>
      <w:r>
        <w:rPr>
          <w:spacing w:val="5"/>
          <w:sz w:val="28"/>
        </w:rPr>
        <w:t xml:space="preserve"> </w:t>
      </w:r>
      <w:r>
        <w:rPr>
          <w:sz w:val="28"/>
        </w:rPr>
        <w:t>for</w:t>
      </w:r>
      <w:r>
        <w:rPr>
          <w:spacing w:val="6"/>
          <w:sz w:val="28"/>
        </w:rPr>
        <w:t xml:space="preserve"> </w:t>
      </w:r>
      <w:r>
        <w:rPr>
          <w:sz w:val="28"/>
        </w:rPr>
        <w:t>all</w:t>
      </w:r>
      <w:r>
        <w:rPr>
          <w:spacing w:val="7"/>
          <w:sz w:val="28"/>
        </w:rPr>
        <w:t xml:space="preserve"> </w:t>
      </w:r>
      <w:r>
        <w:rPr>
          <w:sz w:val="28"/>
        </w:rPr>
        <w:t>pages</w:t>
      </w:r>
      <w:r>
        <w:rPr>
          <w:spacing w:val="5"/>
          <w:sz w:val="28"/>
        </w:rPr>
        <w:t xml:space="preserve"> </w:t>
      </w:r>
      <w:r>
        <w:rPr>
          <w:sz w:val="28"/>
        </w:rPr>
        <w:t>in</w:t>
      </w:r>
      <w:r>
        <w:rPr>
          <w:spacing w:val="3"/>
          <w:sz w:val="28"/>
        </w:rPr>
        <w:t xml:space="preserve"> </w:t>
      </w:r>
      <w:r>
        <w:rPr>
          <w:sz w:val="28"/>
        </w:rPr>
        <w:t>the</w:t>
      </w:r>
      <w:r>
        <w:rPr>
          <w:spacing w:val="6"/>
          <w:sz w:val="28"/>
        </w:rPr>
        <w:t xml:space="preserve"> </w:t>
      </w:r>
      <w:r>
        <w:rPr>
          <w:sz w:val="28"/>
        </w:rPr>
        <w:t>reference</w:t>
      </w:r>
      <w:r>
        <w:rPr>
          <w:spacing w:val="5"/>
          <w:sz w:val="28"/>
        </w:rPr>
        <w:t xml:space="preserve"> </w:t>
      </w:r>
      <w:r>
        <w:rPr>
          <w:sz w:val="28"/>
        </w:rPr>
        <w:t>string.</w:t>
      </w:r>
      <w:r>
        <w:rPr>
          <w:spacing w:val="1"/>
          <w:sz w:val="28"/>
        </w:rPr>
        <w:t xml:space="preserve"> </w:t>
      </w:r>
      <w:r>
        <w:rPr>
          <w:sz w:val="28"/>
        </w:rPr>
        <w:t>16.After</w:t>
      </w:r>
      <w:r>
        <w:rPr>
          <w:spacing w:val="-2"/>
          <w:sz w:val="28"/>
        </w:rPr>
        <w:t xml:space="preserve"> </w:t>
      </w:r>
      <w:r>
        <w:rPr>
          <w:sz w:val="28"/>
        </w:rPr>
        <w:t>processing all pages,</w:t>
      </w:r>
      <w:r>
        <w:rPr>
          <w:spacing w:val="-3"/>
          <w:sz w:val="28"/>
        </w:rPr>
        <w:t xml:space="preserve"> </w:t>
      </w:r>
      <w:r>
        <w:rPr>
          <w:sz w:val="28"/>
        </w:rPr>
        <w:t>display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total</w:t>
      </w:r>
      <w:r>
        <w:rPr>
          <w:spacing w:val="-3"/>
          <w:sz w:val="28"/>
        </w:rPr>
        <w:t xml:space="preserve"> </w:t>
      </w:r>
      <w:r>
        <w:rPr>
          <w:sz w:val="28"/>
        </w:rPr>
        <w:t>number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page</w:t>
      </w:r>
      <w:r>
        <w:rPr>
          <w:spacing w:val="-2"/>
          <w:sz w:val="28"/>
        </w:rPr>
        <w:t xml:space="preserve"> </w:t>
      </w:r>
      <w:r>
        <w:rPr>
          <w:sz w:val="28"/>
        </w:rPr>
        <w:t>faults.</w:t>
      </w:r>
    </w:p>
    <w:p>
      <w:pPr>
        <w:pStyle w:val="3"/>
        <w:spacing w:before="159"/>
        <w:ind w:left="280"/>
      </w:pPr>
      <w:r>
        <w:t>PROGRAM:</w:t>
      </w:r>
    </w:p>
    <w:p>
      <w:pPr>
        <w:pStyle w:val="6"/>
        <w:spacing w:before="187"/>
        <w:ind w:left="280"/>
      </w:pPr>
      <w:r>
        <w:t>#include</w:t>
      </w:r>
      <w:r>
        <w:rPr>
          <w:spacing w:val="-5"/>
        </w:rPr>
        <w:t xml:space="preserve"> </w:t>
      </w:r>
      <w:r>
        <w:t>&lt;stdio.h&gt;</w:t>
      </w:r>
    </w:p>
    <w:p>
      <w:pPr>
        <w:pStyle w:val="6"/>
        <w:rPr>
          <w:sz w:val="30"/>
        </w:rPr>
      </w:pPr>
    </w:p>
    <w:p>
      <w:pPr>
        <w:pStyle w:val="6"/>
        <w:spacing w:before="3"/>
        <w:rPr>
          <w:sz w:val="30"/>
        </w:rPr>
      </w:pPr>
    </w:p>
    <w:p>
      <w:pPr>
        <w:pStyle w:val="6"/>
        <w:ind w:left="280"/>
      </w:pPr>
      <w:r>
        <w:t>#define</w:t>
      </w:r>
      <w:r>
        <w:rPr>
          <w:spacing w:val="-2"/>
        </w:rPr>
        <w:t xml:space="preserve"> </w:t>
      </w:r>
      <w:r>
        <w:t>MAX_FRAMES</w:t>
      </w:r>
      <w:r>
        <w:rPr>
          <w:spacing w:val="-2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Maximum</w:t>
      </w:r>
      <w:r>
        <w:rPr>
          <w:spacing w:val="-5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frames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memory</w:t>
      </w:r>
    </w:p>
    <w:p>
      <w:pPr>
        <w:pStyle w:val="6"/>
        <w:rPr>
          <w:sz w:val="30"/>
        </w:rPr>
      </w:pPr>
    </w:p>
    <w:p>
      <w:pPr>
        <w:pStyle w:val="6"/>
        <w:spacing w:before="1"/>
        <w:rPr>
          <w:sz w:val="30"/>
        </w:rPr>
      </w:pPr>
    </w:p>
    <w:p>
      <w:pPr>
        <w:pStyle w:val="6"/>
        <w:spacing w:line="379" w:lineRule="auto"/>
        <w:ind w:left="558" w:right="5379" w:hanging="279"/>
      </w:pPr>
      <w:r>
        <w:t>void printFrames(int frames[], int n) {</w:t>
      </w:r>
      <w:r>
        <w:rPr>
          <w:spacing w:val="-67"/>
        </w:rPr>
        <w:t xml:space="preserve"> </w:t>
      </w:r>
      <w:r>
        <w:t>for (int</w:t>
      </w:r>
      <w:r>
        <w:rPr>
          <w:spacing w:val="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= 0;</w:t>
      </w:r>
      <w:r>
        <w:rPr>
          <w:spacing w:val="1"/>
        </w:rPr>
        <w:t xml:space="preserve"> </w:t>
      </w:r>
      <w:r>
        <w:t>i &lt;</w:t>
      </w:r>
      <w:r>
        <w:rPr>
          <w:spacing w:val="-3"/>
        </w:rPr>
        <w:t xml:space="preserve"> </w:t>
      </w:r>
      <w:r>
        <w:t>n; i++) {</w:t>
      </w:r>
    </w:p>
    <w:p>
      <w:pPr>
        <w:pStyle w:val="6"/>
        <w:spacing w:line="320" w:lineRule="exact"/>
        <w:ind w:left="837"/>
      </w:pPr>
      <w:r>
        <w:t>if (frames[i]</w:t>
      </w:r>
      <w:r>
        <w:rPr>
          <w:spacing w:val="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-1)</w:t>
      </w:r>
      <w:r>
        <w:rPr>
          <w:spacing w:val="1"/>
        </w:rPr>
        <w:t xml:space="preserve"> </w:t>
      </w:r>
      <w:r>
        <w:t>{</w:t>
      </w:r>
    </w:p>
    <w:p>
      <w:pPr>
        <w:pStyle w:val="6"/>
        <w:spacing w:before="187"/>
        <w:ind w:left="1118"/>
      </w:pPr>
      <w:r>
        <w:t>printf(" -</w:t>
      </w:r>
      <w:r>
        <w:rPr>
          <w:spacing w:val="-1"/>
        </w:rPr>
        <w:t xml:space="preserve"> </w:t>
      </w:r>
      <w:r>
        <w:t>");</w:t>
      </w:r>
    </w:p>
    <w:p>
      <w:pPr>
        <w:pStyle w:val="6"/>
        <w:spacing w:before="184"/>
        <w:ind w:left="837"/>
      </w:pPr>
      <w:r>
        <w:t>}</w:t>
      </w:r>
      <w:r>
        <w:rPr>
          <w:spacing w:val="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t>{</w:t>
      </w:r>
    </w:p>
    <w:p>
      <w:pPr>
        <w:pStyle w:val="6"/>
        <w:spacing w:before="187"/>
        <w:ind w:left="1118"/>
      </w:pPr>
      <w:r>
        <w:t>printf("</w:t>
      </w:r>
      <w:r>
        <w:rPr>
          <w:spacing w:val="-1"/>
        </w:rPr>
        <w:t xml:space="preserve"> </w:t>
      </w:r>
      <w:r>
        <w:t>%d</w:t>
      </w:r>
      <w:r>
        <w:rPr>
          <w:spacing w:val="1"/>
        </w:rPr>
        <w:t xml:space="preserve"> </w:t>
      </w:r>
      <w:r>
        <w:t>",</w:t>
      </w:r>
      <w:r>
        <w:rPr>
          <w:spacing w:val="-3"/>
        </w:rPr>
        <w:t xml:space="preserve"> </w:t>
      </w:r>
      <w:r>
        <w:t>frames[i]);</w:t>
      </w:r>
    </w:p>
    <w:p>
      <w:pPr>
        <w:pStyle w:val="6"/>
        <w:spacing w:before="184"/>
        <w:ind w:left="837"/>
      </w:pPr>
      <w:r>
        <w:rPr>
          <w:w w:val="100"/>
        </w:rPr>
        <w:t>}</w:t>
      </w:r>
    </w:p>
    <w:p>
      <w:pPr>
        <w:pStyle w:val="6"/>
        <w:spacing w:before="187"/>
        <w:ind w:left="558"/>
      </w:pPr>
      <w:r>
        <w:rPr>
          <w:w w:val="100"/>
        </w:rPr>
        <w:t>}</w:t>
      </w:r>
    </w:p>
    <w:p>
      <w:pPr>
        <w:pStyle w:val="6"/>
        <w:spacing w:before="185"/>
        <w:ind w:left="558"/>
      </w:pPr>
      <w:r>
        <w:t>printf("\n");</w:t>
      </w:r>
    </w:p>
    <w:p>
      <w:pPr>
        <w:pStyle w:val="6"/>
        <w:spacing w:before="184"/>
        <w:ind w:left="280"/>
      </w:pPr>
      <w:r>
        <w:rPr>
          <w:w w:val="100"/>
        </w:rPr>
        <w:t>}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234"/>
        <w:ind w:left="280"/>
      </w:pPr>
      <w:r>
        <w:t>int</w:t>
      </w:r>
      <w:r>
        <w:rPr>
          <w:spacing w:val="-1"/>
        </w:rPr>
        <w:t xml:space="preserve"> </w:t>
      </w:r>
      <w:r>
        <w:t>main()</w:t>
      </w:r>
      <w:r>
        <w:rPr>
          <w:spacing w:val="-1"/>
        </w:rPr>
        <w:t xml:space="preserve"> </w:t>
      </w:r>
      <w:r>
        <w:t>{</w:t>
      </w:r>
    </w:p>
    <w:p>
      <w:pPr>
        <w:pStyle w:val="6"/>
        <w:spacing w:before="187" w:line="376" w:lineRule="auto"/>
        <w:ind w:left="558" w:right="2694"/>
      </w:pPr>
      <w:r>
        <w:t>int referenceString[] = {7, 0, 1, 2, 0, 3, 0, 4, 2, 3, 0, 3, 2};</w:t>
      </w:r>
      <w:r>
        <w:rPr>
          <w:spacing w:val="1"/>
        </w:rPr>
        <w:t xml:space="preserve"> </w:t>
      </w:r>
      <w:r>
        <w:t>int</w:t>
      </w:r>
      <w:r>
        <w:rPr>
          <w:spacing w:val="-6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sizeof(referenceString)</w:t>
      </w:r>
      <w:r>
        <w:rPr>
          <w:spacing w:val="-7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sizeof(referenceString[0]);</w:t>
      </w:r>
    </w:p>
    <w:p>
      <w:pPr>
        <w:pStyle w:val="6"/>
        <w:spacing w:before="5"/>
        <w:rPr>
          <w:sz w:val="44"/>
        </w:rPr>
      </w:pPr>
    </w:p>
    <w:p>
      <w:pPr>
        <w:pStyle w:val="6"/>
        <w:ind w:left="558"/>
      </w:pPr>
      <w:r>
        <w:t>int</w:t>
      </w:r>
      <w:r>
        <w:rPr>
          <w:spacing w:val="-5"/>
        </w:rPr>
        <w:t xml:space="preserve"> </w:t>
      </w:r>
      <w:r>
        <w:t>frames[MAX_FRAMES];</w:t>
      </w:r>
    </w:p>
    <w:p>
      <w:pPr>
        <w:pStyle w:val="6"/>
        <w:spacing w:before="187"/>
        <w:ind w:left="558"/>
      </w:pPr>
      <w:r>
        <w:t>int framePointer</w:t>
      </w:r>
      <w:r>
        <w:rPr>
          <w:spacing w:val="-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3"/>
        </w:rPr>
        <w:t xml:space="preserve"> </w:t>
      </w:r>
      <w:r>
        <w:t>// Points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 current frame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replaced</w:t>
      </w:r>
    </w:p>
    <w:p>
      <w:pPr>
        <w:pStyle w:val="6"/>
        <w:rPr>
          <w:sz w:val="30"/>
        </w:rPr>
      </w:pPr>
    </w:p>
    <w:p>
      <w:pPr>
        <w:pStyle w:val="6"/>
        <w:rPr>
          <w:sz w:val="30"/>
        </w:rPr>
      </w:pPr>
    </w:p>
    <w:p>
      <w:pPr>
        <w:pStyle w:val="6"/>
        <w:ind w:left="558"/>
      </w:pPr>
      <w:r>
        <w:t>for</w:t>
      </w:r>
      <w:r>
        <w:rPr>
          <w:spacing w:val="-1"/>
        </w:rPr>
        <w:t xml:space="preserve"> </w:t>
      </w:r>
      <w:r>
        <w:t>(int i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 i</w:t>
      </w:r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MAX_FRAMES; i++)</w:t>
      </w:r>
      <w:r>
        <w:rPr>
          <w:spacing w:val="-4"/>
        </w:rPr>
        <w:t xml:space="preserve"> </w:t>
      </w:r>
      <w:r>
        <w:t>{</w:t>
      </w:r>
    </w:p>
    <w:p>
      <w:pPr>
        <w:pStyle w:val="6"/>
        <w:spacing w:before="187"/>
        <w:ind w:left="837"/>
      </w:pPr>
      <w:r>
        <w:t>frames[i]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-1;</w:t>
      </w:r>
      <w:r>
        <w:rPr>
          <w:spacing w:val="-4"/>
        </w:rPr>
        <w:t xml:space="preserve"> </w:t>
      </w:r>
      <w:r>
        <w:t>//</w:t>
      </w:r>
      <w:r>
        <w:rPr>
          <w:spacing w:val="-2"/>
        </w:rPr>
        <w:t xml:space="preserve"> </w:t>
      </w:r>
      <w:r>
        <w:t>Initialize</w:t>
      </w:r>
      <w:r>
        <w:rPr>
          <w:spacing w:val="-2"/>
        </w:rPr>
        <w:t xml:space="preserve"> </w:t>
      </w:r>
      <w:r>
        <w:t>all frames</w:t>
      </w:r>
      <w:r>
        <w:rPr>
          <w:spacing w:val="-1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-1</w:t>
      </w:r>
      <w:r>
        <w:rPr>
          <w:spacing w:val="-1"/>
        </w:rPr>
        <w:t xml:space="preserve"> </w:t>
      </w:r>
      <w:r>
        <w:t>(indicating empty)</w:t>
      </w:r>
    </w:p>
    <w:p>
      <w:pPr>
        <w:pStyle w:val="6"/>
        <w:spacing w:before="185"/>
        <w:ind w:left="558"/>
      </w:pPr>
      <w:r>
        <w:rPr>
          <w:w w:val="100"/>
        </w:rPr>
        <w:t>}</w:t>
      </w:r>
    </w:p>
    <w:p>
      <w:pPr>
        <w:spacing w:after="0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"/>
        <w:rPr>
          <w:sz w:val="22"/>
        </w:rPr>
      </w:pPr>
    </w:p>
    <w:p>
      <w:pPr>
        <w:pStyle w:val="6"/>
        <w:spacing w:before="89" w:line="379" w:lineRule="auto"/>
        <w:ind w:left="558" w:right="6220"/>
      </w:pPr>
      <w:r>
        <w:t>printf("Reference String: ");</w:t>
      </w:r>
      <w:r>
        <w:rPr>
          <w:spacing w:val="-67"/>
        </w:rPr>
        <w:t xml:space="preserve"> </w:t>
      </w:r>
      <w:r>
        <w:t>for (int</w:t>
      </w:r>
      <w:r>
        <w:rPr>
          <w:spacing w:val="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i &lt;</w:t>
      </w:r>
      <w:r>
        <w:rPr>
          <w:spacing w:val="-3"/>
        </w:rPr>
        <w:t xml:space="preserve"> </w:t>
      </w:r>
      <w:r>
        <w:t>n; i++) {</w:t>
      </w:r>
    </w:p>
    <w:p>
      <w:pPr>
        <w:pStyle w:val="6"/>
        <w:spacing w:line="320" w:lineRule="exact"/>
        <w:ind w:left="837"/>
      </w:pPr>
      <w:r>
        <w:t>printf("%d</w:t>
      </w:r>
      <w:r>
        <w:rPr>
          <w:spacing w:val="-5"/>
        </w:rPr>
        <w:t xml:space="preserve"> </w:t>
      </w:r>
      <w:r>
        <w:t>",</w:t>
      </w:r>
      <w:r>
        <w:rPr>
          <w:spacing w:val="-2"/>
        </w:rPr>
        <w:t xml:space="preserve"> </w:t>
      </w:r>
      <w:r>
        <w:t>referenceString[i]);</w:t>
      </w:r>
    </w:p>
    <w:p>
      <w:pPr>
        <w:pStyle w:val="6"/>
        <w:spacing w:before="187"/>
        <w:ind w:left="558"/>
      </w:pPr>
      <w:r>
        <w:rPr>
          <w:w w:val="100"/>
        </w:rPr>
        <w:t>}</w:t>
      </w:r>
    </w:p>
    <w:p>
      <w:pPr>
        <w:pStyle w:val="6"/>
        <w:spacing w:before="185"/>
        <w:ind w:left="558"/>
      </w:pPr>
      <w:r>
        <w:t>printf("\n\n");</w:t>
      </w:r>
    </w:p>
    <w:p>
      <w:pPr>
        <w:pStyle w:val="6"/>
        <w:rPr>
          <w:sz w:val="30"/>
        </w:rPr>
      </w:pPr>
    </w:p>
    <w:p>
      <w:pPr>
        <w:pStyle w:val="6"/>
        <w:spacing w:before="3"/>
        <w:rPr>
          <w:sz w:val="30"/>
        </w:rPr>
      </w:pPr>
    </w:p>
    <w:p>
      <w:pPr>
        <w:pStyle w:val="6"/>
        <w:ind w:left="558"/>
      </w:pPr>
      <w:r>
        <w:t>printf("Page</w:t>
      </w:r>
      <w:r>
        <w:rPr>
          <w:spacing w:val="-5"/>
        </w:rPr>
        <w:t xml:space="preserve"> </w:t>
      </w:r>
      <w:r>
        <w:t>Replacement</w:t>
      </w:r>
      <w:r>
        <w:rPr>
          <w:spacing w:val="-4"/>
        </w:rPr>
        <w:t xml:space="preserve"> </w:t>
      </w:r>
      <w:r>
        <w:t>Order:\n");</w:t>
      </w:r>
    </w:p>
    <w:p>
      <w:pPr>
        <w:pStyle w:val="6"/>
        <w:rPr>
          <w:sz w:val="30"/>
        </w:rPr>
      </w:pPr>
    </w:p>
    <w:p>
      <w:pPr>
        <w:pStyle w:val="6"/>
        <w:spacing w:before="4"/>
        <w:rPr>
          <w:sz w:val="30"/>
        </w:rPr>
      </w:pPr>
    </w:p>
    <w:p>
      <w:pPr>
        <w:pStyle w:val="6"/>
        <w:ind w:left="558"/>
      </w:pPr>
      <w:r>
        <w:t>for (int</w:t>
      </w:r>
      <w:r>
        <w:rPr>
          <w:spacing w:val="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n;</w:t>
      </w:r>
      <w:r>
        <w:rPr>
          <w:spacing w:val="-1"/>
        </w:rPr>
        <w:t xml:space="preserve"> </w:t>
      </w:r>
      <w:r>
        <w:t>i++) {</w:t>
      </w:r>
    </w:p>
    <w:p>
      <w:pPr>
        <w:pStyle w:val="6"/>
        <w:spacing w:before="184" w:line="379" w:lineRule="auto"/>
        <w:ind w:left="837" w:right="5833"/>
      </w:pPr>
      <w:r>
        <w:t>int page = referenceString[i];</w:t>
      </w:r>
      <w:r>
        <w:rPr>
          <w:spacing w:val="-67"/>
        </w:rPr>
        <w:t xml:space="preserve"> </w:t>
      </w:r>
      <w:r>
        <w:t>int pageFound</w:t>
      </w:r>
      <w:r>
        <w:rPr>
          <w:spacing w:val="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</w:p>
    <w:p>
      <w:pPr>
        <w:pStyle w:val="6"/>
        <w:spacing w:before="1"/>
        <w:rPr>
          <w:sz w:val="44"/>
        </w:rPr>
      </w:pPr>
    </w:p>
    <w:p>
      <w:pPr>
        <w:pStyle w:val="6"/>
        <w:spacing w:line="376" w:lineRule="auto"/>
        <w:ind w:left="837" w:right="4292"/>
      </w:pPr>
      <w:r>
        <w:t>// Check if the page is already in memory</w:t>
      </w:r>
      <w:r>
        <w:rPr>
          <w:spacing w:val="-6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(int</w:t>
      </w:r>
      <w:r>
        <w:rPr>
          <w:spacing w:val="-2"/>
        </w:rPr>
        <w:t xml:space="preserve"> </w:t>
      </w:r>
      <w:r>
        <w:t>j =</w:t>
      </w:r>
      <w:r>
        <w:rPr>
          <w:spacing w:val="-1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j</w:t>
      </w:r>
      <w:r>
        <w:rPr>
          <w:spacing w:val="-1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MAX_FRAMES;</w:t>
      </w:r>
      <w:r>
        <w:rPr>
          <w:spacing w:val="-4"/>
        </w:rPr>
        <w:t xml:space="preserve"> </w:t>
      </w:r>
      <w:r>
        <w:t>j++) {</w:t>
      </w:r>
    </w:p>
    <w:p>
      <w:pPr>
        <w:pStyle w:val="6"/>
        <w:spacing w:before="4" w:line="379" w:lineRule="auto"/>
        <w:ind w:left="1398" w:right="6170" w:hanging="281"/>
      </w:pPr>
      <w:r>
        <w:t>if (frames[j] == page) {</w:t>
      </w:r>
      <w:r>
        <w:rPr>
          <w:spacing w:val="-67"/>
        </w:rPr>
        <w:t xml:space="preserve"> </w:t>
      </w:r>
      <w:r>
        <w:t>pageFound = 1;</w:t>
      </w:r>
      <w:r>
        <w:rPr>
          <w:spacing w:val="1"/>
        </w:rPr>
        <w:t xml:space="preserve"> </w:t>
      </w:r>
      <w:r>
        <w:t>break;</w:t>
      </w:r>
    </w:p>
    <w:p>
      <w:pPr>
        <w:pStyle w:val="6"/>
        <w:spacing w:line="318" w:lineRule="exact"/>
        <w:ind w:left="1118"/>
      </w:pPr>
      <w:r>
        <w:rPr>
          <w:w w:val="100"/>
        </w:rPr>
        <w:t>}</w:t>
      </w:r>
    </w:p>
    <w:p>
      <w:pPr>
        <w:pStyle w:val="6"/>
        <w:spacing w:before="184"/>
        <w:ind w:left="837"/>
      </w:pPr>
      <w:r>
        <w:rPr>
          <w:w w:val="100"/>
        </w:rPr>
        <w:t>}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234"/>
        <w:ind w:left="837"/>
      </w:pPr>
      <w:r>
        <w:t>if</w:t>
      </w:r>
      <w:r>
        <w:rPr>
          <w:spacing w:val="-1"/>
        </w:rPr>
        <w:t xml:space="preserve"> </w:t>
      </w:r>
      <w:r>
        <w:t>(!pageFound)</w:t>
      </w:r>
      <w:r>
        <w:rPr>
          <w:spacing w:val="-3"/>
        </w:rPr>
        <w:t xml:space="preserve"> </w:t>
      </w:r>
      <w:r>
        <w:t>{</w:t>
      </w:r>
    </w:p>
    <w:p>
      <w:pPr>
        <w:pStyle w:val="6"/>
        <w:spacing w:before="187" w:line="376" w:lineRule="auto"/>
        <w:ind w:left="1118" w:right="5504"/>
      </w:pPr>
      <w:r>
        <w:t>printf("Page %d -&gt; ", page);</w:t>
      </w:r>
      <w:r>
        <w:rPr>
          <w:spacing w:val="1"/>
        </w:rPr>
        <w:t xml:space="preserve"> </w:t>
      </w:r>
      <w:r>
        <w:t>frames[framePointer]</w:t>
      </w:r>
      <w:r>
        <w:rPr>
          <w:spacing w:val="-2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page;</w:t>
      </w:r>
    </w:p>
    <w:p>
      <w:pPr>
        <w:pStyle w:val="6"/>
        <w:spacing w:before="4" w:line="376" w:lineRule="auto"/>
        <w:ind w:left="1118" w:right="2601"/>
      </w:pPr>
      <w:r>
        <w:t>framePointer = (framePointer + 1) % MAX_FRAMES;</w:t>
      </w:r>
      <w:r>
        <w:rPr>
          <w:spacing w:val="-67"/>
        </w:rPr>
        <w:t xml:space="preserve"> </w:t>
      </w:r>
      <w:r>
        <w:t>printFrames(frames,</w:t>
      </w:r>
      <w:r>
        <w:rPr>
          <w:spacing w:val="-2"/>
        </w:rPr>
        <w:t xml:space="preserve"> </w:t>
      </w:r>
      <w:r>
        <w:t>MAX_FRAMES);</w:t>
      </w:r>
    </w:p>
    <w:p>
      <w:pPr>
        <w:pStyle w:val="6"/>
        <w:spacing w:before="2"/>
        <w:ind w:left="837"/>
      </w:pPr>
      <w:r>
        <w:rPr>
          <w:w w:val="100"/>
        </w:rPr>
        <w:t>}</w:t>
      </w:r>
    </w:p>
    <w:p>
      <w:pPr>
        <w:spacing w:after="0"/>
        <w:sectPr>
          <w:pgSz w:w="11910" w:h="16840"/>
          <w:pgMar w:top="1580" w:right="620" w:bottom="280" w:left="1340" w:header="720" w:footer="720" w:gutter="0"/>
          <w:cols w:space="720" w:num="1"/>
        </w:sectPr>
      </w:pPr>
    </w:p>
    <w:p>
      <w:pPr>
        <w:pStyle w:val="6"/>
        <w:spacing w:before="62"/>
        <w:ind w:left="558"/>
      </w:pPr>
      <w:r>
        <w:rPr>
          <w:w w:val="100"/>
        </w:rPr>
        <w:t>}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233"/>
        <w:ind w:left="558"/>
      </w:pPr>
      <w:r>
        <w:t>return</w:t>
      </w:r>
      <w:r>
        <w:rPr>
          <w:spacing w:val="-1"/>
        </w:rPr>
        <w:t xml:space="preserve"> </w:t>
      </w:r>
      <w:r>
        <w:t>0;</w:t>
      </w:r>
    </w:p>
    <w:p>
      <w:pPr>
        <w:pStyle w:val="6"/>
        <w:spacing w:before="185"/>
        <w:ind w:left="280"/>
      </w:pPr>
      <w:r>
        <w:rPr>
          <w:w w:val="100"/>
        </w:rPr>
        <w:t>}</w:t>
      </w:r>
    </w:p>
    <w:p>
      <w:pPr>
        <w:spacing w:before="186"/>
        <w:ind w:left="280" w:right="0" w:firstLine="0"/>
        <w:jc w:val="left"/>
        <w:rPr>
          <w:b/>
          <w:sz w:val="28"/>
        </w:rPr>
      </w:pPr>
      <w:r>
        <w:rPr>
          <w:b/>
          <w:sz w:val="28"/>
        </w:rPr>
        <w:t>OUTPUT:</w:t>
      </w:r>
    </w:p>
    <w:p>
      <w:pPr>
        <w:pStyle w:val="6"/>
        <w:spacing w:before="8"/>
        <w:rPr>
          <w:b/>
          <w:sz w:val="1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1028700</wp:posOffset>
            </wp:positionH>
            <wp:positionV relativeFrom="paragraph">
              <wp:posOffset>117475</wp:posOffset>
            </wp:positionV>
            <wp:extent cx="5739765" cy="3618865"/>
            <wp:effectExtent l="0" t="0" r="0" b="0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31.jpeg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818" cy="36190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b/>
          <w:sz w:val="30"/>
        </w:rPr>
      </w:pPr>
    </w:p>
    <w:p>
      <w:pPr>
        <w:pStyle w:val="6"/>
        <w:spacing w:before="4"/>
        <w:rPr>
          <w:b/>
          <w:sz w:val="27"/>
        </w:rPr>
      </w:pPr>
    </w:p>
    <w:p>
      <w:pPr>
        <w:pStyle w:val="2"/>
        <w:spacing w:line="276" w:lineRule="auto"/>
        <w:ind w:left="280" w:right="1132"/>
      </w:pPr>
      <w:r>
        <w:t>32.</w:t>
      </w:r>
      <w:r>
        <w:rPr>
          <w:spacing w:val="44"/>
        </w:rPr>
        <w:t xml:space="preserve"> </w:t>
      </w:r>
      <w:r>
        <w:t>Construct</w:t>
      </w:r>
      <w:r>
        <w:rPr>
          <w:spacing w:val="45"/>
        </w:rPr>
        <w:t xml:space="preserve"> </w:t>
      </w:r>
      <w:r>
        <w:t>a</w:t>
      </w:r>
      <w:r>
        <w:rPr>
          <w:spacing w:val="48"/>
        </w:rPr>
        <w:t xml:space="preserve"> </w:t>
      </w:r>
      <w:r>
        <w:t>C</w:t>
      </w:r>
      <w:r>
        <w:rPr>
          <w:spacing w:val="46"/>
        </w:rPr>
        <w:t xml:space="preserve"> </w:t>
      </w:r>
      <w:r>
        <w:t>program</w:t>
      </w:r>
      <w:r>
        <w:rPr>
          <w:spacing w:val="45"/>
        </w:rPr>
        <w:t xml:space="preserve"> </w:t>
      </w:r>
      <w:r>
        <w:t>to</w:t>
      </w:r>
      <w:r>
        <w:rPr>
          <w:spacing w:val="46"/>
        </w:rPr>
        <w:t xml:space="preserve"> </w:t>
      </w:r>
      <w:r>
        <w:t>simulate</w:t>
      </w:r>
      <w:r>
        <w:rPr>
          <w:spacing w:val="46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Least</w:t>
      </w:r>
      <w:r>
        <w:rPr>
          <w:spacing w:val="48"/>
        </w:rPr>
        <w:t xml:space="preserve"> </w:t>
      </w:r>
      <w:r>
        <w:t>Recently</w:t>
      </w:r>
      <w:r>
        <w:rPr>
          <w:spacing w:val="-77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paging</w:t>
      </w:r>
      <w:r>
        <w:rPr>
          <w:spacing w:val="-1"/>
        </w:rPr>
        <w:t xml:space="preserve"> </w:t>
      </w:r>
      <w:r>
        <w:t>technique</w:t>
      </w:r>
      <w:r>
        <w:rPr>
          <w:spacing w:val="-2"/>
        </w:rPr>
        <w:t xml:space="preserve"> </w:t>
      </w:r>
      <w:r>
        <w:t>of memory</w:t>
      </w:r>
      <w:r>
        <w:rPr>
          <w:spacing w:val="6"/>
        </w:rPr>
        <w:t xml:space="preserve"> </w:t>
      </w:r>
      <w:r>
        <w:t>management.</w:t>
      </w:r>
    </w:p>
    <w:p>
      <w:pPr>
        <w:pStyle w:val="6"/>
        <w:spacing w:before="5"/>
        <w:rPr>
          <w:b/>
          <w:sz w:val="34"/>
        </w:rPr>
      </w:pPr>
    </w:p>
    <w:p>
      <w:pPr>
        <w:pStyle w:val="6"/>
        <w:spacing w:line="276" w:lineRule="auto"/>
        <w:ind w:left="280" w:right="1132"/>
      </w:pPr>
      <w:r>
        <w:rPr>
          <w:b/>
        </w:rPr>
        <w:t>AIM:</w:t>
      </w:r>
      <w:r>
        <w:rPr>
          <w:b/>
          <w:spacing w:val="-15"/>
        </w:rPr>
        <w:t xml:space="preserve"> </w:t>
      </w:r>
      <w:r>
        <w:t>Construct</w:t>
      </w:r>
      <w:r>
        <w:rPr>
          <w:spacing w:val="6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C</w:t>
      </w:r>
      <w:r>
        <w:rPr>
          <w:spacing w:val="5"/>
        </w:rPr>
        <w:t xml:space="preserve"> </w:t>
      </w:r>
      <w:r>
        <w:t>program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simulate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Least</w:t>
      </w:r>
      <w:r>
        <w:rPr>
          <w:spacing w:val="6"/>
        </w:rPr>
        <w:t xml:space="preserve"> </w:t>
      </w:r>
      <w:r>
        <w:t>Recently</w:t>
      </w:r>
      <w:r>
        <w:rPr>
          <w:spacing w:val="7"/>
        </w:rPr>
        <w:t xml:space="preserve"> </w:t>
      </w:r>
      <w:r>
        <w:t>Used</w:t>
      </w:r>
      <w:r>
        <w:rPr>
          <w:spacing w:val="7"/>
        </w:rPr>
        <w:t xml:space="preserve"> </w:t>
      </w:r>
      <w:r>
        <w:t>paging</w:t>
      </w:r>
      <w:r>
        <w:rPr>
          <w:spacing w:val="-67"/>
        </w:rPr>
        <w:t xml:space="preserve"> </w:t>
      </w:r>
      <w:r>
        <w:t>technique</w:t>
      </w:r>
      <w:r>
        <w:rPr>
          <w:spacing w:val="-4"/>
        </w:rPr>
        <w:t xml:space="preserve"> </w:t>
      </w:r>
      <w:r>
        <w:t>of memory</w:t>
      </w:r>
      <w:r>
        <w:rPr>
          <w:spacing w:val="-1"/>
        </w:rPr>
        <w:t xml:space="preserve"> </w:t>
      </w:r>
      <w:r>
        <w:t>management.</w:t>
      </w:r>
    </w:p>
    <w:p>
      <w:pPr>
        <w:pStyle w:val="3"/>
        <w:spacing w:before="14"/>
        <w:ind w:left="280"/>
      </w:pPr>
      <w:r>
        <w:t>ALGORITHM:</w:t>
      </w:r>
    </w:p>
    <w:p>
      <w:pPr>
        <w:pStyle w:val="9"/>
        <w:numPr>
          <w:ilvl w:val="0"/>
          <w:numId w:val="24"/>
        </w:numPr>
        <w:tabs>
          <w:tab w:val="left" w:pos="821"/>
        </w:tabs>
        <w:spacing w:before="60" w:after="0" w:line="240" w:lineRule="auto"/>
        <w:ind w:left="820" w:right="0" w:hanging="361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3"/>
          <w:sz w:val="28"/>
        </w:rPr>
        <w:t xml:space="preserve"> </w:t>
      </w:r>
      <w:r>
        <w:rPr>
          <w:sz w:val="28"/>
        </w:rPr>
        <w:t>an</w:t>
      </w:r>
      <w:r>
        <w:rPr>
          <w:spacing w:val="-3"/>
          <w:sz w:val="28"/>
        </w:rPr>
        <w:t xml:space="preserve"> </w:t>
      </w:r>
      <w:r>
        <w:rPr>
          <w:sz w:val="28"/>
        </w:rPr>
        <w:t>array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represent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page</w:t>
      </w:r>
      <w:r>
        <w:rPr>
          <w:spacing w:val="-3"/>
          <w:sz w:val="28"/>
        </w:rPr>
        <w:t xml:space="preserve"> </w:t>
      </w:r>
      <w:r>
        <w:rPr>
          <w:sz w:val="28"/>
        </w:rPr>
        <w:t>frames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memory.</w:t>
      </w:r>
    </w:p>
    <w:p>
      <w:pPr>
        <w:pStyle w:val="9"/>
        <w:numPr>
          <w:ilvl w:val="0"/>
          <w:numId w:val="24"/>
        </w:numPr>
        <w:tabs>
          <w:tab w:val="left" w:pos="821"/>
        </w:tabs>
        <w:spacing w:before="47" w:after="0" w:line="240" w:lineRule="auto"/>
        <w:ind w:left="820" w:right="0" w:hanging="361"/>
        <w:jc w:val="left"/>
        <w:rPr>
          <w:sz w:val="28"/>
        </w:rPr>
      </w:pPr>
      <w:r>
        <w:rPr>
          <w:sz w:val="28"/>
        </w:rPr>
        <w:t>Initialize</w:t>
      </w:r>
      <w:r>
        <w:rPr>
          <w:spacing w:val="-4"/>
          <w:sz w:val="28"/>
        </w:rPr>
        <w:t xml:space="preserve"> </w:t>
      </w:r>
      <w:r>
        <w:rPr>
          <w:sz w:val="28"/>
        </w:rPr>
        <w:t>all</w:t>
      </w:r>
      <w:r>
        <w:rPr>
          <w:spacing w:val="-3"/>
          <w:sz w:val="28"/>
        </w:rPr>
        <w:t xml:space="preserve"> </w:t>
      </w:r>
      <w:r>
        <w:rPr>
          <w:sz w:val="28"/>
        </w:rPr>
        <w:t>page</w:t>
      </w:r>
      <w:r>
        <w:rPr>
          <w:spacing w:val="-4"/>
          <w:sz w:val="28"/>
        </w:rPr>
        <w:t xml:space="preserve"> </w:t>
      </w:r>
      <w:r>
        <w:rPr>
          <w:sz w:val="28"/>
        </w:rPr>
        <w:t>frames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-1,</w:t>
      </w:r>
      <w:r>
        <w:rPr>
          <w:spacing w:val="-4"/>
          <w:sz w:val="28"/>
        </w:rPr>
        <w:t xml:space="preserve"> </w:t>
      </w:r>
      <w:r>
        <w:rPr>
          <w:sz w:val="28"/>
        </w:rPr>
        <w:t>indicating</w:t>
      </w:r>
      <w:r>
        <w:rPr>
          <w:spacing w:val="-3"/>
          <w:sz w:val="28"/>
        </w:rPr>
        <w:t xml:space="preserve"> </w:t>
      </w:r>
      <w:r>
        <w:rPr>
          <w:sz w:val="28"/>
        </w:rPr>
        <w:t>that</w:t>
      </w:r>
      <w:r>
        <w:rPr>
          <w:spacing w:val="-6"/>
          <w:sz w:val="28"/>
        </w:rPr>
        <w:t xml:space="preserve"> </w:t>
      </w:r>
      <w:r>
        <w:rPr>
          <w:sz w:val="28"/>
        </w:rPr>
        <w:t>they</w:t>
      </w:r>
      <w:r>
        <w:rPr>
          <w:spacing w:val="-3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empty.</w:t>
      </w:r>
    </w:p>
    <w:p>
      <w:pPr>
        <w:pStyle w:val="9"/>
        <w:numPr>
          <w:ilvl w:val="0"/>
          <w:numId w:val="24"/>
        </w:numPr>
        <w:tabs>
          <w:tab w:val="left" w:pos="821"/>
        </w:tabs>
        <w:spacing w:before="48" w:after="0" w:line="278" w:lineRule="auto"/>
        <w:ind w:left="820" w:right="1335" w:hanging="360"/>
        <w:jc w:val="left"/>
        <w:rPr>
          <w:sz w:val="28"/>
        </w:rPr>
      </w:pPr>
      <w:r>
        <w:rPr>
          <w:sz w:val="28"/>
        </w:rPr>
        <w:t>Create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queue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structure</w:t>
      </w:r>
      <w:r>
        <w:rPr>
          <w:spacing w:val="1"/>
          <w:sz w:val="28"/>
        </w:rPr>
        <w:t xml:space="preserve"> </w:t>
      </w:r>
      <w:r>
        <w:rPr>
          <w:sz w:val="28"/>
        </w:rPr>
        <w:t>(e.g.,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doubly-linked</w:t>
      </w:r>
      <w:r>
        <w:rPr>
          <w:spacing w:val="1"/>
          <w:sz w:val="28"/>
        </w:rPr>
        <w:t xml:space="preserve"> </w:t>
      </w:r>
      <w:r>
        <w:rPr>
          <w:sz w:val="28"/>
        </w:rPr>
        <w:t>list)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-67"/>
          <w:sz w:val="28"/>
        </w:rPr>
        <w:t xml:space="preserve"> </w:t>
      </w:r>
      <w:r>
        <w:rPr>
          <w:sz w:val="28"/>
        </w:rPr>
        <w:t>maintain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order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pages</w:t>
      </w:r>
      <w:r>
        <w:rPr>
          <w:spacing w:val="-4"/>
          <w:sz w:val="28"/>
        </w:rPr>
        <w:t xml:space="preserve"> </w:t>
      </w:r>
      <w:r>
        <w:rPr>
          <w:sz w:val="28"/>
        </w:rPr>
        <w:t>based on their</w:t>
      </w:r>
      <w:r>
        <w:rPr>
          <w:spacing w:val="-4"/>
          <w:sz w:val="28"/>
        </w:rPr>
        <w:t xml:space="preserve"> </w:t>
      </w:r>
      <w:r>
        <w:rPr>
          <w:sz w:val="28"/>
        </w:rPr>
        <w:t>usage</w:t>
      </w:r>
      <w:r>
        <w:rPr>
          <w:spacing w:val="-4"/>
          <w:sz w:val="28"/>
        </w:rPr>
        <w:t xml:space="preserve"> </w:t>
      </w:r>
      <w:r>
        <w:rPr>
          <w:sz w:val="28"/>
        </w:rPr>
        <w:t>history.</w:t>
      </w:r>
    </w:p>
    <w:p>
      <w:pPr>
        <w:pStyle w:val="9"/>
        <w:numPr>
          <w:ilvl w:val="0"/>
          <w:numId w:val="24"/>
        </w:numPr>
        <w:tabs>
          <w:tab w:val="left" w:pos="821"/>
        </w:tabs>
        <w:spacing w:before="0" w:after="0" w:line="317" w:lineRule="exact"/>
        <w:ind w:left="820" w:right="0" w:hanging="361"/>
        <w:jc w:val="left"/>
        <w:rPr>
          <w:sz w:val="28"/>
        </w:rPr>
      </w:pPr>
      <w:r>
        <w:rPr>
          <w:sz w:val="28"/>
        </w:rPr>
        <w:t>Initialize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counter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page</w:t>
      </w:r>
      <w:r>
        <w:rPr>
          <w:spacing w:val="-3"/>
          <w:sz w:val="28"/>
        </w:rPr>
        <w:t xml:space="preserve"> </w:t>
      </w:r>
      <w:r>
        <w:rPr>
          <w:sz w:val="28"/>
        </w:rPr>
        <w:t>hits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page</w:t>
      </w:r>
      <w:r>
        <w:rPr>
          <w:spacing w:val="-2"/>
          <w:sz w:val="28"/>
        </w:rPr>
        <w:t xml:space="preserve"> </w:t>
      </w:r>
      <w:r>
        <w:rPr>
          <w:sz w:val="28"/>
        </w:rPr>
        <w:t>faults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zero.</w:t>
      </w:r>
    </w:p>
    <w:p>
      <w:pPr>
        <w:pStyle w:val="9"/>
        <w:numPr>
          <w:ilvl w:val="0"/>
          <w:numId w:val="24"/>
        </w:numPr>
        <w:tabs>
          <w:tab w:val="left" w:pos="821"/>
        </w:tabs>
        <w:spacing w:before="47" w:after="0" w:line="278" w:lineRule="auto"/>
        <w:ind w:left="820" w:right="1339" w:hanging="360"/>
        <w:jc w:val="left"/>
        <w:rPr>
          <w:sz w:val="28"/>
        </w:rPr>
      </w:pPr>
      <w:r>
        <w:rPr>
          <w:sz w:val="28"/>
        </w:rPr>
        <w:t>Read</w:t>
      </w:r>
      <w:r>
        <w:rPr>
          <w:spacing w:val="-14"/>
          <w:sz w:val="28"/>
        </w:rPr>
        <w:t xml:space="preserve"> </w:t>
      </w:r>
      <w:r>
        <w:rPr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z w:val="28"/>
        </w:rPr>
        <w:t>reference</w:t>
      </w:r>
      <w:r>
        <w:rPr>
          <w:spacing w:val="-14"/>
          <w:sz w:val="28"/>
        </w:rPr>
        <w:t xml:space="preserve"> </w:t>
      </w:r>
      <w:r>
        <w:rPr>
          <w:sz w:val="28"/>
        </w:rPr>
        <w:t>string</w:t>
      </w:r>
      <w:r>
        <w:rPr>
          <w:spacing w:val="-12"/>
          <w:sz w:val="28"/>
        </w:rPr>
        <w:t xml:space="preserve"> </w:t>
      </w:r>
      <w:r>
        <w:rPr>
          <w:sz w:val="28"/>
        </w:rPr>
        <w:t>(sequence</w:t>
      </w:r>
      <w:r>
        <w:rPr>
          <w:spacing w:val="-14"/>
          <w:sz w:val="28"/>
        </w:rPr>
        <w:t xml:space="preserve"> </w:t>
      </w:r>
      <w:r>
        <w:rPr>
          <w:sz w:val="28"/>
        </w:rPr>
        <w:t>of</w:t>
      </w:r>
      <w:r>
        <w:rPr>
          <w:spacing w:val="-11"/>
          <w:sz w:val="28"/>
        </w:rPr>
        <w:t xml:space="preserve"> </w:t>
      </w:r>
      <w:r>
        <w:rPr>
          <w:sz w:val="28"/>
        </w:rPr>
        <w:t>page</w:t>
      </w:r>
      <w:r>
        <w:rPr>
          <w:spacing w:val="-14"/>
          <w:sz w:val="28"/>
        </w:rPr>
        <w:t xml:space="preserve"> </w:t>
      </w:r>
      <w:r>
        <w:rPr>
          <w:sz w:val="28"/>
        </w:rPr>
        <w:t>numbers)</w:t>
      </w:r>
      <w:r>
        <w:rPr>
          <w:spacing w:val="-12"/>
          <w:sz w:val="28"/>
        </w:rPr>
        <w:t xml:space="preserve"> </w:t>
      </w:r>
      <w:r>
        <w:rPr>
          <w:sz w:val="28"/>
        </w:rPr>
        <w:t>from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14"/>
          <w:sz w:val="28"/>
        </w:rPr>
        <w:t xml:space="preserve"> </w:t>
      </w:r>
      <w:r>
        <w:rPr>
          <w:sz w:val="28"/>
        </w:rPr>
        <w:t>user</w:t>
      </w:r>
      <w:r>
        <w:rPr>
          <w:spacing w:val="-11"/>
          <w:sz w:val="28"/>
        </w:rPr>
        <w:t xml:space="preserve"> </w:t>
      </w:r>
      <w:r>
        <w:rPr>
          <w:sz w:val="28"/>
        </w:rPr>
        <w:t>or</w:t>
      </w:r>
      <w:r>
        <w:rPr>
          <w:spacing w:val="-67"/>
          <w:sz w:val="28"/>
        </w:rPr>
        <w:t xml:space="preserve"> </w:t>
      </w:r>
      <w:r>
        <w:rPr>
          <w:sz w:val="28"/>
        </w:rPr>
        <w:t>use</w:t>
      </w:r>
      <w:r>
        <w:rPr>
          <w:spacing w:val="-4"/>
          <w:sz w:val="28"/>
        </w:rPr>
        <w:t xml:space="preserve"> </w:t>
      </w:r>
      <w:r>
        <w:rPr>
          <w:sz w:val="28"/>
        </w:rPr>
        <w:t>a predefined</w:t>
      </w:r>
      <w:r>
        <w:rPr>
          <w:spacing w:val="1"/>
          <w:sz w:val="28"/>
        </w:rPr>
        <w:t xml:space="preserve"> </w:t>
      </w:r>
      <w:r>
        <w:rPr>
          <w:sz w:val="28"/>
        </w:rPr>
        <w:t>array.</w:t>
      </w:r>
    </w:p>
    <w:p>
      <w:pPr>
        <w:spacing w:after="0" w:line="278" w:lineRule="auto"/>
        <w:jc w:val="left"/>
        <w:rPr>
          <w:sz w:val="28"/>
        </w:rPr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9"/>
        <w:numPr>
          <w:ilvl w:val="0"/>
          <w:numId w:val="24"/>
        </w:numPr>
        <w:tabs>
          <w:tab w:val="left" w:pos="821"/>
        </w:tabs>
        <w:spacing w:before="62" w:after="0" w:line="240" w:lineRule="auto"/>
        <w:ind w:left="820" w:right="0" w:hanging="361"/>
        <w:jc w:val="left"/>
        <w:rPr>
          <w:sz w:val="28"/>
        </w:rPr>
      </w:pP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each</w:t>
      </w:r>
      <w:r>
        <w:rPr>
          <w:spacing w:val="-5"/>
          <w:sz w:val="28"/>
        </w:rPr>
        <w:t xml:space="preserve"> </w:t>
      </w:r>
      <w:r>
        <w:rPr>
          <w:sz w:val="28"/>
        </w:rPr>
        <w:t>page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reference</w:t>
      </w:r>
      <w:r>
        <w:rPr>
          <w:spacing w:val="-2"/>
          <w:sz w:val="28"/>
        </w:rPr>
        <w:t xml:space="preserve"> </w:t>
      </w:r>
      <w:r>
        <w:rPr>
          <w:sz w:val="28"/>
        </w:rPr>
        <w:t>string,</w:t>
      </w:r>
      <w:r>
        <w:rPr>
          <w:spacing w:val="-3"/>
          <w:sz w:val="28"/>
        </w:rPr>
        <w:t xml:space="preserve"> </w:t>
      </w:r>
      <w:r>
        <w:rPr>
          <w:sz w:val="28"/>
        </w:rPr>
        <w:t>do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following:</w:t>
      </w:r>
    </w:p>
    <w:p>
      <w:pPr>
        <w:pStyle w:val="9"/>
        <w:numPr>
          <w:ilvl w:val="0"/>
          <w:numId w:val="24"/>
        </w:numPr>
        <w:tabs>
          <w:tab w:val="left" w:pos="821"/>
        </w:tabs>
        <w:spacing w:before="48" w:after="0" w:line="240" w:lineRule="auto"/>
        <w:ind w:left="820" w:right="0" w:hanging="361"/>
        <w:jc w:val="left"/>
        <w:rPr>
          <w:sz w:val="28"/>
        </w:rPr>
      </w:pPr>
      <w:r>
        <w:rPr>
          <w:sz w:val="28"/>
        </w:rPr>
        <w:t>Check</w:t>
      </w:r>
      <w:r>
        <w:rPr>
          <w:spacing w:val="-1"/>
          <w:sz w:val="28"/>
        </w:rPr>
        <w:t xml:space="preserve"> </w:t>
      </w:r>
      <w:r>
        <w:rPr>
          <w:sz w:val="28"/>
        </w:rPr>
        <w:t>if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page</w:t>
      </w:r>
      <w:r>
        <w:rPr>
          <w:spacing w:val="-4"/>
          <w:sz w:val="28"/>
        </w:rPr>
        <w:t xml:space="preserve"> </w:t>
      </w:r>
      <w:r>
        <w:rPr>
          <w:sz w:val="28"/>
        </w:rPr>
        <w:t>is already</w:t>
      </w:r>
      <w:r>
        <w:rPr>
          <w:spacing w:val="-5"/>
          <w:sz w:val="28"/>
        </w:rPr>
        <w:t xml:space="preserve"> </w:t>
      </w:r>
      <w:r>
        <w:rPr>
          <w:sz w:val="28"/>
        </w:rPr>
        <w:t>in memory (a</w:t>
      </w:r>
      <w:r>
        <w:rPr>
          <w:spacing w:val="-5"/>
          <w:sz w:val="28"/>
        </w:rPr>
        <w:t xml:space="preserve"> </w:t>
      </w:r>
      <w:r>
        <w:rPr>
          <w:sz w:val="28"/>
        </w:rPr>
        <w:t>page</w:t>
      </w:r>
      <w:r>
        <w:rPr>
          <w:spacing w:val="-1"/>
          <w:sz w:val="28"/>
        </w:rPr>
        <w:t xml:space="preserve"> </w:t>
      </w:r>
      <w:r>
        <w:rPr>
          <w:sz w:val="28"/>
        </w:rPr>
        <w:t>hit).</w:t>
      </w:r>
    </w:p>
    <w:p>
      <w:pPr>
        <w:pStyle w:val="9"/>
        <w:numPr>
          <w:ilvl w:val="0"/>
          <w:numId w:val="24"/>
        </w:numPr>
        <w:tabs>
          <w:tab w:val="left" w:pos="821"/>
        </w:tabs>
        <w:spacing w:before="50" w:after="0" w:line="276" w:lineRule="auto"/>
        <w:ind w:left="820" w:right="1343" w:hanging="360"/>
        <w:jc w:val="left"/>
        <w:rPr>
          <w:sz w:val="28"/>
        </w:rPr>
      </w:pPr>
      <w:r>
        <w:rPr>
          <w:sz w:val="28"/>
        </w:rPr>
        <w:t>If</w:t>
      </w:r>
      <w:r>
        <w:rPr>
          <w:spacing w:val="11"/>
          <w:sz w:val="28"/>
        </w:rPr>
        <w:t xml:space="preserve"> </w:t>
      </w:r>
      <w:r>
        <w:rPr>
          <w:sz w:val="28"/>
        </w:rPr>
        <w:t>it's</w:t>
      </w:r>
      <w:r>
        <w:rPr>
          <w:spacing w:val="13"/>
          <w:sz w:val="28"/>
        </w:rPr>
        <w:t xml:space="preserve"> </w:t>
      </w:r>
      <w:r>
        <w:rPr>
          <w:sz w:val="28"/>
        </w:rPr>
        <w:t>a</w:t>
      </w:r>
      <w:r>
        <w:rPr>
          <w:spacing w:val="13"/>
          <w:sz w:val="28"/>
        </w:rPr>
        <w:t xml:space="preserve"> </w:t>
      </w:r>
      <w:r>
        <w:rPr>
          <w:sz w:val="28"/>
        </w:rPr>
        <w:t>page</w:t>
      </w:r>
      <w:r>
        <w:rPr>
          <w:spacing w:val="13"/>
          <w:sz w:val="28"/>
        </w:rPr>
        <w:t xml:space="preserve"> </w:t>
      </w:r>
      <w:r>
        <w:rPr>
          <w:sz w:val="28"/>
        </w:rPr>
        <w:t>hit,</w:t>
      </w:r>
      <w:r>
        <w:rPr>
          <w:spacing w:val="11"/>
          <w:sz w:val="28"/>
        </w:rPr>
        <w:t xml:space="preserve"> </w:t>
      </w:r>
      <w:r>
        <w:rPr>
          <w:sz w:val="28"/>
        </w:rPr>
        <w:t>update</w:t>
      </w:r>
      <w:r>
        <w:rPr>
          <w:spacing w:val="13"/>
          <w:sz w:val="28"/>
        </w:rPr>
        <w:t xml:space="preserve"> </w:t>
      </w:r>
      <w:r>
        <w:rPr>
          <w:sz w:val="28"/>
        </w:rPr>
        <w:t>the</w:t>
      </w:r>
      <w:r>
        <w:rPr>
          <w:spacing w:val="13"/>
          <w:sz w:val="28"/>
        </w:rPr>
        <w:t xml:space="preserve"> </w:t>
      </w:r>
      <w:r>
        <w:rPr>
          <w:sz w:val="28"/>
        </w:rPr>
        <w:t>position</w:t>
      </w:r>
      <w:r>
        <w:rPr>
          <w:spacing w:val="13"/>
          <w:sz w:val="28"/>
        </w:rPr>
        <w:t xml:space="preserve"> </w:t>
      </w:r>
      <w:r>
        <w:rPr>
          <w:sz w:val="28"/>
        </w:rPr>
        <w:t>of</w:t>
      </w:r>
      <w:r>
        <w:rPr>
          <w:spacing w:val="11"/>
          <w:sz w:val="28"/>
        </w:rPr>
        <w:t xml:space="preserve"> </w:t>
      </w:r>
      <w:r>
        <w:rPr>
          <w:sz w:val="28"/>
        </w:rPr>
        <w:t>the</w:t>
      </w:r>
      <w:r>
        <w:rPr>
          <w:spacing w:val="13"/>
          <w:sz w:val="28"/>
        </w:rPr>
        <w:t xml:space="preserve"> </w:t>
      </w:r>
      <w:r>
        <w:rPr>
          <w:sz w:val="28"/>
        </w:rPr>
        <w:t>page</w:t>
      </w:r>
      <w:r>
        <w:rPr>
          <w:spacing w:val="13"/>
          <w:sz w:val="28"/>
        </w:rPr>
        <w:t xml:space="preserve"> </w:t>
      </w:r>
      <w:r>
        <w:rPr>
          <w:sz w:val="28"/>
        </w:rPr>
        <w:t>in</w:t>
      </w:r>
      <w:r>
        <w:rPr>
          <w:spacing w:val="12"/>
          <w:sz w:val="28"/>
        </w:rPr>
        <w:t xml:space="preserve"> </w:t>
      </w:r>
      <w:r>
        <w:rPr>
          <w:sz w:val="28"/>
        </w:rPr>
        <w:t>the</w:t>
      </w:r>
      <w:r>
        <w:rPr>
          <w:spacing w:val="13"/>
          <w:sz w:val="28"/>
        </w:rPr>
        <w:t xml:space="preserve"> </w:t>
      </w:r>
      <w:r>
        <w:rPr>
          <w:sz w:val="28"/>
        </w:rPr>
        <w:t>usage</w:t>
      </w:r>
      <w:r>
        <w:rPr>
          <w:spacing w:val="13"/>
          <w:sz w:val="28"/>
        </w:rPr>
        <w:t xml:space="preserve"> </w:t>
      </w:r>
      <w:r>
        <w:rPr>
          <w:sz w:val="28"/>
        </w:rPr>
        <w:t>history</w:t>
      </w:r>
      <w:r>
        <w:rPr>
          <w:spacing w:val="-67"/>
          <w:sz w:val="28"/>
        </w:rPr>
        <w:t xml:space="preserve"> </w:t>
      </w:r>
      <w:r>
        <w:rPr>
          <w:sz w:val="28"/>
        </w:rPr>
        <w:t>data</w:t>
      </w:r>
      <w:r>
        <w:rPr>
          <w:spacing w:val="-1"/>
          <w:sz w:val="28"/>
        </w:rPr>
        <w:t xml:space="preserve"> </w:t>
      </w:r>
      <w:r>
        <w:rPr>
          <w:sz w:val="28"/>
        </w:rPr>
        <w:t>structure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indicate it</w:t>
      </w:r>
      <w:r>
        <w:rPr>
          <w:spacing w:val="1"/>
          <w:sz w:val="28"/>
        </w:rPr>
        <w:t xml:space="preserve"> </w:t>
      </w:r>
      <w:r>
        <w:rPr>
          <w:sz w:val="28"/>
        </w:rPr>
        <w:t>was recently</w:t>
      </w:r>
      <w:r>
        <w:rPr>
          <w:spacing w:val="-3"/>
          <w:sz w:val="28"/>
        </w:rPr>
        <w:t xml:space="preserve"> </w:t>
      </w:r>
      <w:r>
        <w:rPr>
          <w:sz w:val="28"/>
        </w:rPr>
        <w:t>used.</w:t>
      </w:r>
    </w:p>
    <w:p>
      <w:pPr>
        <w:pStyle w:val="9"/>
        <w:numPr>
          <w:ilvl w:val="0"/>
          <w:numId w:val="24"/>
        </w:numPr>
        <w:tabs>
          <w:tab w:val="left" w:pos="821"/>
        </w:tabs>
        <w:spacing w:before="0" w:after="0" w:line="276" w:lineRule="auto"/>
        <w:ind w:left="460" w:right="2606" w:firstLine="0"/>
        <w:jc w:val="left"/>
        <w:rPr>
          <w:sz w:val="28"/>
        </w:rPr>
      </w:pPr>
      <w:r>
        <w:rPr>
          <w:sz w:val="28"/>
        </w:rPr>
        <w:t>If it's a page fault (page not in memory), do the following:</w:t>
      </w:r>
      <w:r>
        <w:rPr>
          <w:spacing w:val="-67"/>
          <w:sz w:val="28"/>
        </w:rPr>
        <w:t xml:space="preserve"> </w:t>
      </w:r>
      <w:r>
        <w:rPr>
          <w:sz w:val="28"/>
        </w:rPr>
        <w:t>10.Increment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page fault</w:t>
      </w:r>
      <w:r>
        <w:rPr>
          <w:spacing w:val="1"/>
          <w:sz w:val="28"/>
        </w:rPr>
        <w:t xml:space="preserve"> </w:t>
      </w:r>
      <w:r>
        <w:rPr>
          <w:sz w:val="28"/>
        </w:rPr>
        <w:t>count.</w:t>
      </w:r>
    </w:p>
    <w:p>
      <w:pPr>
        <w:pStyle w:val="9"/>
        <w:numPr>
          <w:ilvl w:val="0"/>
          <w:numId w:val="25"/>
        </w:numPr>
        <w:tabs>
          <w:tab w:val="left" w:pos="821"/>
        </w:tabs>
        <w:spacing w:before="0" w:after="0" w:line="276" w:lineRule="auto"/>
        <w:ind w:left="820" w:right="1341" w:hanging="360"/>
        <w:jc w:val="left"/>
        <w:rPr>
          <w:sz w:val="28"/>
        </w:rPr>
      </w:pPr>
      <w:r>
        <w:rPr>
          <w:sz w:val="28"/>
        </w:rPr>
        <w:t>Find</w:t>
      </w:r>
      <w:r>
        <w:rPr>
          <w:spacing w:val="21"/>
          <w:sz w:val="28"/>
        </w:rPr>
        <w:t xml:space="preserve"> </w:t>
      </w:r>
      <w:r>
        <w:rPr>
          <w:sz w:val="28"/>
        </w:rPr>
        <w:t>the</w:t>
      </w:r>
      <w:r>
        <w:rPr>
          <w:spacing w:val="22"/>
          <w:sz w:val="28"/>
        </w:rPr>
        <w:t xml:space="preserve"> </w:t>
      </w:r>
      <w:r>
        <w:rPr>
          <w:sz w:val="28"/>
        </w:rPr>
        <w:t>least</w:t>
      </w:r>
      <w:r>
        <w:rPr>
          <w:spacing w:val="23"/>
          <w:sz w:val="28"/>
        </w:rPr>
        <w:t xml:space="preserve"> </w:t>
      </w:r>
      <w:r>
        <w:rPr>
          <w:sz w:val="28"/>
        </w:rPr>
        <w:t>recently</w:t>
      </w:r>
      <w:r>
        <w:rPr>
          <w:spacing w:val="24"/>
          <w:sz w:val="28"/>
        </w:rPr>
        <w:t xml:space="preserve"> </w:t>
      </w:r>
      <w:r>
        <w:rPr>
          <w:sz w:val="28"/>
        </w:rPr>
        <w:t>used</w:t>
      </w:r>
      <w:r>
        <w:rPr>
          <w:spacing w:val="21"/>
          <w:sz w:val="28"/>
        </w:rPr>
        <w:t xml:space="preserve"> </w:t>
      </w:r>
      <w:r>
        <w:rPr>
          <w:sz w:val="28"/>
        </w:rPr>
        <w:t>page</w:t>
      </w:r>
      <w:r>
        <w:rPr>
          <w:spacing w:val="22"/>
          <w:sz w:val="28"/>
        </w:rPr>
        <w:t xml:space="preserve"> </w:t>
      </w:r>
      <w:r>
        <w:rPr>
          <w:sz w:val="28"/>
        </w:rPr>
        <w:t>in</w:t>
      </w:r>
      <w:r>
        <w:rPr>
          <w:spacing w:val="22"/>
          <w:sz w:val="28"/>
        </w:rPr>
        <w:t xml:space="preserve"> </w:t>
      </w:r>
      <w:r>
        <w:rPr>
          <w:sz w:val="28"/>
        </w:rPr>
        <w:t>the</w:t>
      </w:r>
      <w:r>
        <w:rPr>
          <w:spacing w:val="22"/>
          <w:sz w:val="28"/>
        </w:rPr>
        <w:t xml:space="preserve"> </w:t>
      </w:r>
      <w:r>
        <w:rPr>
          <w:sz w:val="28"/>
        </w:rPr>
        <w:t>usage</w:t>
      </w:r>
      <w:r>
        <w:rPr>
          <w:spacing w:val="22"/>
          <w:sz w:val="28"/>
        </w:rPr>
        <w:t xml:space="preserve"> </w:t>
      </w:r>
      <w:r>
        <w:rPr>
          <w:sz w:val="28"/>
        </w:rPr>
        <w:t>history</w:t>
      </w:r>
      <w:r>
        <w:rPr>
          <w:spacing w:val="24"/>
          <w:sz w:val="28"/>
        </w:rPr>
        <w:t xml:space="preserve"> </w:t>
      </w:r>
      <w:r>
        <w:rPr>
          <w:sz w:val="28"/>
        </w:rPr>
        <w:t>data</w:t>
      </w:r>
      <w:r>
        <w:rPr>
          <w:spacing w:val="20"/>
          <w:sz w:val="28"/>
        </w:rPr>
        <w:t xml:space="preserve"> </w:t>
      </w:r>
      <w:r>
        <w:rPr>
          <w:sz w:val="28"/>
        </w:rPr>
        <w:t>structure</w:t>
      </w:r>
      <w:r>
        <w:rPr>
          <w:spacing w:val="-67"/>
          <w:sz w:val="28"/>
        </w:rPr>
        <w:t xml:space="preserve"> </w:t>
      </w:r>
      <w:r>
        <w:rPr>
          <w:sz w:val="28"/>
        </w:rPr>
        <w:t>(e.g.,</w:t>
      </w:r>
      <w:r>
        <w:rPr>
          <w:spacing w:val="-2"/>
          <w:sz w:val="28"/>
        </w:rPr>
        <w:t xml:space="preserve"> </w:t>
      </w:r>
      <w:r>
        <w:rPr>
          <w:sz w:val="28"/>
        </w:rPr>
        <w:t>the front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queue</w:t>
      </w:r>
      <w:r>
        <w:rPr>
          <w:spacing w:val="-3"/>
          <w:sz w:val="28"/>
        </w:rPr>
        <w:t xml:space="preserve"> </w:t>
      </w:r>
      <w:r>
        <w:rPr>
          <w:sz w:val="28"/>
        </w:rPr>
        <w:t>or the</w:t>
      </w:r>
      <w:r>
        <w:rPr>
          <w:spacing w:val="-3"/>
          <w:sz w:val="28"/>
        </w:rPr>
        <w:t xml:space="preserve"> </w:t>
      </w:r>
      <w:r>
        <w:rPr>
          <w:sz w:val="28"/>
        </w:rPr>
        <w:t>tail</w:t>
      </w:r>
      <w:r>
        <w:rPr>
          <w:spacing w:val="-3"/>
          <w:sz w:val="28"/>
        </w:rPr>
        <w:t xml:space="preserve"> </w:t>
      </w:r>
      <w:r>
        <w:rPr>
          <w:sz w:val="28"/>
        </w:rPr>
        <w:t>of the list).</w:t>
      </w:r>
    </w:p>
    <w:p>
      <w:pPr>
        <w:pStyle w:val="9"/>
        <w:numPr>
          <w:ilvl w:val="0"/>
          <w:numId w:val="25"/>
        </w:numPr>
        <w:tabs>
          <w:tab w:val="left" w:pos="821"/>
        </w:tabs>
        <w:spacing w:before="0" w:after="0" w:line="278" w:lineRule="auto"/>
        <w:ind w:left="820" w:right="1335" w:hanging="360"/>
        <w:jc w:val="left"/>
        <w:rPr>
          <w:sz w:val="28"/>
        </w:rPr>
      </w:pPr>
      <w:r>
        <w:rPr>
          <w:sz w:val="28"/>
        </w:rPr>
        <w:t>Remove</w:t>
      </w:r>
      <w:r>
        <w:rPr>
          <w:spacing w:val="45"/>
          <w:sz w:val="28"/>
        </w:rPr>
        <w:t xml:space="preserve"> </w:t>
      </w:r>
      <w:r>
        <w:rPr>
          <w:sz w:val="28"/>
        </w:rPr>
        <w:t>the</w:t>
      </w:r>
      <w:r>
        <w:rPr>
          <w:spacing w:val="46"/>
          <w:sz w:val="28"/>
        </w:rPr>
        <w:t xml:space="preserve"> </w:t>
      </w:r>
      <w:r>
        <w:rPr>
          <w:sz w:val="28"/>
        </w:rPr>
        <w:t>least</w:t>
      </w:r>
      <w:r>
        <w:rPr>
          <w:spacing w:val="47"/>
          <w:sz w:val="28"/>
        </w:rPr>
        <w:t xml:space="preserve"> </w:t>
      </w:r>
      <w:r>
        <w:rPr>
          <w:sz w:val="28"/>
        </w:rPr>
        <w:t>recently</w:t>
      </w:r>
      <w:r>
        <w:rPr>
          <w:spacing w:val="47"/>
          <w:sz w:val="28"/>
        </w:rPr>
        <w:t xml:space="preserve"> </w:t>
      </w:r>
      <w:r>
        <w:rPr>
          <w:sz w:val="28"/>
        </w:rPr>
        <w:t>used</w:t>
      </w:r>
      <w:r>
        <w:rPr>
          <w:spacing w:val="47"/>
          <w:sz w:val="28"/>
        </w:rPr>
        <w:t xml:space="preserve"> </w:t>
      </w:r>
      <w:r>
        <w:rPr>
          <w:sz w:val="28"/>
        </w:rPr>
        <w:t>page</w:t>
      </w:r>
      <w:r>
        <w:rPr>
          <w:spacing w:val="45"/>
          <w:sz w:val="28"/>
        </w:rPr>
        <w:t xml:space="preserve"> </w:t>
      </w:r>
      <w:r>
        <w:rPr>
          <w:sz w:val="28"/>
        </w:rPr>
        <w:t>from</w:t>
      </w:r>
      <w:r>
        <w:rPr>
          <w:spacing w:val="48"/>
          <w:sz w:val="28"/>
        </w:rPr>
        <w:t xml:space="preserve"> </w:t>
      </w:r>
      <w:r>
        <w:rPr>
          <w:sz w:val="28"/>
        </w:rPr>
        <w:t>memory</w:t>
      </w:r>
      <w:r>
        <w:rPr>
          <w:spacing w:val="49"/>
          <w:sz w:val="28"/>
        </w:rPr>
        <w:t xml:space="preserve"> </w:t>
      </w:r>
      <w:r>
        <w:rPr>
          <w:sz w:val="28"/>
        </w:rPr>
        <w:t>and</w:t>
      </w:r>
      <w:r>
        <w:rPr>
          <w:spacing w:val="47"/>
          <w:sz w:val="28"/>
        </w:rPr>
        <w:t xml:space="preserve"> </w:t>
      </w:r>
      <w:r>
        <w:rPr>
          <w:sz w:val="28"/>
        </w:rPr>
        <w:t>the</w:t>
      </w:r>
      <w:r>
        <w:rPr>
          <w:spacing w:val="46"/>
          <w:sz w:val="28"/>
        </w:rPr>
        <w:t xml:space="preserve"> </w:t>
      </w:r>
      <w:r>
        <w:rPr>
          <w:sz w:val="28"/>
        </w:rPr>
        <w:t>usage</w:t>
      </w:r>
      <w:r>
        <w:rPr>
          <w:spacing w:val="-67"/>
          <w:sz w:val="28"/>
        </w:rPr>
        <w:t xml:space="preserve"> </w:t>
      </w:r>
      <w:r>
        <w:rPr>
          <w:sz w:val="28"/>
        </w:rPr>
        <w:t>history.</w:t>
      </w:r>
    </w:p>
    <w:p>
      <w:pPr>
        <w:pStyle w:val="9"/>
        <w:numPr>
          <w:ilvl w:val="0"/>
          <w:numId w:val="25"/>
        </w:numPr>
        <w:tabs>
          <w:tab w:val="left" w:pos="821"/>
        </w:tabs>
        <w:spacing w:before="0" w:after="0" w:line="276" w:lineRule="auto"/>
        <w:ind w:left="820" w:right="1344" w:hanging="360"/>
        <w:jc w:val="left"/>
        <w:rPr>
          <w:sz w:val="28"/>
        </w:rPr>
      </w:pPr>
      <w:r>
        <w:rPr>
          <w:sz w:val="28"/>
        </w:rPr>
        <w:t>Load</w:t>
      </w:r>
      <w:r>
        <w:rPr>
          <w:spacing w:val="15"/>
          <w:sz w:val="28"/>
        </w:rPr>
        <w:t xml:space="preserve"> </w:t>
      </w:r>
      <w:r>
        <w:rPr>
          <w:sz w:val="28"/>
        </w:rPr>
        <w:t>the</w:t>
      </w:r>
      <w:r>
        <w:rPr>
          <w:spacing w:val="15"/>
          <w:sz w:val="28"/>
        </w:rPr>
        <w:t xml:space="preserve"> </w:t>
      </w:r>
      <w:r>
        <w:rPr>
          <w:sz w:val="28"/>
        </w:rPr>
        <w:t>new</w:t>
      </w:r>
      <w:r>
        <w:rPr>
          <w:spacing w:val="16"/>
          <w:sz w:val="28"/>
        </w:rPr>
        <w:t xml:space="preserve"> </w:t>
      </w:r>
      <w:r>
        <w:rPr>
          <w:sz w:val="28"/>
        </w:rPr>
        <w:t>page</w:t>
      </w:r>
      <w:r>
        <w:rPr>
          <w:spacing w:val="14"/>
          <w:sz w:val="28"/>
        </w:rPr>
        <w:t xml:space="preserve"> </w:t>
      </w:r>
      <w:r>
        <w:rPr>
          <w:sz w:val="28"/>
        </w:rPr>
        <w:t>into</w:t>
      </w:r>
      <w:r>
        <w:rPr>
          <w:spacing w:val="18"/>
          <w:sz w:val="28"/>
        </w:rPr>
        <w:t xml:space="preserve"> </w:t>
      </w:r>
      <w:r>
        <w:rPr>
          <w:sz w:val="28"/>
        </w:rPr>
        <w:t>memory</w:t>
      </w:r>
      <w:r>
        <w:rPr>
          <w:spacing w:val="18"/>
          <w:sz w:val="28"/>
        </w:rPr>
        <w:t xml:space="preserve"> </w:t>
      </w:r>
      <w:r>
        <w:rPr>
          <w:sz w:val="28"/>
        </w:rPr>
        <w:t>and</w:t>
      </w:r>
      <w:r>
        <w:rPr>
          <w:spacing w:val="18"/>
          <w:sz w:val="28"/>
        </w:rPr>
        <w:t xml:space="preserve"> </w:t>
      </w:r>
      <w:r>
        <w:rPr>
          <w:sz w:val="28"/>
        </w:rPr>
        <w:t>add</w:t>
      </w:r>
      <w:r>
        <w:rPr>
          <w:spacing w:val="15"/>
          <w:sz w:val="28"/>
        </w:rPr>
        <w:t xml:space="preserve"> </w:t>
      </w:r>
      <w:r>
        <w:rPr>
          <w:sz w:val="28"/>
        </w:rPr>
        <w:t>it</w:t>
      </w:r>
      <w:r>
        <w:rPr>
          <w:spacing w:val="16"/>
          <w:sz w:val="28"/>
        </w:rPr>
        <w:t xml:space="preserve"> </w:t>
      </w:r>
      <w:r>
        <w:rPr>
          <w:sz w:val="28"/>
        </w:rPr>
        <w:t>to</w:t>
      </w:r>
      <w:r>
        <w:rPr>
          <w:spacing w:val="16"/>
          <w:sz w:val="28"/>
        </w:rPr>
        <w:t xml:space="preserve"> </w:t>
      </w:r>
      <w:r>
        <w:rPr>
          <w:sz w:val="28"/>
        </w:rPr>
        <w:t>the</w:t>
      </w:r>
      <w:r>
        <w:rPr>
          <w:spacing w:val="15"/>
          <w:sz w:val="28"/>
        </w:rPr>
        <w:t xml:space="preserve"> </w:t>
      </w:r>
      <w:r>
        <w:rPr>
          <w:sz w:val="28"/>
        </w:rPr>
        <w:t>back</w:t>
      </w:r>
      <w:r>
        <w:rPr>
          <w:spacing w:val="15"/>
          <w:sz w:val="28"/>
        </w:rPr>
        <w:t xml:space="preserve"> </w:t>
      </w:r>
      <w:r>
        <w:rPr>
          <w:sz w:val="28"/>
        </w:rPr>
        <w:t>of</w:t>
      </w:r>
      <w:r>
        <w:rPr>
          <w:spacing w:val="17"/>
          <w:sz w:val="28"/>
        </w:rPr>
        <w:t xml:space="preserve"> </w:t>
      </w:r>
      <w:r>
        <w:rPr>
          <w:sz w:val="28"/>
        </w:rPr>
        <w:t>the</w:t>
      </w:r>
      <w:r>
        <w:rPr>
          <w:spacing w:val="15"/>
          <w:sz w:val="28"/>
        </w:rPr>
        <w:t xml:space="preserve"> </w:t>
      </w:r>
      <w:r>
        <w:rPr>
          <w:sz w:val="28"/>
        </w:rPr>
        <w:t>usage</w:t>
      </w:r>
      <w:r>
        <w:rPr>
          <w:spacing w:val="-67"/>
          <w:sz w:val="28"/>
        </w:rPr>
        <w:t xml:space="preserve"> </w:t>
      </w:r>
      <w:r>
        <w:rPr>
          <w:sz w:val="28"/>
        </w:rPr>
        <w:t>history.</w:t>
      </w:r>
    </w:p>
    <w:p>
      <w:pPr>
        <w:pStyle w:val="9"/>
        <w:numPr>
          <w:ilvl w:val="0"/>
          <w:numId w:val="25"/>
        </w:numPr>
        <w:tabs>
          <w:tab w:val="left" w:pos="821"/>
        </w:tabs>
        <w:spacing w:before="0" w:after="0" w:line="278" w:lineRule="auto"/>
        <w:ind w:left="460" w:right="2672" w:firstLine="0"/>
        <w:jc w:val="left"/>
        <w:rPr>
          <w:sz w:val="28"/>
        </w:rPr>
      </w:pPr>
      <w:r>
        <w:rPr>
          <w:sz w:val="28"/>
        </w:rPr>
        <w:t>Update the display to show the page replacement.</w:t>
      </w:r>
      <w:r>
        <w:rPr>
          <w:spacing w:val="1"/>
          <w:sz w:val="28"/>
        </w:rPr>
        <w:t xml:space="preserve"> </w:t>
      </w:r>
      <w:r>
        <w:rPr>
          <w:sz w:val="28"/>
        </w:rPr>
        <w:t>15.Continue</w:t>
      </w:r>
      <w:r>
        <w:rPr>
          <w:spacing w:val="-4"/>
          <w:sz w:val="28"/>
        </w:rPr>
        <w:t xml:space="preserve"> </w:t>
      </w:r>
      <w:r>
        <w:rPr>
          <w:sz w:val="28"/>
        </w:rPr>
        <w:t>this</w:t>
      </w:r>
      <w:r>
        <w:rPr>
          <w:spacing w:val="-4"/>
          <w:sz w:val="28"/>
        </w:rPr>
        <w:t xml:space="preserve"> </w:t>
      </w:r>
      <w:r>
        <w:rPr>
          <w:sz w:val="28"/>
        </w:rPr>
        <w:t>process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all</w:t>
      </w:r>
      <w:r>
        <w:rPr>
          <w:spacing w:val="1"/>
          <w:sz w:val="28"/>
        </w:rPr>
        <w:t xml:space="preserve"> </w:t>
      </w:r>
      <w:r>
        <w:rPr>
          <w:sz w:val="28"/>
        </w:rPr>
        <w:t>pages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reference</w:t>
      </w:r>
      <w:r>
        <w:rPr>
          <w:spacing w:val="-2"/>
          <w:sz w:val="28"/>
        </w:rPr>
        <w:t xml:space="preserve"> </w:t>
      </w:r>
      <w:r>
        <w:rPr>
          <w:sz w:val="28"/>
        </w:rPr>
        <w:t>string.</w:t>
      </w:r>
    </w:p>
    <w:p>
      <w:pPr>
        <w:pStyle w:val="6"/>
        <w:spacing w:line="317" w:lineRule="exact"/>
        <w:ind w:left="460"/>
      </w:pPr>
      <w:r>
        <w:t>16.After</w:t>
      </w:r>
      <w:r>
        <w:rPr>
          <w:spacing w:val="-2"/>
        </w:rPr>
        <w:t xml:space="preserve"> </w:t>
      </w:r>
      <w:r>
        <w:t>processing all pages, display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faults.</w:t>
      </w:r>
    </w:p>
    <w:p>
      <w:pPr>
        <w:pStyle w:val="3"/>
        <w:spacing w:before="51"/>
        <w:ind w:left="530"/>
      </w:pPr>
      <w:r>
        <w:t>PROGRAM:</w:t>
      </w:r>
    </w:p>
    <w:p>
      <w:pPr>
        <w:pStyle w:val="6"/>
        <w:spacing w:before="60" w:line="285" w:lineRule="auto"/>
        <w:ind w:left="460" w:right="7297"/>
      </w:pPr>
      <w:r>
        <w:t>#include &lt;stdio.h&gt;</w:t>
      </w:r>
      <w:r>
        <w:rPr>
          <w:spacing w:val="1"/>
        </w:rPr>
        <w:t xml:space="preserve"> </w:t>
      </w:r>
      <w:r>
        <w:t>#include</w:t>
      </w:r>
      <w:r>
        <w:rPr>
          <w:spacing w:val="-10"/>
        </w:rPr>
        <w:t xml:space="preserve"> </w:t>
      </w:r>
      <w:r>
        <w:t>&lt;stdlib.h&gt;</w:t>
      </w:r>
    </w:p>
    <w:p>
      <w:pPr>
        <w:pStyle w:val="6"/>
        <w:spacing w:before="2"/>
        <w:rPr>
          <w:sz w:val="33"/>
        </w:rPr>
      </w:pPr>
    </w:p>
    <w:p>
      <w:pPr>
        <w:pStyle w:val="6"/>
        <w:ind w:left="460"/>
      </w:pPr>
      <w:r>
        <w:t>#define</w:t>
      </w:r>
      <w:r>
        <w:rPr>
          <w:spacing w:val="-3"/>
        </w:rPr>
        <w:t xml:space="preserve"> </w:t>
      </w:r>
      <w:r>
        <w:t>MAX_FRAMES</w:t>
      </w:r>
      <w:r>
        <w:rPr>
          <w:spacing w:val="-3"/>
        </w:rPr>
        <w:t xml:space="preserve"> </w:t>
      </w:r>
      <w:r>
        <w:t>3</w:t>
      </w:r>
    </w:p>
    <w:p>
      <w:pPr>
        <w:pStyle w:val="6"/>
        <w:spacing w:before="6"/>
        <w:rPr>
          <w:sz w:val="38"/>
        </w:rPr>
      </w:pPr>
    </w:p>
    <w:p>
      <w:pPr>
        <w:pStyle w:val="6"/>
        <w:spacing w:before="1" w:line="285" w:lineRule="auto"/>
        <w:ind w:left="738" w:right="5199" w:hanging="279"/>
      </w:pPr>
      <w:r>
        <w:t>void printFrames(int frames[], int n) {</w:t>
      </w:r>
      <w:r>
        <w:rPr>
          <w:spacing w:val="-67"/>
        </w:rPr>
        <w:t xml:space="preserve"> </w:t>
      </w:r>
      <w:r>
        <w:t>for (int</w:t>
      </w:r>
      <w:r>
        <w:rPr>
          <w:spacing w:val="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= 0;</w:t>
      </w:r>
      <w:r>
        <w:rPr>
          <w:spacing w:val="1"/>
        </w:rPr>
        <w:t xml:space="preserve"> </w:t>
      </w:r>
      <w:r>
        <w:t>i &lt;</w:t>
      </w:r>
      <w:r>
        <w:rPr>
          <w:spacing w:val="-3"/>
        </w:rPr>
        <w:t xml:space="preserve"> </w:t>
      </w:r>
      <w:r>
        <w:t>n; i++) {</w:t>
      </w:r>
    </w:p>
    <w:p>
      <w:pPr>
        <w:pStyle w:val="6"/>
        <w:spacing w:line="319" w:lineRule="exact"/>
        <w:ind w:left="1017"/>
      </w:pPr>
      <w:r>
        <w:t>if (frames[i]</w:t>
      </w:r>
      <w:r>
        <w:rPr>
          <w:spacing w:val="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-1)</w:t>
      </w:r>
      <w:r>
        <w:rPr>
          <w:spacing w:val="1"/>
        </w:rPr>
        <w:t xml:space="preserve"> </w:t>
      </w:r>
      <w:r>
        <w:t>{</w:t>
      </w:r>
    </w:p>
    <w:p>
      <w:pPr>
        <w:pStyle w:val="6"/>
        <w:spacing w:before="62"/>
        <w:ind w:left="1298"/>
      </w:pPr>
      <w:r>
        <w:t>printf(" - ");</w:t>
      </w:r>
    </w:p>
    <w:p>
      <w:pPr>
        <w:pStyle w:val="6"/>
        <w:spacing w:before="59"/>
        <w:ind w:left="1017"/>
      </w:pPr>
      <w:r>
        <w:t>}</w:t>
      </w:r>
      <w:r>
        <w:rPr>
          <w:spacing w:val="1"/>
        </w:rPr>
        <w:t xml:space="preserve"> </w:t>
      </w:r>
      <w:r>
        <w:t>else {</w:t>
      </w:r>
    </w:p>
    <w:p>
      <w:pPr>
        <w:pStyle w:val="6"/>
        <w:spacing w:before="60"/>
        <w:ind w:left="1298"/>
      </w:pPr>
      <w:r>
        <w:t>printf("</w:t>
      </w:r>
      <w:r>
        <w:rPr>
          <w:spacing w:val="-2"/>
        </w:rPr>
        <w:t xml:space="preserve"> </w:t>
      </w:r>
      <w:r>
        <w:t>%d ",</w:t>
      </w:r>
      <w:r>
        <w:rPr>
          <w:spacing w:val="-3"/>
        </w:rPr>
        <w:t xml:space="preserve"> </w:t>
      </w:r>
      <w:r>
        <w:t>frames[i]);</w:t>
      </w:r>
    </w:p>
    <w:p>
      <w:pPr>
        <w:pStyle w:val="6"/>
        <w:spacing w:before="62"/>
        <w:ind w:left="1017"/>
      </w:pPr>
      <w:r>
        <w:rPr>
          <w:w w:val="100"/>
        </w:rPr>
        <w:t>}</w:t>
      </w:r>
    </w:p>
    <w:p>
      <w:pPr>
        <w:pStyle w:val="6"/>
        <w:spacing w:before="60"/>
        <w:ind w:left="738"/>
      </w:pPr>
      <w:r>
        <w:rPr>
          <w:w w:val="100"/>
        </w:rPr>
        <w:t>}</w:t>
      </w:r>
    </w:p>
    <w:p>
      <w:pPr>
        <w:pStyle w:val="6"/>
        <w:spacing w:before="60"/>
        <w:ind w:left="738"/>
      </w:pPr>
      <w:r>
        <w:t>printf("\n");</w:t>
      </w:r>
    </w:p>
    <w:p>
      <w:pPr>
        <w:pStyle w:val="6"/>
        <w:spacing w:before="59"/>
        <w:ind w:left="460"/>
      </w:pPr>
      <w:r>
        <w:rPr>
          <w:w w:val="100"/>
        </w:rPr>
        <w:t>}</w:t>
      </w:r>
    </w:p>
    <w:p>
      <w:pPr>
        <w:pStyle w:val="6"/>
        <w:rPr>
          <w:sz w:val="20"/>
        </w:rPr>
      </w:pPr>
    </w:p>
    <w:p>
      <w:pPr>
        <w:pStyle w:val="6"/>
        <w:spacing w:before="214"/>
        <w:ind w:left="460"/>
      </w:pPr>
      <w:r>
        <w:t>int</w:t>
      </w:r>
      <w:r>
        <w:rPr>
          <w:spacing w:val="-1"/>
        </w:rPr>
        <w:t xml:space="preserve"> </w:t>
      </w:r>
      <w:r>
        <w:t>main()</w:t>
      </w:r>
      <w:r>
        <w:rPr>
          <w:spacing w:val="-1"/>
        </w:rPr>
        <w:t xml:space="preserve"> </w:t>
      </w:r>
      <w:r>
        <w:t>{</w:t>
      </w:r>
    </w:p>
    <w:p>
      <w:pPr>
        <w:pStyle w:val="6"/>
        <w:spacing w:before="60"/>
        <w:ind w:left="738"/>
      </w:pPr>
      <w:r>
        <w:t>int</w:t>
      </w:r>
      <w:r>
        <w:rPr>
          <w:spacing w:val="-5"/>
        </w:rPr>
        <w:t xml:space="preserve"> </w:t>
      </w:r>
      <w:r>
        <w:t>frames[MAX_FRAMES];</w:t>
      </w:r>
    </w:p>
    <w:p>
      <w:pPr>
        <w:pStyle w:val="6"/>
        <w:spacing w:before="59" w:line="278" w:lineRule="auto"/>
        <w:ind w:left="460" w:right="1132" w:firstLine="278"/>
      </w:pPr>
      <w:r>
        <w:t>int</w:t>
      </w:r>
      <w:r>
        <w:rPr>
          <w:spacing w:val="39"/>
        </w:rPr>
        <w:t xml:space="preserve"> </w:t>
      </w:r>
      <w:r>
        <w:t>usageHistory[MAX_FRAMES];</w:t>
      </w:r>
      <w:r>
        <w:rPr>
          <w:spacing w:val="39"/>
        </w:rPr>
        <w:t xml:space="preserve"> </w:t>
      </w:r>
      <w:r>
        <w:t>//</w:t>
      </w:r>
      <w:r>
        <w:rPr>
          <w:spacing w:val="34"/>
        </w:rPr>
        <w:t xml:space="preserve"> </w:t>
      </w:r>
      <w:r>
        <w:t>To</w:t>
      </w:r>
      <w:r>
        <w:rPr>
          <w:spacing w:val="43"/>
        </w:rPr>
        <w:t xml:space="preserve"> </w:t>
      </w:r>
      <w:r>
        <w:t>store</w:t>
      </w:r>
      <w:r>
        <w:rPr>
          <w:spacing w:val="41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usage</w:t>
      </w:r>
      <w:r>
        <w:rPr>
          <w:spacing w:val="40"/>
        </w:rPr>
        <w:t xml:space="preserve"> </w:t>
      </w:r>
      <w:r>
        <w:t>history</w:t>
      </w:r>
      <w:r>
        <w:rPr>
          <w:spacing w:val="39"/>
        </w:rPr>
        <w:t xml:space="preserve"> </w:t>
      </w:r>
      <w:r>
        <w:t>of</w:t>
      </w:r>
      <w:r>
        <w:rPr>
          <w:spacing w:val="-67"/>
        </w:rPr>
        <w:t xml:space="preserve"> </w:t>
      </w:r>
      <w:r>
        <w:t>pages</w:t>
      </w:r>
    </w:p>
    <w:p>
      <w:pPr>
        <w:pStyle w:val="6"/>
        <w:spacing w:before="7"/>
        <w:ind w:left="738"/>
      </w:pPr>
      <w:r>
        <w:t>for</w:t>
      </w:r>
      <w:r>
        <w:rPr>
          <w:spacing w:val="-1"/>
        </w:rPr>
        <w:t xml:space="preserve"> </w:t>
      </w:r>
      <w:r>
        <w:t>(int i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 i</w:t>
      </w:r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MAX_FRAMES; i++)</w:t>
      </w:r>
      <w:r>
        <w:rPr>
          <w:spacing w:val="-4"/>
        </w:rPr>
        <w:t xml:space="preserve"> </w:t>
      </w:r>
      <w:r>
        <w:t>{</w:t>
      </w:r>
    </w:p>
    <w:p>
      <w:pPr>
        <w:spacing w:after="0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2" w:line="285" w:lineRule="auto"/>
        <w:ind w:left="1017" w:right="3608"/>
      </w:pPr>
      <w:r>
        <w:t>frames[i] = -1; // Initialize frames to -1 (empty)</w:t>
      </w:r>
      <w:r>
        <w:rPr>
          <w:spacing w:val="-67"/>
        </w:rPr>
        <w:t xml:space="preserve"> </w:t>
      </w:r>
      <w:r>
        <w:t>usageHistory[i]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-3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Initialize</w:t>
      </w:r>
      <w:r>
        <w:rPr>
          <w:spacing w:val="-4"/>
        </w:rPr>
        <w:t xml:space="preserve"> </w:t>
      </w:r>
      <w:r>
        <w:t>usage</w:t>
      </w:r>
      <w:r>
        <w:rPr>
          <w:spacing w:val="-4"/>
        </w:rPr>
        <w:t xml:space="preserve"> </w:t>
      </w:r>
      <w:r>
        <w:t>history</w:t>
      </w:r>
    </w:p>
    <w:p>
      <w:pPr>
        <w:pStyle w:val="6"/>
        <w:spacing w:line="321" w:lineRule="exact"/>
        <w:ind w:left="738"/>
      </w:pPr>
      <w:r>
        <w:rPr>
          <w:w w:val="100"/>
        </w:rPr>
        <w:t>}</w:t>
      </w:r>
    </w:p>
    <w:p>
      <w:pPr>
        <w:pStyle w:val="6"/>
        <w:rPr>
          <w:sz w:val="20"/>
        </w:rPr>
      </w:pPr>
    </w:p>
    <w:p>
      <w:pPr>
        <w:pStyle w:val="6"/>
        <w:spacing w:before="211"/>
        <w:ind w:left="738"/>
      </w:pPr>
      <w:r>
        <w:t>int</w:t>
      </w:r>
      <w:r>
        <w:rPr>
          <w:spacing w:val="-4"/>
        </w:rPr>
        <w:t xml:space="preserve"> </w:t>
      </w:r>
      <w:r>
        <w:t>pageFaults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</w:p>
    <w:p>
      <w:pPr>
        <w:pStyle w:val="6"/>
        <w:spacing w:before="60" w:line="285" w:lineRule="auto"/>
        <w:ind w:left="738" w:right="2523"/>
      </w:pPr>
      <w:r>
        <w:t>int referenceString[] = {7, 0, 1, 2, 0, 3, 0, 4, 2, 3, 0, 3, 2};</w:t>
      </w:r>
      <w:r>
        <w:rPr>
          <w:spacing w:val="1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n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sizeof(referenceString)</w:t>
      </w:r>
      <w:r>
        <w:rPr>
          <w:spacing w:val="-6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sizeof(referenceString[0]);</w:t>
      </w:r>
    </w:p>
    <w:p>
      <w:pPr>
        <w:pStyle w:val="6"/>
        <w:spacing w:before="1"/>
        <w:rPr>
          <w:sz w:val="33"/>
        </w:rPr>
      </w:pPr>
    </w:p>
    <w:p>
      <w:pPr>
        <w:pStyle w:val="6"/>
        <w:spacing w:line="285" w:lineRule="auto"/>
        <w:ind w:left="738" w:right="6040"/>
      </w:pPr>
      <w:r>
        <w:t>printf("Reference String: ");</w:t>
      </w:r>
      <w:r>
        <w:rPr>
          <w:spacing w:val="-67"/>
        </w:rPr>
        <w:t xml:space="preserve"> </w:t>
      </w:r>
      <w:r>
        <w:t>for (int</w:t>
      </w:r>
      <w:r>
        <w:rPr>
          <w:spacing w:val="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i &lt;</w:t>
      </w:r>
      <w:r>
        <w:rPr>
          <w:spacing w:val="-3"/>
        </w:rPr>
        <w:t xml:space="preserve"> </w:t>
      </w:r>
      <w:r>
        <w:t>n; i++) {</w:t>
      </w:r>
    </w:p>
    <w:p>
      <w:pPr>
        <w:pStyle w:val="6"/>
        <w:ind w:left="1017"/>
      </w:pPr>
      <w:r>
        <w:t>printf("%d</w:t>
      </w:r>
      <w:r>
        <w:rPr>
          <w:spacing w:val="-6"/>
        </w:rPr>
        <w:t xml:space="preserve"> </w:t>
      </w:r>
      <w:r>
        <w:t>",</w:t>
      </w:r>
      <w:r>
        <w:rPr>
          <w:spacing w:val="-2"/>
        </w:rPr>
        <w:t xml:space="preserve"> </w:t>
      </w:r>
      <w:r>
        <w:t>referenceString[i]);</w:t>
      </w:r>
    </w:p>
    <w:p>
      <w:pPr>
        <w:pStyle w:val="6"/>
        <w:spacing w:before="60"/>
        <w:ind w:left="738"/>
      </w:pPr>
      <w:r>
        <w:rPr>
          <w:w w:val="100"/>
        </w:rPr>
        <w:t>}</w:t>
      </w:r>
    </w:p>
    <w:p>
      <w:pPr>
        <w:pStyle w:val="6"/>
        <w:spacing w:before="59"/>
        <w:ind w:left="738"/>
      </w:pPr>
      <w:r>
        <w:t>printf("\n\n");</w:t>
      </w:r>
    </w:p>
    <w:p>
      <w:pPr>
        <w:pStyle w:val="6"/>
        <w:spacing w:before="6" w:line="760" w:lineRule="atLeast"/>
        <w:ind w:left="738" w:right="4982"/>
      </w:pPr>
      <w:r>
        <w:t>printf("Page Replacement Order:\n");</w:t>
      </w:r>
      <w:r>
        <w:rPr>
          <w:spacing w:val="-67"/>
        </w:rPr>
        <w:t xml:space="preserve"> </w:t>
      </w:r>
      <w:r>
        <w:t>for (int</w:t>
      </w:r>
      <w:r>
        <w:rPr>
          <w:spacing w:val="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= 0;</w:t>
      </w:r>
      <w:r>
        <w:rPr>
          <w:spacing w:val="1"/>
        </w:rPr>
        <w:t xml:space="preserve"> </w:t>
      </w:r>
      <w:r>
        <w:t>i &lt;</w:t>
      </w:r>
      <w:r>
        <w:rPr>
          <w:spacing w:val="-3"/>
        </w:rPr>
        <w:t xml:space="preserve"> </w:t>
      </w:r>
      <w:r>
        <w:t>n;</w:t>
      </w:r>
      <w:r>
        <w:rPr>
          <w:spacing w:val="-1"/>
        </w:rPr>
        <w:t xml:space="preserve"> </w:t>
      </w:r>
      <w:r>
        <w:t>i++)</w:t>
      </w:r>
      <w:r>
        <w:rPr>
          <w:spacing w:val="1"/>
        </w:rPr>
        <w:t xml:space="preserve"> </w:t>
      </w:r>
      <w:r>
        <w:t>{</w:t>
      </w:r>
    </w:p>
    <w:p>
      <w:pPr>
        <w:pStyle w:val="6"/>
        <w:spacing w:before="65" w:line="285" w:lineRule="auto"/>
        <w:ind w:left="1017" w:right="5653"/>
      </w:pPr>
      <w:r>
        <w:t>int page = referenceString[i];</w:t>
      </w:r>
      <w:r>
        <w:rPr>
          <w:spacing w:val="-67"/>
        </w:rPr>
        <w:t xml:space="preserve"> </w:t>
      </w:r>
      <w:r>
        <w:t>int pageFound</w:t>
      </w:r>
      <w:r>
        <w:rPr>
          <w:spacing w:val="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</w:p>
    <w:p>
      <w:pPr>
        <w:pStyle w:val="6"/>
        <w:spacing w:before="2"/>
        <w:rPr>
          <w:sz w:val="33"/>
        </w:rPr>
      </w:pPr>
    </w:p>
    <w:p>
      <w:pPr>
        <w:pStyle w:val="6"/>
        <w:spacing w:line="285" w:lineRule="auto"/>
        <w:ind w:left="1017" w:right="2934"/>
      </w:pPr>
      <w:r>
        <w:t>// Check if the page is already in memory (a page hit)</w:t>
      </w:r>
      <w:r>
        <w:rPr>
          <w:spacing w:val="-6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(int</w:t>
      </w:r>
      <w:r>
        <w:rPr>
          <w:spacing w:val="-2"/>
        </w:rPr>
        <w:t xml:space="preserve"> </w:t>
      </w:r>
      <w:r>
        <w:t>j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j &lt;</w:t>
      </w:r>
      <w:r>
        <w:rPr>
          <w:spacing w:val="-4"/>
        </w:rPr>
        <w:t xml:space="preserve"> </w:t>
      </w:r>
      <w:r>
        <w:t>MAX_FRAMES;</w:t>
      </w:r>
      <w:r>
        <w:rPr>
          <w:spacing w:val="-3"/>
        </w:rPr>
        <w:t xml:space="preserve"> </w:t>
      </w:r>
      <w:r>
        <w:t>j++) {</w:t>
      </w:r>
    </w:p>
    <w:p>
      <w:pPr>
        <w:pStyle w:val="6"/>
        <w:spacing w:line="285" w:lineRule="auto"/>
        <w:ind w:left="1578" w:right="5990" w:hanging="281"/>
      </w:pPr>
      <w:r>
        <w:t>if (frames[j] == page) {</w:t>
      </w:r>
      <w:r>
        <w:rPr>
          <w:spacing w:val="-67"/>
        </w:rPr>
        <w:t xml:space="preserve"> </w:t>
      </w:r>
      <w:r>
        <w:t>pageFound</w:t>
      </w:r>
      <w:r>
        <w:rPr>
          <w:spacing w:val="-4"/>
        </w:rPr>
        <w:t xml:space="preserve"> </w:t>
      </w:r>
      <w:r>
        <w:t>= 1;</w:t>
      </w:r>
    </w:p>
    <w:p>
      <w:pPr>
        <w:pStyle w:val="6"/>
        <w:spacing w:line="285" w:lineRule="auto"/>
        <w:ind w:left="1578" w:right="2100"/>
      </w:pPr>
      <w:r>
        <w:t>// Update the usage history by incrementing other pages</w:t>
      </w:r>
      <w:r>
        <w:rPr>
          <w:spacing w:val="-6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(int</w:t>
      </w:r>
      <w:r>
        <w:rPr>
          <w:spacing w:val="-3"/>
        </w:rPr>
        <w:t xml:space="preserve"> </w:t>
      </w:r>
      <w:r>
        <w:t>k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k</w:t>
      </w:r>
      <w:r>
        <w:rPr>
          <w:spacing w:val="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MAX_FRAMES;</w:t>
      </w:r>
      <w:r>
        <w:rPr>
          <w:spacing w:val="1"/>
        </w:rPr>
        <w:t xml:space="preserve"> </w:t>
      </w:r>
      <w:r>
        <w:t>k++) {</w:t>
      </w:r>
    </w:p>
    <w:p>
      <w:pPr>
        <w:pStyle w:val="6"/>
        <w:spacing w:line="285" w:lineRule="auto"/>
        <w:ind w:left="2138" w:right="5594" w:hanging="281"/>
      </w:pPr>
      <w:r>
        <w:t>if (k != j) {</w:t>
      </w:r>
      <w:r>
        <w:rPr>
          <w:spacing w:val="1"/>
        </w:rPr>
        <w:t xml:space="preserve"> </w:t>
      </w:r>
      <w:r>
        <w:t>usageHistory[k]++;</w:t>
      </w:r>
    </w:p>
    <w:p>
      <w:pPr>
        <w:pStyle w:val="6"/>
        <w:spacing w:line="315" w:lineRule="exact"/>
        <w:ind w:left="1857"/>
      </w:pPr>
      <w:r>
        <w:rPr>
          <w:w w:val="100"/>
        </w:rPr>
        <w:t>}</w:t>
      </w:r>
    </w:p>
    <w:p>
      <w:pPr>
        <w:pStyle w:val="6"/>
        <w:spacing w:before="59"/>
        <w:ind w:left="1578"/>
      </w:pPr>
      <w:r>
        <w:rPr>
          <w:w w:val="100"/>
        </w:rPr>
        <w:t>}</w:t>
      </w:r>
    </w:p>
    <w:p>
      <w:pPr>
        <w:pStyle w:val="6"/>
        <w:spacing w:before="60" w:line="285" w:lineRule="auto"/>
        <w:ind w:left="1578" w:right="1132"/>
      </w:pPr>
      <w:r>
        <w:rPr>
          <w:spacing w:val="-1"/>
        </w:rPr>
        <w:t>usageHistory[j]</w:t>
      </w:r>
      <w:r>
        <w:rPr>
          <w:spacing w:val="-15"/>
        </w:rPr>
        <w:t xml:space="preserve"> </w:t>
      </w:r>
      <w:r>
        <w:rPr>
          <w:spacing w:val="-1"/>
        </w:rPr>
        <w:t>=</w:t>
      </w:r>
      <w:r>
        <w:rPr>
          <w:spacing w:val="-18"/>
        </w:rPr>
        <w:t xml:space="preserve"> </w:t>
      </w:r>
      <w:r>
        <w:rPr>
          <w:spacing w:val="-1"/>
        </w:rPr>
        <w:t>0;</w:t>
      </w:r>
      <w:r>
        <w:rPr>
          <w:spacing w:val="-16"/>
        </w:rPr>
        <w:t xml:space="preserve"> </w:t>
      </w:r>
      <w:r>
        <w:rPr>
          <w:spacing w:val="-1"/>
        </w:rPr>
        <w:t>//</w:t>
      </w:r>
      <w:r>
        <w:rPr>
          <w:spacing w:val="-14"/>
        </w:rPr>
        <w:t xml:space="preserve"> </w:t>
      </w:r>
      <w:r>
        <w:t>Reset</w:t>
      </w:r>
      <w:r>
        <w:rPr>
          <w:spacing w:val="-17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usage</w:t>
      </w:r>
      <w:r>
        <w:rPr>
          <w:spacing w:val="-17"/>
        </w:rPr>
        <w:t xml:space="preserve"> </w:t>
      </w:r>
      <w:r>
        <w:t>counter</w:t>
      </w:r>
      <w:r>
        <w:rPr>
          <w:spacing w:val="-15"/>
        </w:rPr>
        <w:t xml:space="preserve"> </w:t>
      </w:r>
      <w:r>
        <w:t>for</w:t>
      </w:r>
      <w:r>
        <w:rPr>
          <w:spacing w:val="-18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used</w:t>
      </w:r>
      <w:r>
        <w:rPr>
          <w:spacing w:val="-17"/>
        </w:rPr>
        <w:t xml:space="preserve"> </w:t>
      </w:r>
      <w:r>
        <w:t>page</w:t>
      </w:r>
      <w:r>
        <w:rPr>
          <w:spacing w:val="-67"/>
        </w:rPr>
        <w:t xml:space="preserve"> </w:t>
      </w:r>
      <w:r>
        <w:t>break;</w:t>
      </w:r>
    </w:p>
    <w:p>
      <w:pPr>
        <w:pStyle w:val="6"/>
        <w:spacing w:line="321" w:lineRule="exact"/>
        <w:ind w:left="1298"/>
      </w:pPr>
      <w:r>
        <w:rPr>
          <w:w w:val="100"/>
        </w:rPr>
        <w:t>}</w:t>
      </w:r>
    </w:p>
    <w:p>
      <w:pPr>
        <w:pStyle w:val="6"/>
        <w:spacing w:before="60"/>
        <w:ind w:left="1017"/>
      </w:pPr>
      <w:r>
        <w:rPr>
          <w:w w:val="100"/>
        </w:rPr>
        <w:t>}</w:t>
      </w:r>
    </w:p>
    <w:p>
      <w:pPr>
        <w:pStyle w:val="6"/>
        <w:rPr>
          <w:sz w:val="20"/>
        </w:rPr>
      </w:pPr>
    </w:p>
    <w:p>
      <w:pPr>
        <w:pStyle w:val="6"/>
        <w:spacing w:before="213"/>
        <w:ind w:left="1017"/>
      </w:pPr>
      <w:r>
        <w:t>if</w:t>
      </w:r>
      <w:r>
        <w:rPr>
          <w:spacing w:val="-1"/>
        </w:rPr>
        <w:t xml:space="preserve"> </w:t>
      </w:r>
      <w:r>
        <w:t>(!pageFound)</w:t>
      </w:r>
      <w:r>
        <w:rPr>
          <w:spacing w:val="-3"/>
        </w:rPr>
        <w:t xml:space="preserve"> </w:t>
      </w:r>
      <w:r>
        <w:t>{</w:t>
      </w:r>
    </w:p>
    <w:p>
      <w:pPr>
        <w:spacing w:after="0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2"/>
        <w:ind w:left="1298"/>
      </w:pPr>
      <w:r>
        <w:t>printf("Page</w:t>
      </w:r>
      <w:r>
        <w:rPr>
          <w:spacing w:val="-4"/>
        </w:rPr>
        <w:t xml:space="preserve"> </w:t>
      </w:r>
      <w:r>
        <w:t>%d</w:t>
      </w:r>
      <w:r>
        <w:rPr>
          <w:spacing w:val="1"/>
        </w:rPr>
        <w:t xml:space="preserve"> </w:t>
      </w:r>
      <w:r>
        <w:t>-&gt;</w:t>
      </w:r>
      <w:r>
        <w:rPr>
          <w:spacing w:val="-1"/>
        </w:rPr>
        <w:t xml:space="preserve"> </w:t>
      </w:r>
      <w:r>
        <w:t>",</w:t>
      </w:r>
      <w:r>
        <w:rPr>
          <w:spacing w:val="-2"/>
        </w:rPr>
        <w:t xml:space="preserve"> </w:t>
      </w:r>
      <w:r>
        <w:t>page);</w:t>
      </w:r>
    </w:p>
    <w:p>
      <w:pPr>
        <w:pStyle w:val="6"/>
        <w:rPr>
          <w:sz w:val="20"/>
        </w:rPr>
      </w:pPr>
    </w:p>
    <w:p>
      <w:pPr>
        <w:spacing w:after="0"/>
        <w:rPr>
          <w:sz w:val="20"/>
        </w:rPr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rPr>
          <w:sz w:val="30"/>
        </w:rPr>
      </w:pPr>
    </w:p>
    <w:p>
      <w:pPr>
        <w:pStyle w:val="6"/>
        <w:spacing w:before="238"/>
        <w:ind w:left="460"/>
      </w:pPr>
      <w:r>
        <w:t>used)</w:t>
      </w:r>
    </w:p>
    <w:p>
      <w:pPr>
        <w:pStyle w:val="6"/>
        <w:spacing w:before="214"/>
        <w:ind w:left="189"/>
      </w:pPr>
      <w:r>
        <w:br w:type="column"/>
      </w:r>
      <w:r>
        <w:t>//</w:t>
      </w:r>
      <w:r>
        <w:rPr>
          <w:spacing w:val="7"/>
        </w:rPr>
        <w:t xml:space="preserve"> </w:t>
      </w:r>
      <w:r>
        <w:t>Find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page</w:t>
      </w:r>
      <w:r>
        <w:rPr>
          <w:spacing w:val="8"/>
        </w:rPr>
        <w:t xml:space="preserve"> </w:t>
      </w:r>
      <w:r>
        <w:t>with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maximum</w:t>
      </w:r>
      <w:r>
        <w:rPr>
          <w:spacing w:val="8"/>
        </w:rPr>
        <w:t xml:space="preserve"> </w:t>
      </w:r>
      <w:r>
        <w:t>usage</w:t>
      </w:r>
      <w:r>
        <w:rPr>
          <w:spacing w:val="8"/>
        </w:rPr>
        <w:t xml:space="preserve"> </w:t>
      </w:r>
      <w:r>
        <w:t>counter</w:t>
      </w:r>
      <w:r>
        <w:rPr>
          <w:spacing w:val="8"/>
        </w:rPr>
        <w:t xml:space="preserve"> </w:t>
      </w:r>
      <w:r>
        <w:t>(least</w:t>
      </w:r>
      <w:r>
        <w:rPr>
          <w:spacing w:val="8"/>
        </w:rPr>
        <w:t xml:space="preserve"> </w:t>
      </w:r>
      <w:r>
        <w:t>recently</w:t>
      </w:r>
    </w:p>
    <w:p>
      <w:pPr>
        <w:pStyle w:val="6"/>
        <w:spacing w:before="3"/>
        <w:rPr>
          <w:sz w:val="37"/>
        </w:rPr>
      </w:pPr>
    </w:p>
    <w:p>
      <w:pPr>
        <w:pStyle w:val="6"/>
        <w:ind w:left="189"/>
      </w:pPr>
      <w:r>
        <w:t>int lruPage =</w:t>
      </w:r>
      <w:r>
        <w:rPr>
          <w:spacing w:val="-5"/>
        </w:rPr>
        <w:t xml:space="preserve"> </w:t>
      </w:r>
      <w:r>
        <w:t>0;</w:t>
      </w:r>
    </w:p>
    <w:p>
      <w:pPr>
        <w:pStyle w:val="6"/>
        <w:spacing w:before="60"/>
        <w:ind w:left="189"/>
      </w:pPr>
      <w:r>
        <w:t>for</w:t>
      </w:r>
      <w:r>
        <w:rPr>
          <w:spacing w:val="-1"/>
        </w:rPr>
        <w:t xml:space="preserve"> </w:t>
      </w:r>
      <w:r>
        <w:t>(int j</w:t>
      </w:r>
      <w:r>
        <w:rPr>
          <w:spacing w:val="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1;</w:t>
      </w:r>
      <w:r>
        <w:rPr>
          <w:spacing w:val="-3"/>
        </w:rPr>
        <w:t xml:space="preserve"> </w:t>
      </w:r>
      <w:r>
        <w:t>j</w:t>
      </w:r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MAX_FRAMES;</w:t>
      </w:r>
      <w:r>
        <w:rPr>
          <w:spacing w:val="1"/>
        </w:rPr>
        <w:t xml:space="preserve"> </w:t>
      </w:r>
      <w:r>
        <w:t>j++)</w:t>
      </w:r>
      <w:r>
        <w:rPr>
          <w:spacing w:val="-1"/>
        </w:rPr>
        <w:t xml:space="preserve"> </w:t>
      </w:r>
      <w:r>
        <w:t>{</w:t>
      </w:r>
    </w:p>
    <w:p>
      <w:pPr>
        <w:pStyle w:val="6"/>
        <w:spacing w:before="62" w:line="285" w:lineRule="auto"/>
        <w:ind w:left="748" w:right="3161" w:hanging="279"/>
      </w:pPr>
      <w:r>
        <w:t>if (usageHistory[j] &gt; usageHistory[lruPage]) {</w:t>
      </w:r>
      <w:r>
        <w:rPr>
          <w:spacing w:val="-67"/>
        </w:rPr>
        <w:t xml:space="preserve"> </w:t>
      </w:r>
      <w:r>
        <w:t>lruPage</w:t>
      </w:r>
      <w:r>
        <w:rPr>
          <w:spacing w:val="-3"/>
        </w:rPr>
        <w:t xml:space="preserve"> </w:t>
      </w:r>
      <w:r>
        <w:t>= j;</w:t>
      </w:r>
    </w:p>
    <w:p>
      <w:pPr>
        <w:spacing w:after="0" w:line="285" w:lineRule="auto"/>
        <w:sectPr>
          <w:type w:val="continuous"/>
          <w:pgSz w:w="11910" w:h="16840"/>
          <w:pgMar w:top="1440" w:right="620" w:bottom="280" w:left="1340" w:header="720" w:footer="720" w:gutter="0"/>
          <w:cols w:equalWidth="0" w:num="2">
            <w:col w:w="1069" w:space="40"/>
            <w:col w:w="8841"/>
          </w:cols>
        </w:sectPr>
      </w:pPr>
    </w:p>
    <w:p>
      <w:pPr>
        <w:pStyle w:val="6"/>
        <w:spacing w:line="319" w:lineRule="exact"/>
        <w:ind w:left="1578"/>
      </w:pPr>
      <w:r>
        <w:rPr>
          <w:w w:val="100"/>
        </w:rPr>
        <w:t>}</w:t>
      </w:r>
    </w:p>
    <w:p>
      <w:pPr>
        <w:pStyle w:val="6"/>
        <w:spacing w:before="62"/>
        <w:ind w:left="1298"/>
      </w:pPr>
      <w:r>
        <w:rPr>
          <w:w w:val="100"/>
        </w:rPr>
        <w:t>}</w:t>
      </w:r>
    </w:p>
    <w:p>
      <w:pPr>
        <w:pStyle w:val="6"/>
        <w:rPr>
          <w:sz w:val="20"/>
        </w:rPr>
      </w:pPr>
    </w:p>
    <w:p>
      <w:pPr>
        <w:pStyle w:val="6"/>
        <w:spacing w:before="212" w:line="285" w:lineRule="auto"/>
        <w:ind w:left="1298" w:right="4594"/>
      </w:pPr>
      <w:r>
        <w:t>int replacedPage = frames[lruPage];</w:t>
      </w:r>
      <w:r>
        <w:rPr>
          <w:spacing w:val="-67"/>
        </w:rPr>
        <w:t xml:space="preserve"> </w:t>
      </w:r>
      <w:r>
        <w:t>frames[lruPage] = page;</w:t>
      </w:r>
      <w:r>
        <w:rPr>
          <w:spacing w:val="1"/>
        </w:rPr>
        <w:t xml:space="preserve"> </w:t>
      </w:r>
      <w:r>
        <w:t>usageHistory[lruPage]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</w:p>
    <w:p>
      <w:pPr>
        <w:pStyle w:val="6"/>
        <w:spacing w:before="11"/>
        <w:rPr>
          <w:sz w:val="32"/>
        </w:rPr>
      </w:pPr>
    </w:p>
    <w:p>
      <w:pPr>
        <w:pStyle w:val="6"/>
        <w:ind w:left="1298"/>
      </w:pPr>
      <w:r>
        <w:t>if</w:t>
      </w:r>
      <w:r>
        <w:rPr>
          <w:spacing w:val="-2"/>
        </w:rPr>
        <w:t xml:space="preserve"> </w:t>
      </w:r>
      <w:r>
        <w:t>(replacedPage</w:t>
      </w:r>
      <w:r>
        <w:rPr>
          <w:spacing w:val="-1"/>
        </w:rPr>
        <w:t xml:space="preserve"> </w:t>
      </w:r>
      <w:r>
        <w:t>!= -1)</w:t>
      </w:r>
      <w:r>
        <w:rPr>
          <w:spacing w:val="-1"/>
        </w:rPr>
        <w:t xml:space="preserve"> </w:t>
      </w:r>
      <w:r>
        <w:t>{</w:t>
      </w:r>
    </w:p>
    <w:p>
      <w:pPr>
        <w:pStyle w:val="6"/>
        <w:spacing w:before="60"/>
        <w:ind w:left="1578"/>
      </w:pPr>
      <w:r>
        <w:t>printf("Replace</w:t>
      </w:r>
      <w:r>
        <w:rPr>
          <w:spacing w:val="-4"/>
        </w:rPr>
        <w:t xml:space="preserve"> </w:t>
      </w:r>
      <w:r>
        <w:t>%d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%d:</w:t>
      </w:r>
      <w:r>
        <w:rPr>
          <w:spacing w:val="-2"/>
        </w:rPr>
        <w:t xml:space="preserve"> </w:t>
      </w:r>
      <w:r>
        <w:t>",</w:t>
      </w:r>
      <w:r>
        <w:rPr>
          <w:spacing w:val="-5"/>
        </w:rPr>
        <w:t xml:space="preserve"> </w:t>
      </w:r>
      <w:r>
        <w:t>replacedPage,</w:t>
      </w:r>
      <w:r>
        <w:rPr>
          <w:spacing w:val="-4"/>
        </w:rPr>
        <w:t xml:space="preserve"> </w:t>
      </w:r>
      <w:r>
        <w:t>page);</w:t>
      </w:r>
    </w:p>
    <w:p>
      <w:pPr>
        <w:pStyle w:val="6"/>
        <w:spacing w:before="62"/>
        <w:ind w:left="1298"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t>{</w:t>
      </w:r>
    </w:p>
    <w:p>
      <w:pPr>
        <w:pStyle w:val="6"/>
        <w:spacing w:before="59"/>
        <w:ind w:left="1578"/>
      </w:pPr>
      <w:r>
        <w:t>printf("Load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an empty</w:t>
      </w:r>
      <w:r>
        <w:rPr>
          <w:spacing w:val="-2"/>
        </w:rPr>
        <w:t xml:space="preserve"> </w:t>
      </w:r>
      <w:r>
        <w:t>frame:</w:t>
      </w:r>
      <w:r>
        <w:rPr>
          <w:spacing w:val="-2"/>
        </w:rPr>
        <w:t xml:space="preserve"> </w:t>
      </w:r>
      <w:r>
        <w:t>");</w:t>
      </w:r>
    </w:p>
    <w:p>
      <w:pPr>
        <w:pStyle w:val="6"/>
        <w:spacing w:before="60"/>
        <w:ind w:left="1298"/>
      </w:pPr>
      <w:r>
        <w:rPr>
          <w:w w:val="100"/>
        </w:rPr>
        <w:t>}</w:t>
      </w:r>
    </w:p>
    <w:p>
      <w:pPr>
        <w:pStyle w:val="6"/>
        <w:rPr>
          <w:sz w:val="20"/>
        </w:rPr>
      </w:pPr>
    </w:p>
    <w:p>
      <w:pPr>
        <w:pStyle w:val="6"/>
        <w:spacing w:before="214" w:line="285" w:lineRule="auto"/>
        <w:ind w:left="1298" w:right="4199"/>
      </w:pPr>
      <w:r>
        <w:t>printFrames(frames, MAX_FRAMES);</w:t>
      </w:r>
      <w:r>
        <w:rPr>
          <w:spacing w:val="-67"/>
        </w:rPr>
        <w:t xml:space="preserve"> </w:t>
      </w:r>
      <w:r>
        <w:t>pageFaults++;</w:t>
      </w:r>
    </w:p>
    <w:p>
      <w:pPr>
        <w:pStyle w:val="6"/>
        <w:spacing w:line="319" w:lineRule="exact"/>
        <w:ind w:left="1017"/>
      </w:pPr>
      <w:r>
        <w:rPr>
          <w:w w:val="100"/>
        </w:rPr>
        <w:t>}</w:t>
      </w:r>
    </w:p>
    <w:p>
      <w:pPr>
        <w:pStyle w:val="6"/>
        <w:spacing w:before="62"/>
        <w:ind w:left="738"/>
      </w:pPr>
      <w:r>
        <w:rPr>
          <w:w w:val="100"/>
        </w:rPr>
        <w:t>}</w:t>
      </w:r>
    </w:p>
    <w:p>
      <w:pPr>
        <w:pStyle w:val="6"/>
        <w:rPr>
          <w:sz w:val="20"/>
        </w:rPr>
      </w:pPr>
    </w:p>
    <w:p>
      <w:pPr>
        <w:pStyle w:val="6"/>
        <w:spacing w:before="211"/>
        <w:ind w:left="738"/>
      </w:pPr>
      <w:r>
        <w:t>printf("\nTotal</w:t>
      </w:r>
      <w:r>
        <w:rPr>
          <w:spacing w:val="-8"/>
        </w:rPr>
        <w:t xml:space="preserve"> </w:t>
      </w:r>
      <w:r>
        <w:t>Page</w:t>
      </w:r>
      <w:r>
        <w:rPr>
          <w:spacing w:val="-9"/>
        </w:rPr>
        <w:t xml:space="preserve"> </w:t>
      </w:r>
      <w:r>
        <w:t>Faults:</w:t>
      </w:r>
      <w:r>
        <w:rPr>
          <w:spacing w:val="-8"/>
        </w:rPr>
        <w:t xml:space="preserve"> </w:t>
      </w:r>
      <w:r>
        <w:t>%d\n",</w:t>
      </w:r>
      <w:r>
        <w:rPr>
          <w:spacing w:val="-11"/>
        </w:rPr>
        <w:t xml:space="preserve"> </w:t>
      </w:r>
      <w:r>
        <w:t>pageFaults);</w:t>
      </w:r>
    </w:p>
    <w:p>
      <w:pPr>
        <w:pStyle w:val="6"/>
        <w:rPr>
          <w:sz w:val="20"/>
        </w:rPr>
      </w:pPr>
    </w:p>
    <w:p>
      <w:pPr>
        <w:pStyle w:val="6"/>
        <w:spacing w:before="214"/>
        <w:ind w:left="738"/>
      </w:pPr>
      <w:r>
        <w:t>return</w:t>
      </w:r>
      <w:r>
        <w:rPr>
          <w:spacing w:val="-1"/>
        </w:rPr>
        <w:t xml:space="preserve"> </w:t>
      </w:r>
      <w:r>
        <w:t>0;</w:t>
      </w:r>
    </w:p>
    <w:p>
      <w:pPr>
        <w:pStyle w:val="6"/>
        <w:spacing w:before="60"/>
        <w:ind w:left="460"/>
      </w:pPr>
      <w:r>
        <w:rPr>
          <w:w w:val="100"/>
        </w:rPr>
        <w:t>}</w:t>
      </w:r>
    </w:p>
    <w:p>
      <w:pPr>
        <w:spacing w:before="60"/>
        <w:ind w:left="460" w:right="0" w:firstLine="0"/>
        <w:jc w:val="left"/>
        <w:rPr>
          <w:b/>
          <w:sz w:val="28"/>
        </w:rPr>
      </w:pPr>
      <w:r>
        <w:rPr>
          <w:b/>
          <w:sz w:val="28"/>
        </w:rPr>
        <w:t>OUTPUT: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top="1440" w:right="620" w:bottom="280" w:left="1340" w:header="720" w:footer="720" w:gutter="0"/>
          <w:cols w:space="720" w:num="1"/>
        </w:sectPr>
      </w:pPr>
    </w:p>
    <w:p>
      <w:pPr>
        <w:pStyle w:val="6"/>
        <w:ind w:left="460"/>
        <w:rPr>
          <w:sz w:val="20"/>
        </w:rPr>
      </w:pPr>
      <w:r>
        <w:rPr>
          <w:sz w:val="20"/>
        </w:rPr>
        <w:drawing>
          <wp:inline distT="0" distB="0" distL="0" distR="0">
            <wp:extent cx="5341620" cy="4351020"/>
            <wp:effectExtent l="0" t="0" r="0" b="0"/>
            <wp:docPr id="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32.pn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b/>
          <w:sz w:val="20"/>
        </w:rPr>
      </w:pPr>
    </w:p>
    <w:p>
      <w:pPr>
        <w:pStyle w:val="2"/>
        <w:numPr>
          <w:ilvl w:val="0"/>
          <w:numId w:val="26"/>
        </w:numPr>
        <w:tabs>
          <w:tab w:val="left" w:pos="967"/>
        </w:tabs>
        <w:spacing w:before="212" w:after="0" w:line="276" w:lineRule="auto"/>
        <w:ind w:left="460" w:right="1340" w:firstLine="0"/>
        <w:jc w:val="left"/>
      </w:pPr>
      <w:r>
        <w:t>Construct</w:t>
      </w:r>
      <w:r>
        <w:rPr>
          <w:spacing w:val="21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C</w:t>
      </w:r>
      <w:r>
        <w:rPr>
          <w:spacing w:val="22"/>
        </w:rPr>
        <w:t xml:space="preserve"> </w:t>
      </w:r>
      <w:r>
        <w:t>program</w:t>
      </w:r>
      <w:r>
        <w:rPr>
          <w:spacing w:val="22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simulate</w:t>
      </w:r>
      <w:r>
        <w:rPr>
          <w:spacing w:val="21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optimal</w:t>
      </w:r>
      <w:r>
        <w:rPr>
          <w:spacing w:val="22"/>
        </w:rPr>
        <w:t xml:space="preserve"> </w:t>
      </w:r>
      <w:r>
        <w:t>paging</w:t>
      </w:r>
      <w:r>
        <w:rPr>
          <w:spacing w:val="-77"/>
        </w:rPr>
        <w:t xml:space="preserve"> </w:t>
      </w:r>
      <w:r>
        <w:t>technique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memory management</w:t>
      </w:r>
    </w:p>
    <w:p>
      <w:pPr>
        <w:pStyle w:val="6"/>
        <w:rPr>
          <w:b/>
          <w:sz w:val="39"/>
        </w:rPr>
      </w:pPr>
    </w:p>
    <w:p>
      <w:pPr>
        <w:pStyle w:val="6"/>
        <w:spacing w:line="278" w:lineRule="auto"/>
        <w:ind w:left="460" w:right="1132"/>
      </w:pPr>
      <w:r>
        <w:rPr>
          <w:b/>
          <w:spacing w:val="-1"/>
        </w:rPr>
        <w:t>AIM:</w:t>
      </w:r>
      <w:r>
        <w:rPr>
          <w:b/>
          <w:spacing w:val="-25"/>
        </w:rPr>
        <w:t xml:space="preserve"> </w:t>
      </w:r>
      <w:r>
        <w:rPr>
          <w:spacing w:val="-1"/>
        </w:rPr>
        <w:t>Construct</w:t>
      </w:r>
      <w:r>
        <w:rPr>
          <w:spacing w:val="-7"/>
        </w:rPr>
        <w:t xml:space="preserve"> </w:t>
      </w:r>
      <w:r>
        <w:rPr>
          <w:spacing w:val="-1"/>
        </w:rPr>
        <w:t>a</w:t>
      </w:r>
      <w:r>
        <w:rPr>
          <w:spacing w:val="-7"/>
        </w:rPr>
        <w:t xml:space="preserve"> </w:t>
      </w:r>
      <w:r>
        <w:rPr>
          <w:spacing w:val="-1"/>
        </w:rPr>
        <w:t>C</w:t>
      </w:r>
      <w:r>
        <w:rPr>
          <w:spacing w:val="-8"/>
        </w:rPr>
        <w:t xml:space="preserve"> </w:t>
      </w:r>
      <w:r>
        <w:rPr>
          <w:spacing w:val="-1"/>
        </w:rPr>
        <w:t>program</w:t>
      </w:r>
      <w:r>
        <w:rPr>
          <w:spacing w:val="-7"/>
        </w:rPr>
        <w:t xml:space="preserve"> </w:t>
      </w:r>
      <w:r>
        <w:rPr>
          <w:spacing w:val="-1"/>
        </w:rPr>
        <w:t>to</w:t>
      </w:r>
      <w:r>
        <w:rPr>
          <w:spacing w:val="-7"/>
        </w:rPr>
        <w:t xml:space="preserve"> </w:t>
      </w:r>
      <w:r>
        <w:rPr>
          <w:spacing w:val="-1"/>
        </w:rPr>
        <w:t>simulate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optimal</w:t>
      </w:r>
      <w:r>
        <w:rPr>
          <w:spacing w:val="-6"/>
        </w:rPr>
        <w:t xml:space="preserve"> </w:t>
      </w:r>
      <w:r>
        <w:t>paging</w:t>
      </w:r>
      <w:r>
        <w:rPr>
          <w:spacing w:val="-7"/>
        </w:rPr>
        <w:t xml:space="preserve"> </w:t>
      </w:r>
      <w:r>
        <w:t>technique</w:t>
      </w:r>
      <w:r>
        <w:rPr>
          <w:spacing w:val="-7"/>
        </w:rPr>
        <w:t xml:space="preserve"> </w:t>
      </w:r>
      <w:r>
        <w:t>of</w:t>
      </w:r>
      <w:r>
        <w:rPr>
          <w:spacing w:val="-67"/>
        </w:rPr>
        <w:t xml:space="preserve"> </w:t>
      </w:r>
      <w:r>
        <w:t>memory management</w:t>
      </w:r>
    </w:p>
    <w:p>
      <w:pPr>
        <w:pStyle w:val="3"/>
        <w:spacing w:before="6"/>
        <w:ind w:left="460"/>
      </w:pPr>
      <w:r>
        <w:t>ALGORITHM:</w:t>
      </w:r>
    </w:p>
    <w:p>
      <w:pPr>
        <w:pStyle w:val="9"/>
        <w:numPr>
          <w:ilvl w:val="0"/>
          <w:numId w:val="27"/>
        </w:numPr>
        <w:tabs>
          <w:tab w:val="left" w:pos="1001"/>
        </w:tabs>
        <w:spacing w:before="60" w:after="0" w:line="240" w:lineRule="auto"/>
        <w:ind w:left="1000" w:right="0" w:hanging="361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3"/>
          <w:sz w:val="28"/>
        </w:rPr>
        <w:t xml:space="preserve"> </w:t>
      </w:r>
      <w:r>
        <w:rPr>
          <w:sz w:val="28"/>
        </w:rPr>
        <w:t>an</w:t>
      </w:r>
      <w:r>
        <w:rPr>
          <w:spacing w:val="-3"/>
          <w:sz w:val="28"/>
        </w:rPr>
        <w:t xml:space="preserve"> </w:t>
      </w:r>
      <w:r>
        <w:rPr>
          <w:sz w:val="28"/>
        </w:rPr>
        <w:t>array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represent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page</w:t>
      </w:r>
      <w:r>
        <w:rPr>
          <w:spacing w:val="-3"/>
          <w:sz w:val="28"/>
        </w:rPr>
        <w:t xml:space="preserve"> </w:t>
      </w:r>
      <w:r>
        <w:rPr>
          <w:sz w:val="28"/>
        </w:rPr>
        <w:t>frames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memory.</w:t>
      </w:r>
    </w:p>
    <w:p>
      <w:pPr>
        <w:pStyle w:val="9"/>
        <w:numPr>
          <w:ilvl w:val="0"/>
          <w:numId w:val="27"/>
        </w:numPr>
        <w:tabs>
          <w:tab w:val="left" w:pos="1001"/>
        </w:tabs>
        <w:spacing w:before="48" w:after="0" w:line="240" w:lineRule="auto"/>
        <w:ind w:left="1000" w:right="0" w:hanging="361"/>
        <w:jc w:val="left"/>
        <w:rPr>
          <w:sz w:val="28"/>
        </w:rPr>
      </w:pPr>
      <w:r>
        <w:rPr>
          <w:sz w:val="28"/>
        </w:rPr>
        <w:t>Initialize</w:t>
      </w:r>
      <w:r>
        <w:rPr>
          <w:spacing w:val="-4"/>
          <w:sz w:val="28"/>
        </w:rPr>
        <w:t xml:space="preserve"> </w:t>
      </w:r>
      <w:r>
        <w:rPr>
          <w:sz w:val="28"/>
        </w:rPr>
        <w:t>all</w:t>
      </w:r>
      <w:r>
        <w:rPr>
          <w:spacing w:val="-3"/>
          <w:sz w:val="28"/>
        </w:rPr>
        <w:t xml:space="preserve"> </w:t>
      </w:r>
      <w:r>
        <w:rPr>
          <w:sz w:val="28"/>
        </w:rPr>
        <w:t>page</w:t>
      </w:r>
      <w:r>
        <w:rPr>
          <w:spacing w:val="-4"/>
          <w:sz w:val="28"/>
        </w:rPr>
        <w:t xml:space="preserve"> </w:t>
      </w:r>
      <w:r>
        <w:rPr>
          <w:sz w:val="28"/>
        </w:rPr>
        <w:t>frames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-1,</w:t>
      </w:r>
      <w:r>
        <w:rPr>
          <w:spacing w:val="-4"/>
          <w:sz w:val="28"/>
        </w:rPr>
        <w:t xml:space="preserve"> </w:t>
      </w:r>
      <w:r>
        <w:rPr>
          <w:sz w:val="28"/>
        </w:rPr>
        <w:t>indicating</w:t>
      </w:r>
      <w:r>
        <w:rPr>
          <w:spacing w:val="-3"/>
          <w:sz w:val="28"/>
        </w:rPr>
        <w:t xml:space="preserve"> </w:t>
      </w:r>
      <w:r>
        <w:rPr>
          <w:sz w:val="28"/>
        </w:rPr>
        <w:t>that</w:t>
      </w:r>
      <w:r>
        <w:rPr>
          <w:spacing w:val="-6"/>
          <w:sz w:val="28"/>
        </w:rPr>
        <w:t xml:space="preserve"> </w:t>
      </w:r>
      <w:r>
        <w:rPr>
          <w:sz w:val="28"/>
        </w:rPr>
        <w:t>they</w:t>
      </w:r>
      <w:r>
        <w:rPr>
          <w:spacing w:val="-3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empty.</w:t>
      </w:r>
    </w:p>
    <w:p>
      <w:pPr>
        <w:pStyle w:val="9"/>
        <w:numPr>
          <w:ilvl w:val="0"/>
          <w:numId w:val="27"/>
        </w:numPr>
        <w:tabs>
          <w:tab w:val="left" w:pos="1001"/>
        </w:tabs>
        <w:spacing w:before="50" w:after="0" w:line="240" w:lineRule="auto"/>
        <w:ind w:left="1000" w:right="0" w:hanging="361"/>
        <w:jc w:val="left"/>
        <w:rPr>
          <w:sz w:val="28"/>
        </w:rPr>
      </w:pPr>
      <w:r>
        <w:rPr>
          <w:sz w:val="28"/>
        </w:rPr>
        <w:t>Initialize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variable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page</w:t>
      </w:r>
      <w:r>
        <w:rPr>
          <w:spacing w:val="-2"/>
          <w:sz w:val="28"/>
        </w:rPr>
        <w:t xml:space="preserve"> </w:t>
      </w:r>
      <w:r>
        <w:rPr>
          <w:sz w:val="28"/>
        </w:rPr>
        <w:t>faults to</w:t>
      </w:r>
      <w:r>
        <w:rPr>
          <w:spacing w:val="-1"/>
          <w:sz w:val="28"/>
        </w:rPr>
        <w:t xml:space="preserve"> </w:t>
      </w:r>
      <w:r>
        <w:rPr>
          <w:sz w:val="28"/>
        </w:rPr>
        <w:t>zero.</w:t>
      </w:r>
    </w:p>
    <w:p>
      <w:pPr>
        <w:pStyle w:val="9"/>
        <w:numPr>
          <w:ilvl w:val="0"/>
          <w:numId w:val="27"/>
        </w:numPr>
        <w:tabs>
          <w:tab w:val="left" w:pos="1001"/>
        </w:tabs>
        <w:spacing w:before="48" w:after="0" w:line="276" w:lineRule="auto"/>
        <w:ind w:left="1000" w:right="1340" w:hanging="360"/>
        <w:jc w:val="left"/>
        <w:rPr>
          <w:sz w:val="28"/>
        </w:rPr>
      </w:pPr>
      <w:r>
        <w:rPr>
          <w:sz w:val="28"/>
        </w:rPr>
        <w:t>Read the reference string (sequence of page numbers) from the user</w:t>
      </w:r>
      <w:r>
        <w:rPr>
          <w:spacing w:val="-67"/>
          <w:sz w:val="28"/>
        </w:rPr>
        <w:t xml:space="preserve">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r>
        <w:rPr>
          <w:sz w:val="28"/>
        </w:rPr>
        <w:t>use a</w:t>
      </w:r>
      <w:r>
        <w:rPr>
          <w:spacing w:val="-4"/>
          <w:sz w:val="28"/>
        </w:rPr>
        <w:t xml:space="preserve"> </w:t>
      </w:r>
      <w:r>
        <w:rPr>
          <w:sz w:val="28"/>
        </w:rPr>
        <w:t>predefined array.</w:t>
      </w:r>
    </w:p>
    <w:p>
      <w:pPr>
        <w:pStyle w:val="9"/>
        <w:numPr>
          <w:ilvl w:val="0"/>
          <w:numId w:val="27"/>
        </w:numPr>
        <w:tabs>
          <w:tab w:val="left" w:pos="1001"/>
        </w:tabs>
        <w:spacing w:before="1" w:after="0" w:line="240" w:lineRule="auto"/>
        <w:ind w:left="1000" w:right="0" w:hanging="361"/>
        <w:jc w:val="left"/>
        <w:rPr>
          <w:sz w:val="28"/>
        </w:rPr>
      </w:pP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each</w:t>
      </w:r>
      <w:r>
        <w:rPr>
          <w:spacing w:val="-5"/>
          <w:sz w:val="28"/>
        </w:rPr>
        <w:t xml:space="preserve"> </w:t>
      </w:r>
      <w:r>
        <w:rPr>
          <w:sz w:val="28"/>
        </w:rPr>
        <w:t>page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reference</w:t>
      </w:r>
      <w:r>
        <w:rPr>
          <w:spacing w:val="-2"/>
          <w:sz w:val="28"/>
        </w:rPr>
        <w:t xml:space="preserve"> </w:t>
      </w:r>
      <w:r>
        <w:rPr>
          <w:sz w:val="28"/>
        </w:rPr>
        <w:t>string,</w:t>
      </w:r>
      <w:r>
        <w:rPr>
          <w:spacing w:val="-3"/>
          <w:sz w:val="28"/>
        </w:rPr>
        <w:t xml:space="preserve"> </w:t>
      </w:r>
      <w:r>
        <w:rPr>
          <w:sz w:val="28"/>
        </w:rPr>
        <w:t>do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following:</w:t>
      </w:r>
    </w:p>
    <w:p>
      <w:pPr>
        <w:pStyle w:val="9"/>
        <w:numPr>
          <w:ilvl w:val="0"/>
          <w:numId w:val="27"/>
        </w:numPr>
        <w:tabs>
          <w:tab w:val="left" w:pos="1001"/>
        </w:tabs>
        <w:spacing w:before="48" w:after="0" w:line="240" w:lineRule="auto"/>
        <w:ind w:left="1000" w:right="0" w:hanging="361"/>
        <w:jc w:val="left"/>
        <w:rPr>
          <w:sz w:val="28"/>
        </w:rPr>
      </w:pPr>
      <w:r>
        <w:rPr>
          <w:sz w:val="28"/>
        </w:rPr>
        <w:t>Check</w:t>
      </w:r>
      <w:r>
        <w:rPr>
          <w:spacing w:val="-1"/>
          <w:sz w:val="28"/>
        </w:rPr>
        <w:t xml:space="preserve"> </w:t>
      </w:r>
      <w:r>
        <w:rPr>
          <w:sz w:val="28"/>
        </w:rPr>
        <w:t>if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page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already</w:t>
      </w:r>
      <w:r>
        <w:rPr>
          <w:spacing w:val="-3"/>
          <w:sz w:val="28"/>
        </w:rPr>
        <w:t xml:space="preserve"> </w:t>
      </w:r>
      <w:r>
        <w:rPr>
          <w:sz w:val="28"/>
        </w:rPr>
        <w:t>in memory</w:t>
      </w:r>
      <w:r>
        <w:rPr>
          <w:spacing w:val="-1"/>
          <w:sz w:val="28"/>
        </w:rPr>
        <w:t xml:space="preserve"> </w:t>
      </w:r>
      <w:r>
        <w:rPr>
          <w:sz w:val="28"/>
        </w:rPr>
        <w:t>(a</w:t>
      </w:r>
      <w:r>
        <w:rPr>
          <w:spacing w:val="-4"/>
          <w:sz w:val="28"/>
        </w:rPr>
        <w:t xml:space="preserve"> </w:t>
      </w:r>
      <w:r>
        <w:rPr>
          <w:sz w:val="28"/>
        </w:rPr>
        <w:t>page</w:t>
      </w:r>
      <w:r>
        <w:rPr>
          <w:spacing w:val="-1"/>
          <w:sz w:val="28"/>
        </w:rPr>
        <w:t xml:space="preserve"> </w:t>
      </w:r>
      <w:r>
        <w:rPr>
          <w:sz w:val="28"/>
        </w:rPr>
        <w:t>hit).</w:t>
      </w:r>
    </w:p>
    <w:p>
      <w:pPr>
        <w:pStyle w:val="9"/>
        <w:numPr>
          <w:ilvl w:val="0"/>
          <w:numId w:val="27"/>
        </w:numPr>
        <w:tabs>
          <w:tab w:val="left" w:pos="1001"/>
        </w:tabs>
        <w:spacing w:before="47" w:after="0" w:line="240" w:lineRule="auto"/>
        <w:ind w:left="1000" w:right="0" w:hanging="361"/>
        <w:jc w:val="left"/>
        <w:rPr>
          <w:sz w:val="28"/>
        </w:rPr>
      </w:pPr>
      <w:r>
        <w:rPr>
          <w:sz w:val="28"/>
        </w:rPr>
        <w:t>If</w:t>
      </w:r>
      <w:r>
        <w:rPr>
          <w:spacing w:val="-1"/>
          <w:sz w:val="28"/>
        </w:rPr>
        <w:t xml:space="preserve"> </w:t>
      </w:r>
      <w:r>
        <w:rPr>
          <w:sz w:val="28"/>
        </w:rPr>
        <w:t>it's a</w:t>
      </w:r>
      <w:r>
        <w:rPr>
          <w:spacing w:val="-2"/>
          <w:sz w:val="28"/>
        </w:rPr>
        <w:t xml:space="preserve"> </w:t>
      </w:r>
      <w:r>
        <w:rPr>
          <w:sz w:val="28"/>
        </w:rPr>
        <w:t>page</w:t>
      </w:r>
      <w:r>
        <w:rPr>
          <w:spacing w:val="-3"/>
          <w:sz w:val="28"/>
        </w:rPr>
        <w:t xml:space="preserve"> </w:t>
      </w:r>
      <w:r>
        <w:rPr>
          <w:sz w:val="28"/>
        </w:rPr>
        <w:t>hit,</w:t>
      </w:r>
      <w:r>
        <w:rPr>
          <w:spacing w:val="-2"/>
          <w:sz w:val="28"/>
        </w:rPr>
        <w:t xml:space="preserve"> </w:t>
      </w:r>
      <w:r>
        <w:rPr>
          <w:sz w:val="28"/>
        </w:rPr>
        <w:t>move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next page.</w:t>
      </w:r>
    </w:p>
    <w:p>
      <w:pPr>
        <w:pStyle w:val="9"/>
        <w:numPr>
          <w:ilvl w:val="0"/>
          <w:numId w:val="27"/>
        </w:numPr>
        <w:tabs>
          <w:tab w:val="left" w:pos="1001"/>
        </w:tabs>
        <w:spacing w:before="48" w:after="0" w:line="240" w:lineRule="auto"/>
        <w:ind w:left="1000" w:right="0" w:hanging="361"/>
        <w:jc w:val="left"/>
        <w:rPr>
          <w:sz w:val="28"/>
        </w:rPr>
      </w:pPr>
      <w:r>
        <w:rPr>
          <w:sz w:val="28"/>
        </w:rPr>
        <w:t>If</w:t>
      </w:r>
      <w:r>
        <w:rPr>
          <w:spacing w:val="-3"/>
          <w:sz w:val="28"/>
        </w:rPr>
        <w:t xml:space="preserve"> </w:t>
      </w:r>
      <w:r>
        <w:rPr>
          <w:sz w:val="28"/>
        </w:rPr>
        <w:t>it's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page</w:t>
      </w:r>
      <w:r>
        <w:rPr>
          <w:spacing w:val="-2"/>
          <w:sz w:val="28"/>
        </w:rPr>
        <w:t xml:space="preserve"> </w:t>
      </w:r>
      <w:r>
        <w:rPr>
          <w:sz w:val="28"/>
        </w:rPr>
        <w:t>fault</w:t>
      </w:r>
      <w:r>
        <w:rPr>
          <w:spacing w:val="-1"/>
          <w:sz w:val="28"/>
        </w:rPr>
        <w:t xml:space="preserve"> </w:t>
      </w:r>
      <w:r>
        <w:rPr>
          <w:sz w:val="28"/>
        </w:rPr>
        <w:t>(page</w:t>
      </w:r>
      <w:r>
        <w:rPr>
          <w:spacing w:val="-2"/>
          <w:sz w:val="28"/>
        </w:rPr>
        <w:t xml:space="preserve"> </w:t>
      </w:r>
      <w:r>
        <w:rPr>
          <w:sz w:val="28"/>
        </w:rPr>
        <w:t>not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memory),</w:t>
      </w:r>
      <w:r>
        <w:rPr>
          <w:spacing w:val="-3"/>
          <w:sz w:val="28"/>
        </w:rPr>
        <w:t xml:space="preserve"> </w:t>
      </w:r>
      <w:r>
        <w:rPr>
          <w:sz w:val="28"/>
        </w:rPr>
        <w:t>do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following:</w:t>
      </w:r>
    </w:p>
    <w:p>
      <w:pPr>
        <w:pStyle w:val="9"/>
        <w:numPr>
          <w:ilvl w:val="0"/>
          <w:numId w:val="27"/>
        </w:numPr>
        <w:tabs>
          <w:tab w:val="left" w:pos="1001"/>
        </w:tabs>
        <w:spacing w:before="50" w:after="0" w:line="240" w:lineRule="auto"/>
        <w:ind w:left="1000" w:right="0" w:hanging="361"/>
        <w:jc w:val="left"/>
        <w:rPr>
          <w:sz w:val="28"/>
        </w:rPr>
      </w:pPr>
      <w:r>
        <w:rPr>
          <w:sz w:val="28"/>
        </w:rPr>
        <w:t>Increment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page</w:t>
      </w:r>
      <w:r>
        <w:rPr>
          <w:spacing w:val="-2"/>
          <w:sz w:val="28"/>
        </w:rPr>
        <w:t xml:space="preserve"> </w:t>
      </w:r>
      <w:r>
        <w:rPr>
          <w:sz w:val="28"/>
        </w:rPr>
        <w:t>fault count.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top="1420" w:right="620" w:bottom="280" w:left="1340" w:header="720" w:footer="720" w:gutter="0"/>
          <w:cols w:space="720" w:num="1"/>
        </w:sectPr>
      </w:pPr>
    </w:p>
    <w:p>
      <w:pPr>
        <w:pStyle w:val="9"/>
        <w:numPr>
          <w:ilvl w:val="0"/>
          <w:numId w:val="27"/>
        </w:numPr>
        <w:tabs>
          <w:tab w:val="left" w:pos="1001"/>
        </w:tabs>
        <w:spacing w:before="62" w:after="0" w:line="276" w:lineRule="auto"/>
        <w:ind w:left="1000" w:right="1338" w:hanging="360"/>
        <w:jc w:val="left"/>
        <w:rPr>
          <w:sz w:val="28"/>
        </w:rPr>
      </w:pPr>
      <w:r>
        <w:rPr>
          <w:sz w:val="28"/>
        </w:rPr>
        <w:t>Calculate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future</w:t>
      </w:r>
      <w:r>
        <w:rPr>
          <w:spacing w:val="-3"/>
          <w:sz w:val="28"/>
        </w:rPr>
        <w:t xml:space="preserve"> </w:t>
      </w:r>
      <w:r>
        <w:rPr>
          <w:sz w:val="28"/>
        </w:rPr>
        <w:t>references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each</w:t>
      </w:r>
      <w:r>
        <w:rPr>
          <w:spacing w:val="-3"/>
          <w:sz w:val="28"/>
        </w:rPr>
        <w:t xml:space="preserve"> </w:t>
      </w:r>
      <w:r>
        <w:rPr>
          <w:sz w:val="28"/>
        </w:rPr>
        <w:t>page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memory</w:t>
      </w:r>
      <w:r>
        <w:rPr>
          <w:spacing w:val="-3"/>
          <w:sz w:val="28"/>
        </w:rPr>
        <w:t xml:space="preserve"> </w:t>
      </w:r>
      <w:r>
        <w:rPr>
          <w:sz w:val="28"/>
        </w:rPr>
        <w:t>by</w:t>
      </w:r>
      <w:r>
        <w:rPr>
          <w:spacing w:val="-6"/>
          <w:sz w:val="28"/>
        </w:rPr>
        <w:t xml:space="preserve"> </w:t>
      </w:r>
      <w:r>
        <w:rPr>
          <w:sz w:val="28"/>
        </w:rPr>
        <w:t>scanning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remaining</w:t>
      </w:r>
      <w:r>
        <w:rPr>
          <w:spacing w:val="-3"/>
          <w:sz w:val="28"/>
        </w:rPr>
        <w:t xml:space="preserve"> </w:t>
      </w:r>
      <w:r>
        <w:rPr>
          <w:sz w:val="28"/>
        </w:rPr>
        <w:t>part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reference</w:t>
      </w:r>
      <w:r>
        <w:rPr>
          <w:spacing w:val="-3"/>
          <w:sz w:val="28"/>
        </w:rPr>
        <w:t xml:space="preserve"> </w:t>
      </w:r>
      <w:r>
        <w:rPr>
          <w:sz w:val="28"/>
        </w:rPr>
        <w:t>string.</w:t>
      </w:r>
    </w:p>
    <w:p>
      <w:pPr>
        <w:pStyle w:val="9"/>
        <w:numPr>
          <w:ilvl w:val="0"/>
          <w:numId w:val="27"/>
        </w:numPr>
        <w:tabs>
          <w:tab w:val="left" w:pos="1001"/>
        </w:tabs>
        <w:spacing w:before="1" w:after="0" w:line="276" w:lineRule="auto"/>
        <w:ind w:left="1000" w:right="1346" w:hanging="360"/>
        <w:jc w:val="left"/>
        <w:rPr>
          <w:sz w:val="28"/>
        </w:rPr>
      </w:pPr>
      <w:r>
        <w:rPr>
          <w:sz w:val="28"/>
        </w:rPr>
        <w:t>Find the page that will not be used for the longest time in the future</w:t>
      </w:r>
      <w:r>
        <w:rPr>
          <w:spacing w:val="-67"/>
          <w:sz w:val="28"/>
        </w:rPr>
        <w:t xml:space="preserve"> </w:t>
      </w:r>
      <w:r>
        <w:rPr>
          <w:sz w:val="28"/>
        </w:rPr>
        <w:t>(the</w:t>
      </w:r>
      <w:r>
        <w:rPr>
          <w:spacing w:val="-1"/>
          <w:sz w:val="28"/>
        </w:rPr>
        <w:t xml:space="preserve"> </w:t>
      </w:r>
      <w:r>
        <w:rPr>
          <w:sz w:val="28"/>
        </w:rPr>
        <w:t>optimal</w:t>
      </w:r>
      <w:r>
        <w:rPr>
          <w:spacing w:val="1"/>
          <w:sz w:val="28"/>
        </w:rPr>
        <w:t xml:space="preserve"> </w:t>
      </w:r>
      <w:r>
        <w:rPr>
          <w:sz w:val="28"/>
        </w:rPr>
        <w:t>page to</w:t>
      </w:r>
      <w:r>
        <w:rPr>
          <w:spacing w:val="1"/>
          <w:sz w:val="28"/>
        </w:rPr>
        <w:t xml:space="preserve"> </w:t>
      </w:r>
      <w:r>
        <w:rPr>
          <w:sz w:val="28"/>
        </w:rPr>
        <w:t>replace).</w:t>
      </w:r>
    </w:p>
    <w:p>
      <w:pPr>
        <w:pStyle w:val="9"/>
        <w:numPr>
          <w:ilvl w:val="0"/>
          <w:numId w:val="27"/>
        </w:numPr>
        <w:tabs>
          <w:tab w:val="left" w:pos="1001"/>
        </w:tabs>
        <w:spacing w:before="0" w:after="0" w:line="276" w:lineRule="auto"/>
        <w:ind w:left="640" w:right="2492" w:firstLine="0"/>
        <w:jc w:val="left"/>
        <w:rPr>
          <w:sz w:val="28"/>
        </w:rPr>
      </w:pPr>
      <w:r>
        <w:rPr>
          <w:sz w:val="28"/>
        </w:rPr>
        <w:t>Replace</w:t>
      </w:r>
      <w:r>
        <w:rPr>
          <w:spacing w:val="6"/>
          <w:sz w:val="28"/>
        </w:rPr>
        <w:t xml:space="preserve"> </w:t>
      </w:r>
      <w:r>
        <w:rPr>
          <w:sz w:val="28"/>
        </w:rPr>
        <w:t>the</w:t>
      </w:r>
      <w:r>
        <w:rPr>
          <w:spacing w:val="10"/>
          <w:sz w:val="28"/>
        </w:rPr>
        <w:t xml:space="preserve"> </w:t>
      </w:r>
      <w:r>
        <w:rPr>
          <w:sz w:val="28"/>
        </w:rPr>
        <w:t>optimal</w:t>
      </w:r>
      <w:r>
        <w:rPr>
          <w:spacing w:val="11"/>
          <w:sz w:val="28"/>
        </w:rPr>
        <w:t xml:space="preserve"> </w:t>
      </w:r>
      <w:r>
        <w:rPr>
          <w:sz w:val="28"/>
        </w:rPr>
        <w:t>page</w:t>
      </w:r>
      <w:r>
        <w:rPr>
          <w:spacing w:val="10"/>
          <w:sz w:val="28"/>
        </w:rPr>
        <w:t xml:space="preserve"> </w:t>
      </w:r>
      <w:r>
        <w:rPr>
          <w:sz w:val="28"/>
        </w:rPr>
        <w:t>with</w:t>
      </w:r>
      <w:r>
        <w:rPr>
          <w:spacing w:val="7"/>
          <w:sz w:val="28"/>
        </w:rPr>
        <w:t xml:space="preserve"> </w:t>
      </w:r>
      <w:r>
        <w:rPr>
          <w:sz w:val="28"/>
        </w:rPr>
        <w:t>the</w:t>
      </w:r>
      <w:r>
        <w:rPr>
          <w:spacing w:val="9"/>
          <w:sz w:val="28"/>
        </w:rPr>
        <w:t xml:space="preserve"> </w:t>
      </w:r>
      <w:r>
        <w:rPr>
          <w:sz w:val="28"/>
        </w:rPr>
        <w:t>new</w:t>
      </w:r>
      <w:r>
        <w:rPr>
          <w:spacing w:val="5"/>
          <w:sz w:val="28"/>
        </w:rPr>
        <w:t xml:space="preserve"> </w:t>
      </w:r>
      <w:r>
        <w:rPr>
          <w:sz w:val="28"/>
        </w:rPr>
        <w:t>page.</w:t>
      </w:r>
      <w:r>
        <w:rPr>
          <w:spacing w:val="1"/>
          <w:sz w:val="28"/>
        </w:rPr>
        <w:t xml:space="preserve"> </w:t>
      </w:r>
      <w:r>
        <w:rPr>
          <w:sz w:val="28"/>
        </w:rPr>
        <w:t>13.Continue</w:t>
      </w:r>
      <w:r>
        <w:rPr>
          <w:spacing w:val="-4"/>
          <w:sz w:val="28"/>
        </w:rPr>
        <w:t xml:space="preserve"> </w:t>
      </w:r>
      <w:r>
        <w:rPr>
          <w:sz w:val="28"/>
        </w:rPr>
        <w:t>this</w:t>
      </w:r>
      <w:r>
        <w:rPr>
          <w:spacing w:val="-4"/>
          <w:sz w:val="28"/>
        </w:rPr>
        <w:t xml:space="preserve"> </w:t>
      </w:r>
      <w:r>
        <w:rPr>
          <w:sz w:val="28"/>
        </w:rPr>
        <w:t>process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all</w:t>
      </w:r>
      <w:r>
        <w:rPr>
          <w:spacing w:val="1"/>
          <w:sz w:val="28"/>
        </w:rPr>
        <w:t xml:space="preserve"> </w:t>
      </w:r>
      <w:r>
        <w:rPr>
          <w:sz w:val="28"/>
        </w:rPr>
        <w:t>pages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reference</w:t>
      </w:r>
      <w:r>
        <w:rPr>
          <w:spacing w:val="-2"/>
          <w:sz w:val="28"/>
        </w:rPr>
        <w:t xml:space="preserve"> </w:t>
      </w:r>
      <w:r>
        <w:rPr>
          <w:sz w:val="28"/>
        </w:rPr>
        <w:t>string.</w:t>
      </w:r>
    </w:p>
    <w:p>
      <w:pPr>
        <w:pStyle w:val="6"/>
        <w:ind w:left="640"/>
      </w:pPr>
      <w:r>
        <w:t>14.After</w:t>
      </w:r>
      <w:r>
        <w:rPr>
          <w:spacing w:val="-2"/>
        </w:rPr>
        <w:t xml:space="preserve"> </w:t>
      </w:r>
      <w:r>
        <w:t>processing all pages,</w:t>
      </w:r>
      <w:r>
        <w:rPr>
          <w:spacing w:val="-2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faults.</w:t>
      </w:r>
    </w:p>
    <w:p>
      <w:pPr>
        <w:pStyle w:val="3"/>
        <w:spacing w:before="59"/>
        <w:ind w:left="460"/>
      </w:pPr>
      <w:r>
        <w:t>PROGRAM:</w:t>
      </w:r>
    </w:p>
    <w:p>
      <w:pPr>
        <w:pStyle w:val="6"/>
        <w:spacing w:before="60" w:line="285" w:lineRule="auto"/>
        <w:ind w:left="460" w:right="7297"/>
      </w:pPr>
      <w:r>
        <w:t>#include &lt;stdio.h&gt;</w:t>
      </w:r>
      <w:r>
        <w:rPr>
          <w:spacing w:val="1"/>
        </w:rPr>
        <w:t xml:space="preserve"> </w:t>
      </w:r>
      <w:r>
        <w:t>#include</w:t>
      </w:r>
      <w:r>
        <w:rPr>
          <w:spacing w:val="-10"/>
        </w:rPr>
        <w:t xml:space="preserve"> </w:t>
      </w:r>
      <w:r>
        <w:t>&lt;stdlib.h&gt;</w:t>
      </w:r>
    </w:p>
    <w:p>
      <w:pPr>
        <w:pStyle w:val="6"/>
        <w:spacing w:before="2"/>
        <w:rPr>
          <w:sz w:val="33"/>
        </w:rPr>
      </w:pPr>
    </w:p>
    <w:p>
      <w:pPr>
        <w:pStyle w:val="6"/>
        <w:ind w:left="460"/>
      </w:pPr>
      <w:r>
        <w:t>#define</w:t>
      </w:r>
      <w:r>
        <w:rPr>
          <w:spacing w:val="-3"/>
        </w:rPr>
        <w:t xml:space="preserve"> </w:t>
      </w:r>
      <w:r>
        <w:t>MAX_FRAMES</w:t>
      </w:r>
      <w:r>
        <w:rPr>
          <w:spacing w:val="-3"/>
        </w:rPr>
        <w:t xml:space="preserve"> </w:t>
      </w:r>
      <w:r>
        <w:t>3</w:t>
      </w:r>
    </w:p>
    <w:p>
      <w:pPr>
        <w:pStyle w:val="6"/>
        <w:spacing w:before="6"/>
        <w:rPr>
          <w:sz w:val="38"/>
        </w:rPr>
      </w:pPr>
    </w:p>
    <w:p>
      <w:pPr>
        <w:pStyle w:val="6"/>
        <w:spacing w:before="1" w:line="285" w:lineRule="auto"/>
        <w:ind w:left="738" w:right="5199" w:hanging="279"/>
      </w:pPr>
      <w:r>
        <w:t>void printFrames(int frames[], int n) {</w:t>
      </w:r>
      <w:r>
        <w:rPr>
          <w:spacing w:val="-67"/>
        </w:rPr>
        <w:t xml:space="preserve"> </w:t>
      </w:r>
      <w:r>
        <w:t>for (int</w:t>
      </w:r>
      <w:r>
        <w:rPr>
          <w:spacing w:val="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= 0;</w:t>
      </w:r>
      <w:r>
        <w:rPr>
          <w:spacing w:val="1"/>
        </w:rPr>
        <w:t xml:space="preserve"> </w:t>
      </w:r>
      <w:r>
        <w:t>i &lt;</w:t>
      </w:r>
      <w:r>
        <w:rPr>
          <w:spacing w:val="-3"/>
        </w:rPr>
        <w:t xml:space="preserve"> </w:t>
      </w:r>
      <w:r>
        <w:t>n; i++) {</w:t>
      </w:r>
    </w:p>
    <w:p>
      <w:pPr>
        <w:pStyle w:val="6"/>
        <w:spacing w:line="319" w:lineRule="exact"/>
        <w:ind w:left="1017"/>
      </w:pPr>
      <w:r>
        <w:t>if (frames[i]</w:t>
      </w:r>
      <w:r>
        <w:rPr>
          <w:spacing w:val="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-1)</w:t>
      </w:r>
      <w:r>
        <w:rPr>
          <w:spacing w:val="1"/>
        </w:rPr>
        <w:t xml:space="preserve"> </w:t>
      </w:r>
      <w:r>
        <w:t>{</w:t>
      </w:r>
    </w:p>
    <w:p>
      <w:pPr>
        <w:pStyle w:val="6"/>
        <w:spacing w:before="59"/>
        <w:ind w:left="1298"/>
      </w:pPr>
      <w:r>
        <w:t>printf(" - ");</w:t>
      </w:r>
    </w:p>
    <w:p>
      <w:pPr>
        <w:pStyle w:val="6"/>
        <w:spacing w:before="62"/>
        <w:ind w:left="1017"/>
      </w:pPr>
      <w:r>
        <w:t>}</w:t>
      </w:r>
      <w:r>
        <w:rPr>
          <w:spacing w:val="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t>{</w:t>
      </w:r>
    </w:p>
    <w:p>
      <w:pPr>
        <w:pStyle w:val="6"/>
        <w:spacing w:before="60"/>
        <w:ind w:left="1298"/>
      </w:pPr>
      <w:r>
        <w:t>printf("</w:t>
      </w:r>
      <w:r>
        <w:rPr>
          <w:spacing w:val="-2"/>
        </w:rPr>
        <w:t xml:space="preserve"> </w:t>
      </w:r>
      <w:r>
        <w:t>%d ",</w:t>
      </w:r>
      <w:r>
        <w:rPr>
          <w:spacing w:val="-3"/>
        </w:rPr>
        <w:t xml:space="preserve"> </w:t>
      </w:r>
      <w:r>
        <w:t>frames[i]);</w:t>
      </w:r>
    </w:p>
    <w:p>
      <w:pPr>
        <w:pStyle w:val="6"/>
        <w:spacing w:before="60"/>
        <w:ind w:left="1017"/>
      </w:pPr>
      <w:r>
        <w:rPr>
          <w:w w:val="100"/>
        </w:rPr>
        <w:t>}</w:t>
      </w:r>
    </w:p>
    <w:p>
      <w:pPr>
        <w:pStyle w:val="6"/>
        <w:spacing w:before="62"/>
        <w:ind w:left="738"/>
      </w:pPr>
      <w:r>
        <w:rPr>
          <w:w w:val="100"/>
        </w:rPr>
        <w:t>}</w:t>
      </w:r>
    </w:p>
    <w:p>
      <w:pPr>
        <w:pStyle w:val="6"/>
        <w:spacing w:before="60"/>
        <w:ind w:left="738"/>
      </w:pPr>
      <w:r>
        <w:t>printf("\n");</w:t>
      </w:r>
    </w:p>
    <w:p>
      <w:pPr>
        <w:pStyle w:val="6"/>
        <w:spacing w:before="59"/>
        <w:ind w:left="460"/>
      </w:pPr>
      <w:r>
        <w:rPr>
          <w:w w:val="100"/>
        </w:rPr>
        <w:t>}</w:t>
      </w:r>
    </w:p>
    <w:p>
      <w:pPr>
        <w:pStyle w:val="6"/>
        <w:rPr>
          <w:sz w:val="20"/>
        </w:rPr>
      </w:pPr>
    </w:p>
    <w:p>
      <w:pPr>
        <w:pStyle w:val="6"/>
        <w:spacing w:before="214"/>
        <w:ind w:left="460"/>
      </w:pPr>
      <w:r>
        <w:t>int</w:t>
      </w:r>
      <w:r>
        <w:rPr>
          <w:spacing w:val="-1"/>
        </w:rPr>
        <w:t xml:space="preserve"> </w:t>
      </w:r>
      <w:r>
        <w:t>main()</w:t>
      </w:r>
      <w:r>
        <w:rPr>
          <w:spacing w:val="-1"/>
        </w:rPr>
        <w:t xml:space="preserve"> </w:t>
      </w:r>
      <w:r>
        <w:t>{</w:t>
      </w:r>
    </w:p>
    <w:p>
      <w:pPr>
        <w:pStyle w:val="6"/>
        <w:spacing w:before="60"/>
        <w:ind w:left="738"/>
      </w:pPr>
      <w:r>
        <w:t>int</w:t>
      </w:r>
      <w:r>
        <w:rPr>
          <w:spacing w:val="-5"/>
        </w:rPr>
        <w:t xml:space="preserve"> </w:t>
      </w:r>
      <w:r>
        <w:t>frames[MAX_FRAMES];</w:t>
      </w:r>
    </w:p>
    <w:p>
      <w:pPr>
        <w:pStyle w:val="6"/>
        <w:spacing w:before="59" w:line="285" w:lineRule="auto"/>
        <w:ind w:left="1017" w:right="3612" w:hanging="279"/>
      </w:pPr>
      <w:r>
        <w:t>for (int i = 0; i &lt; MAX_FRAMES; i++) {</w:t>
      </w:r>
      <w:r>
        <w:rPr>
          <w:spacing w:val="1"/>
        </w:rPr>
        <w:t xml:space="preserve"> </w:t>
      </w:r>
      <w:r>
        <w:t>frames[i]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-1;</w:t>
      </w:r>
      <w:r>
        <w:rPr>
          <w:spacing w:val="-2"/>
        </w:rPr>
        <w:t xml:space="preserve"> </w:t>
      </w:r>
      <w:r>
        <w:t>//</w:t>
      </w:r>
      <w:r>
        <w:rPr>
          <w:spacing w:val="-2"/>
        </w:rPr>
        <w:t xml:space="preserve"> </w:t>
      </w:r>
      <w:r>
        <w:t>Initialize</w:t>
      </w:r>
      <w:r>
        <w:rPr>
          <w:spacing w:val="-1"/>
        </w:rPr>
        <w:t xml:space="preserve"> </w:t>
      </w:r>
      <w:r>
        <w:t>frames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-1 (empty)</w:t>
      </w:r>
    </w:p>
    <w:p>
      <w:pPr>
        <w:pStyle w:val="6"/>
        <w:spacing w:line="322" w:lineRule="exact"/>
        <w:ind w:left="738"/>
      </w:pPr>
      <w:r>
        <w:rPr>
          <w:w w:val="100"/>
        </w:rPr>
        <w:t>}</w:t>
      </w:r>
    </w:p>
    <w:p>
      <w:pPr>
        <w:pStyle w:val="6"/>
        <w:spacing w:before="4"/>
        <w:rPr>
          <w:sz w:val="38"/>
        </w:rPr>
      </w:pPr>
    </w:p>
    <w:p>
      <w:pPr>
        <w:pStyle w:val="6"/>
        <w:spacing w:before="1"/>
        <w:ind w:left="738"/>
      </w:pPr>
      <w:r>
        <w:t>int</w:t>
      </w:r>
      <w:r>
        <w:rPr>
          <w:spacing w:val="-3"/>
        </w:rPr>
        <w:t xml:space="preserve"> </w:t>
      </w:r>
      <w:r>
        <w:t>pageFaults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</w:p>
    <w:p>
      <w:pPr>
        <w:pStyle w:val="6"/>
        <w:spacing w:before="62" w:line="285" w:lineRule="auto"/>
        <w:ind w:left="738" w:right="2514"/>
      </w:pPr>
      <w:r>
        <w:t>int referenceString[] = {7, 0, 1, 2, 0, 3, 0, 4, 2, 3, 0, 3, 2};</w:t>
      </w:r>
      <w:r>
        <w:rPr>
          <w:spacing w:val="1"/>
        </w:rPr>
        <w:t xml:space="preserve"> </w:t>
      </w:r>
      <w:r>
        <w:t>int</w:t>
      </w:r>
      <w:r>
        <w:rPr>
          <w:spacing w:val="-6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sizeof(referenceString)</w:t>
      </w:r>
      <w:r>
        <w:rPr>
          <w:spacing w:val="-7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sizeof(referenceString[0]);</w:t>
      </w:r>
    </w:p>
    <w:p>
      <w:pPr>
        <w:pStyle w:val="6"/>
        <w:spacing w:before="10"/>
        <w:rPr>
          <w:sz w:val="32"/>
        </w:rPr>
      </w:pPr>
    </w:p>
    <w:p>
      <w:pPr>
        <w:pStyle w:val="6"/>
        <w:spacing w:line="285" w:lineRule="auto"/>
        <w:ind w:left="738" w:right="6040"/>
      </w:pPr>
      <w:r>
        <w:t>printf("Reference String: ");</w:t>
      </w:r>
      <w:r>
        <w:rPr>
          <w:spacing w:val="-67"/>
        </w:rPr>
        <w:t xml:space="preserve"> </w:t>
      </w:r>
      <w:r>
        <w:t>for (int</w:t>
      </w:r>
      <w:r>
        <w:rPr>
          <w:spacing w:val="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i &lt;</w:t>
      </w:r>
      <w:r>
        <w:rPr>
          <w:spacing w:val="-3"/>
        </w:rPr>
        <w:t xml:space="preserve"> </w:t>
      </w:r>
      <w:r>
        <w:t>n; i++) {</w:t>
      </w:r>
    </w:p>
    <w:p>
      <w:pPr>
        <w:spacing w:after="0" w:line="285" w:lineRule="auto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2"/>
        <w:ind w:left="1017"/>
      </w:pPr>
      <w:r>
        <w:t>printf("%d</w:t>
      </w:r>
      <w:r>
        <w:rPr>
          <w:spacing w:val="-5"/>
        </w:rPr>
        <w:t xml:space="preserve"> </w:t>
      </w:r>
      <w:r>
        <w:t>",</w:t>
      </w:r>
      <w:r>
        <w:rPr>
          <w:spacing w:val="-1"/>
        </w:rPr>
        <w:t xml:space="preserve"> </w:t>
      </w:r>
      <w:r>
        <w:t>referenceString[i]);</w:t>
      </w:r>
    </w:p>
    <w:p>
      <w:pPr>
        <w:pStyle w:val="6"/>
        <w:spacing w:before="60"/>
        <w:ind w:left="738"/>
      </w:pPr>
      <w:r>
        <w:rPr>
          <w:w w:val="100"/>
        </w:rPr>
        <w:t>}</w:t>
      </w:r>
    </w:p>
    <w:p>
      <w:pPr>
        <w:pStyle w:val="6"/>
        <w:spacing w:before="62"/>
        <w:ind w:left="738"/>
      </w:pPr>
      <w:r>
        <w:t>printf("\n\n");</w:t>
      </w:r>
    </w:p>
    <w:p>
      <w:pPr>
        <w:pStyle w:val="6"/>
        <w:spacing w:before="89" w:line="766" w:lineRule="exact"/>
        <w:ind w:left="738" w:right="4982"/>
      </w:pPr>
      <w:r>
        <w:t>printf("Page Replacement Order:\n");</w:t>
      </w:r>
      <w:r>
        <w:rPr>
          <w:spacing w:val="-67"/>
        </w:rPr>
        <w:t xml:space="preserve"> </w:t>
      </w:r>
      <w:r>
        <w:t>for (int</w:t>
      </w:r>
      <w:r>
        <w:rPr>
          <w:spacing w:val="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= 0;</w:t>
      </w:r>
      <w:r>
        <w:rPr>
          <w:spacing w:val="1"/>
        </w:rPr>
        <w:t xml:space="preserve"> </w:t>
      </w:r>
      <w:r>
        <w:t>i &lt;</w:t>
      </w:r>
      <w:r>
        <w:rPr>
          <w:spacing w:val="-3"/>
        </w:rPr>
        <w:t xml:space="preserve"> </w:t>
      </w:r>
      <w:r>
        <w:t>n;</w:t>
      </w:r>
      <w:r>
        <w:rPr>
          <w:spacing w:val="-1"/>
        </w:rPr>
        <w:t xml:space="preserve"> </w:t>
      </w:r>
      <w:r>
        <w:t>i++)</w:t>
      </w:r>
      <w:r>
        <w:rPr>
          <w:spacing w:val="1"/>
        </w:rPr>
        <w:t xml:space="preserve"> </w:t>
      </w:r>
      <w:r>
        <w:t>{</w:t>
      </w:r>
    </w:p>
    <w:p>
      <w:pPr>
        <w:pStyle w:val="6"/>
        <w:spacing w:line="289" w:lineRule="exact"/>
        <w:ind w:left="1017"/>
      </w:pPr>
      <w:r>
        <w:t>int</w:t>
      </w:r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referenceString[i];</w:t>
      </w:r>
    </w:p>
    <w:p>
      <w:pPr>
        <w:pStyle w:val="6"/>
        <w:spacing w:before="60"/>
        <w:ind w:left="1017"/>
      </w:pPr>
      <w:r>
        <w:t>int pageFound =</w:t>
      </w:r>
      <w:r>
        <w:rPr>
          <w:spacing w:val="-4"/>
        </w:rPr>
        <w:t xml:space="preserve"> </w:t>
      </w:r>
      <w:r>
        <w:t>0;</w:t>
      </w:r>
    </w:p>
    <w:p>
      <w:pPr>
        <w:pStyle w:val="6"/>
        <w:spacing w:before="7"/>
        <w:rPr>
          <w:sz w:val="38"/>
        </w:rPr>
      </w:pPr>
    </w:p>
    <w:p>
      <w:pPr>
        <w:pStyle w:val="6"/>
        <w:spacing w:line="285" w:lineRule="auto"/>
        <w:ind w:left="1017" w:right="2934"/>
      </w:pPr>
      <w:r>
        <w:t>// Check if the page is already in memory (a page hit)</w:t>
      </w:r>
      <w:r>
        <w:rPr>
          <w:spacing w:val="-6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(int</w:t>
      </w:r>
      <w:r>
        <w:rPr>
          <w:spacing w:val="-2"/>
        </w:rPr>
        <w:t xml:space="preserve"> </w:t>
      </w:r>
      <w:r>
        <w:t>j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j &lt;</w:t>
      </w:r>
      <w:r>
        <w:rPr>
          <w:spacing w:val="-4"/>
        </w:rPr>
        <w:t xml:space="preserve"> </w:t>
      </w:r>
      <w:r>
        <w:t>MAX_FRAMES;</w:t>
      </w:r>
      <w:r>
        <w:rPr>
          <w:spacing w:val="-3"/>
        </w:rPr>
        <w:t xml:space="preserve"> </w:t>
      </w:r>
      <w:r>
        <w:t>j++) {</w:t>
      </w:r>
    </w:p>
    <w:p>
      <w:pPr>
        <w:pStyle w:val="6"/>
        <w:spacing w:line="285" w:lineRule="auto"/>
        <w:ind w:left="1578" w:right="5990" w:hanging="281"/>
      </w:pPr>
      <w:r>
        <w:t>if (frames[j] == page) {</w:t>
      </w:r>
      <w:r>
        <w:rPr>
          <w:spacing w:val="-67"/>
        </w:rPr>
        <w:t xml:space="preserve"> </w:t>
      </w:r>
      <w:r>
        <w:t>pageFound = 1;</w:t>
      </w:r>
      <w:r>
        <w:rPr>
          <w:spacing w:val="1"/>
        </w:rPr>
        <w:t xml:space="preserve"> </w:t>
      </w:r>
      <w:r>
        <w:t>break;</w:t>
      </w:r>
    </w:p>
    <w:p>
      <w:pPr>
        <w:pStyle w:val="6"/>
        <w:spacing w:line="317" w:lineRule="exact"/>
        <w:ind w:left="1298"/>
      </w:pPr>
      <w:r>
        <w:rPr>
          <w:w w:val="100"/>
        </w:rPr>
        <w:t>}</w:t>
      </w:r>
    </w:p>
    <w:p>
      <w:pPr>
        <w:pStyle w:val="6"/>
        <w:spacing w:before="59"/>
        <w:ind w:left="1017"/>
      </w:pPr>
      <w:r>
        <w:rPr>
          <w:w w:val="100"/>
        </w:rPr>
        <w:t>}</w:t>
      </w:r>
    </w:p>
    <w:p>
      <w:pPr>
        <w:pStyle w:val="6"/>
        <w:rPr>
          <w:sz w:val="20"/>
        </w:rPr>
      </w:pPr>
    </w:p>
    <w:p>
      <w:pPr>
        <w:pStyle w:val="6"/>
        <w:spacing w:before="214"/>
        <w:ind w:left="1017"/>
      </w:pPr>
      <w:r>
        <w:t>if</w:t>
      </w:r>
      <w:r>
        <w:rPr>
          <w:spacing w:val="-1"/>
        </w:rPr>
        <w:t xml:space="preserve"> </w:t>
      </w:r>
      <w:r>
        <w:t>(!pageFound)</w:t>
      </w:r>
      <w:r>
        <w:rPr>
          <w:spacing w:val="-3"/>
        </w:rPr>
        <w:t xml:space="preserve"> </w:t>
      </w:r>
      <w:r>
        <w:t>{</w:t>
      </w:r>
    </w:p>
    <w:p>
      <w:pPr>
        <w:pStyle w:val="6"/>
        <w:spacing w:before="60"/>
        <w:ind w:left="1298"/>
      </w:pPr>
      <w:r>
        <w:t>printf("Page</w:t>
      </w:r>
      <w:r>
        <w:rPr>
          <w:spacing w:val="-4"/>
        </w:rPr>
        <w:t xml:space="preserve"> </w:t>
      </w:r>
      <w:r>
        <w:t>%d</w:t>
      </w:r>
      <w:r>
        <w:rPr>
          <w:spacing w:val="1"/>
        </w:rPr>
        <w:t xml:space="preserve"> </w:t>
      </w:r>
      <w:r>
        <w:t>-&gt;</w:t>
      </w:r>
      <w:r>
        <w:rPr>
          <w:spacing w:val="-1"/>
        </w:rPr>
        <w:t xml:space="preserve"> </w:t>
      </w:r>
      <w:r>
        <w:t>",</w:t>
      </w:r>
      <w:r>
        <w:rPr>
          <w:spacing w:val="-2"/>
        </w:rPr>
        <w:t xml:space="preserve"> </w:t>
      </w:r>
      <w:r>
        <w:t>page);</w:t>
      </w:r>
    </w:p>
    <w:p>
      <w:pPr>
        <w:pStyle w:val="6"/>
        <w:spacing w:before="6"/>
        <w:rPr>
          <w:sz w:val="38"/>
        </w:rPr>
      </w:pPr>
    </w:p>
    <w:p>
      <w:pPr>
        <w:pStyle w:val="6"/>
        <w:spacing w:before="1" w:line="285" w:lineRule="auto"/>
        <w:ind w:left="1298" w:right="5944"/>
      </w:pPr>
      <w:r>
        <w:t>int</w:t>
      </w:r>
      <w:r>
        <w:rPr>
          <w:spacing w:val="12"/>
        </w:rPr>
        <w:t xml:space="preserve"> </w:t>
      </w:r>
      <w:r>
        <w:t>optimalPage</w:t>
      </w:r>
      <w:r>
        <w:rPr>
          <w:spacing w:val="12"/>
        </w:rPr>
        <w:t xml:space="preserve"> </w:t>
      </w:r>
      <w:r>
        <w:t>=</w:t>
      </w:r>
      <w:r>
        <w:rPr>
          <w:spacing w:val="14"/>
        </w:rPr>
        <w:t xml:space="preserve"> </w:t>
      </w:r>
      <w:r>
        <w:t>-1;</w:t>
      </w:r>
      <w:r>
        <w:rPr>
          <w:spacing w:val="1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farthestDistance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</w:p>
    <w:p>
      <w:pPr>
        <w:pStyle w:val="6"/>
        <w:spacing w:before="1"/>
        <w:rPr>
          <w:sz w:val="33"/>
        </w:rPr>
      </w:pPr>
    </w:p>
    <w:p>
      <w:pPr>
        <w:pStyle w:val="6"/>
        <w:spacing w:line="285" w:lineRule="auto"/>
        <w:ind w:left="1578" w:right="3985" w:hanging="281"/>
      </w:pPr>
      <w:r>
        <w:t>for (int j = 0; j &lt; MAX_FRAMES; j++) {</w:t>
      </w:r>
      <w:r>
        <w:rPr>
          <w:spacing w:val="-67"/>
        </w:rPr>
        <w:t xml:space="preserve"> </w:t>
      </w:r>
      <w:r>
        <w:t>int futureDistance</w:t>
      </w:r>
      <w:r>
        <w:rPr>
          <w:spacing w:val="-3"/>
        </w:rPr>
        <w:t xml:space="preserve"> </w:t>
      </w:r>
      <w:r>
        <w:t>= 0;</w:t>
      </w:r>
    </w:p>
    <w:p>
      <w:pPr>
        <w:pStyle w:val="6"/>
        <w:spacing w:line="319" w:lineRule="exact"/>
        <w:ind w:left="1578"/>
      </w:pPr>
      <w:r>
        <w:t>for (int</w:t>
      </w:r>
      <w:r>
        <w:rPr>
          <w:spacing w:val="-2"/>
        </w:rPr>
        <w:t xml:space="preserve"> </w:t>
      </w:r>
      <w:r>
        <w:t>k</w:t>
      </w:r>
      <w:r>
        <w:rPr>
          <w:spacing w:val="1"/>
        </w:rPr>
        <w:t xml:space="preserve"> </w:t>
      </w:r>
      <w:r>
        <w:t>= i</w:t>
      </w:r>
      <w:r>
        <w:rPr>
          <w:spacing w:val="1"/>
        </w:rPr>
        <w:t xml:space="preserve"> </w:t>
      </w:r>
      <w:r>
        <w:t>+ 1;</w:t>
      </w:r>
      <w:r>
        <w:rPr>
          <w:spacing w:val="1"/>
        </w:rPr>
        <w:t xml:space="preserve"> </w:t>
      </w:r>
      <w:r>
        <w:t>k</w:t>
      </w:r>
      <w:r>
        <w:rPr>
          <w:spacing w:val="1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n;</w:t>
      </w:r>
      <w:r>
        <w:rPr>
          <w:spacing w:val="-1"/>
        </w:rPr>
        <w:t xml:space="preserve"> </w:t>
      </w:r>
      <w:r>
        <w:t>k++) {</w:t>
      </w:r>
    </w:p>
    <w:p>
      <w:pPr>
        <w:pStyle w:val="6"/>
        <w:spacing w:before="62" w:line="285" w:lineRule="auto"/>
        <w:ind w:left="2138" w:right="3907" w:hanging="281"/>
      </w:pPr>
      <w:r>
        <w:t>if (referenceString[k] == frames[j]) {</w:t>
      </w:r>
      <w:r>
        <w:rPr>
          <w:spacing w:val="-67"/>
        </w:rPr>
        <w:t xml:space="preserve"> </w:t>
      </w:r>
      <w:r>
        <w:t>break;</w:t>
      </w:r>
    </w:p>
    <w:p>
      <w:pPr>
        <w:pStyle w:val="6"/>
        <w:spacing w:line="320" w:lineRule="exact"/>
        <w:ind w:left="1857"/>
      </w:pPr>
      <w:r>
        <w:rPr>
          <w:w w:val="100"/>
        </w:rPr>
        <w:t>}</w:t>
      </w:r>
    </w:p>
    <w:p>
      <w:pPr>
        <w:pStyle w:val="6"/>
        <w:spacing w:before="59"/>
        <w:ind w:left="1857"/>
      </w:pPr>
      <w:r>
        <w:t>futureDistance++;</w:t>
      </w:r>
    </w:p>
    <w:p>
      <w:pPr>
        <w:pStyle w:val="6"/>
        <w:spacing w:before="62"/>
        <w:ind w:left="1578"/>
      </w:pPr>
      <w:r>
        <w:rPr>
          <w:w w:val="100"/>
        </w:rPr>
        <w:t>}</w:t>
      </w:r>
    </w:p>
    <w:p>
      <w:pPr>
        <w:pStyle w:val="6"/>
        <w:rPr>
          <w:sz w:val="20"/>
        </w:rPr>
      </w:pPr>
    </w:p>
    <w:p>
      <w:pPr>
        <w:pStyle w:val="6"/>
        <w:spacing w:before="212" w:line="285" w:lineRule="auto"/>
        <w:ind w:left="1857" w:right="3954" w:hanging="279"/>
      </w:pPr>
      <w:r>
        <w:t>if (futureDistance &gt; farthestDistance) {</w:t>
      </w:r>
      <w:r>
        <w:rPr>
          <w:spacing w:val="-67"/>
        </w:rPr>
        <w:t xml:space="preserve"> </w:t>
      </w:r>
      <w:r>
        <w:t>farthestDistance = futureDistance;</w:t>
      </w:r>
      <w:r>
        <w:rPr>
          <w:spacing w:val="1"/>
        </w:rPr>
        <w:t xml:space="preserve"> </w:t>
      </w:r>
      <w:r>
        <w:t>optimalPage =</w:t>
      </w:r>
      <w:r>
        <w:rPr>
          <w:spacing w:val="-4"/>
        </w:rPr>
        <w:t xml:space="preserve"> </w:t>
      </w:r>
      <w:r>
        <w:t>j;</w:t>
      </w:r>
    </w:p>
    <w:p>
      <w:pPr>
        <w:spacing w:after="0" w:line="285" w:lineRule="auto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2"/>
        <w:ind w:left="1578"/>
      </w:pPr>
      <w:r>
        <w:rPr>
          <w:w w:val="100"/>
        </w:rPr>
        <w:t>}</w:t>
      </w:r>
    </w:p>
    <w:p>
      <w:pPr>
        <w:pStyle w:val="6"/>
        <w:spacing w:before="60"/>
        <w:ind w:left="1298"/>
      </w:pPr>
      <w:r>
        <w:rPr>
          <w:w w:val="100"/>
        </w:rPr>
        <w:t>}</w:t>
      </w:r>
    </w:p>
    <w:p>
      <w:pPr>
        <w:pStyle w:val="6"/>
        <w:rPr>
          <w:sz w:val="20"/>
        </w:rPr>
      </w:pPr>
    </w:p>
    <w:p>
      <w:pPr>
        <w:pStyle w:val="6"/>
        <w:spacing w:before="213"/>
        <w:ind w:left="1298"/>
      </w:pPr>
      <w:r>
        <w:t>frames[optimalPage]</w:t>
      </w:r>
      <w:r>
        <w:rPr>
          <w:spacing w:val="-2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page;</w:t>
      </w:r>
    </w:p>
    <w:p>
      <w:pPr>
        <w:pStyle w:val="6"/>
        <w:rPr>
          <w:sz w:val="20"/>
        </w:rPr>
      </w:pPr>
    </w:p>
    <w:p>
      <w:pPr>
        <w:pStyle w:val="6"/>
        <w:spacing w:before="211" w:line="285" w:lineRule="auto"/>
        <w:ind w:left="1298" w:right="4199"/>
      </w:pPr>
      <w:r>
        <w:t>printFrames(frames, MAX_FRAMES);</w:t>
      </w:r>
      <w:r>
        <w:rPr>
          <w:spacing w:val="-67"/>
        </w:rPr>
        <w:t xml:space="preserve"> </w:t>
      </w:r>
      <w:r>
        <w:t>pageFaults++;</w:t>
      </w:r>
    </w:p>
    <w:p>
      <w:pPr>
        <w:pStyle w:val="6"/>
        <w:spacing w:line="321" w:lineRule="exact"/>
        <w:ind w:left="1017"/>
      </w:pPr>
      <w:r>
        <w:rPr>
          <w:w w:val="100"/>
        </w:rPr>
        <w:t>}</w:t>
      </w:r>
    </w:p>
    <w:p>
      <w:pPr>
        <w:pStyle w:val="6"/>
        <w:spacing w:before="60"/>
        <w:ind w:left="738"/>
      </w:pPr>
      <w:r>
        <w:rPr>
          <w:w w:val="100"/>
        </w:rPr>
        <w:t>}</w:t>
      </w:r>
    </w:p>
    <w:p>
      <w:pPr>
        <w:pStyle w:val="6"/>
        <w:rPr>
          <w:sz w:val="20"/>
        </w:rPr>
      </w:pPr>
    </w:p>
    <w:p>
      <w:pPr>
        <w:pStyle w:val="6"/>
        <w:spacing w:before="214"/>
        <w:ind w:left="738"/>
      </w:pPr>
      <w:r>
        <w:t>printf("\nTotal</w:t>
      </w:r>
      <w:r>
        <w:rPr>
          <w:spacing w:val="-8"/>
        </w:rPr>
        <w:t xml:space="preserve"> </w:t>
      </w:r>
      <w:r>
        <w:t>Page</w:t>
      </w:r>
      <w:r>
        <w:rPr>
          <w:spacing w:val="-9"/>
        </w:rPr>
        <w:t xml:space="preserve"> </w:t>
      </w:r>
      <w:r>
        <w:t>Faults:</w:t>
      </w:r>
      <w:r>
        <w:rPr>
          <w:spacing w:val="-8"/>
        </w:rPr>
        <w:t xml:space="preserve"> </w:t>
      </w:r>
      <w:r>
        <w:t>%d\n",</w:t>
      </w:r>
      <w:r>
        <w:rPr>
          <w:spacing w:val="-11"/>
        </w:rPr>
        <w:t xml:space="preserve"> </w:t>
      </w:r>
      <w:r>
        <w:t>pageFaults);</w:t>
      </w:r>
    </w:p>
    <w:p>
      <w:pPr>
        <w:pStyle w:val="6"/>
        <w:rPr>
          <w:sz w:val="20"/>
        </w:rPr>
      </w:pPr>
    </w:p>
    <w:p>
      <w:pPr>
        <w:pStyle w:val="6"/>
        <w:spacing w:before="212"/>
        <w:ind w:left="738"/>
      </w:pPr>
      <w:r>
        <w:t>return 0;</w:t>
      </w:r>
    </w:p>
    <w:p>
      <w:pPr>
        <w:pStyle w:val="6"/>
        <w:spacing w:before="62"/>
        <w:ind w:left="460"/>
      </w:pPr>
      <w:r>
        <w:rPr>
          <w:w w:val="100"/>
        </w:rPr>
        <w:t>}</w:t>
      </w:r>
    </w:p>
    <w:p>
      <w:pPr>
        <w:spacing w:before="59"/>
        <w:ind w:left="460" w:right="0" w:firstLine="0"/>
        <w:jc w:val="left"/>
        <w:rPr>
          <w:b/>
          <w:sz w:val="2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278765</wp:posOffset>
            </wp:positionV>
            <wp:extent cx="5501640" cy="3291840"/>
            <wp:effectExtent l="0" t="0" r="0" b="0"/>
            <wp:wrapTopAndBottom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33.png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1639" cy="3291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OUTPUT</w:t>
      </w:r>
    </w:p>
    <w:p>
      <w:pPr>
        <w:pStyle w:val="2"/>
        <w:numPr>
          <w:ilvl w:val="0"/>
          <w:numId w:val="26"/>
        </w:numPr>
        <w:tabs>
          <w:tab w:val="left" w:pos="580"/>
        </w:tabs>
        <w:spacing w:before="26" w:after="0" w:line="259" w:lineRule="auto"/>
        <w:ind w:left="100" w:right="854" w:firstLine="0"/>
        <w:jc w:val="left"/>
      </w:pPr>
      <w:r>
        <w:t>Consider a file system where the records of the file are stored</w:t>
      </w:r>
      <w:r>
        <w:rPr>
          <w:spacing w:val="1"/>
        </w:rPr>
        <w:t xml:space="preserve"> </w:t>
      </w:r>
      <w:r>
        <w:rPr>
          <w:w w:val="95"/>
        </w:rPr>
        <w:t>one</w:t>
      </w:r>
      <w:r>
        <w:rPr>
          <w:spacing w:val="36"/>
          <w:w w:val="95"/>
        </w:rPr>
        <w:t xml:space="preserve"> </w:t>
      </w:r>
      <w:r>
        <w:rPr>
          <w:w w:val="95"/>
        </w:rPr>
        <w:t>after</w:t>
      </w:r>
      <w:r>
        <w:rPr>
          <w:spacing w:val="30"/>
          <w:w w:val="95"/>
        </w:rPr>
        <w:t xml:space="preserve"> </w:t>
      </w:r>
      <w:r>
        <w:rPr>
          <w:w w:val="95"/>
        </w:rPr>
        <w:t>another</w:t>
      </w:r>
      <w:r>
        <w:rPr>
          <w:spacing w:val="30"/>
          <w:w w:val="95"/>
        </w:rPr>
        <w:t xml:space="preserve"> </w:t>
      </w:r>
      <w:r>
        <w:rPr>
          <w:w w:val="95"/>
        </w:rPr>
        <w:t>both</w:t>
      </w:r>
      <w:r>
        <w:rPr>
          <w:spacing w:val="36"/>
          <w:w w:val="95"/>
        </w:rPr>
        <w:t xml:space="preserve"> </w:t>
      </w:r>
      <w:r>
        <w:rPr>
          <w:w w:val="95"/>
        </w:rPr>
        <w:t>physically</w:t>
      </w:r>
      <w:r>
        <w:rPr>
          <w:spacing w:val="38"/>
          <w:w w:val="95"/>
        </w:rPr>
        <w:t xml:space="preserve"> </w:t>
      </w:r>
      <w:r>
        <w:rPr>
          <w:w w:val="95"/>
        </w:rPr>
        <w:t>and</w:t>
      </w:r>
      <w:r>
        <w:rPr>
          <w:spacing w:val="36"/>
          <w:w w:val="95"/>
        </w:rPr>
        <w:t xml:space="preserve"> </w:t>
      </w:r>
      <w:r>
        <w:rPr>
          <w:w w:val="95"/>
        </w:rPr>
        <w:t>logically.</w:t>
      </w:r>
      <w:r>
        <w:rPr>
          <w:spacing w:val="11"/>
          <w:w w:val="95"/>
        </w:rPr>
        <w:t xml:space="preserve"> </w:t>
      </w:r>
      <w:r>
        <w:rPr>
          <w:w w:val="95"/>
        </w:rPr>
        <w:t>A</w:t>
      </w:r>
      <w:r>
        <w:rPr>
          <w:spacing w:val="13"/>
          <w:w w:val="95"/>
        </w:rPr>
        <w:t xml:space="preserve"> </w:t>
      </w:r>
      <w:r>
        <w:rPr>
          <w:w w:val="95"/>
        </w:rPr>
        <w:t>record</w:t>
      </w:r>
      <w:r>
        <w:rPr>
          <w:spacing w:val="36"/>
          <w:w w:val="95"/>
        </w:rPr>
        <w:t xml:space="preserve"> </w:t>
      </w:r>
      <w:r>
        <w:rPr>
          <w:w w:val="95"/>
        </w:rPr>
        <w:t>of</w:t>
      </w:r>
      <w:r>
        <w:rPr>
          <w:spacing w:val="37"/>
          <w:w w:val="95"/>
        </w:rPr>
        <w:t xml:space="preserve"> </w:t>
      </w:r>
      <w:r>
        <w:rPr>
          <w:w w:val="95"/>
        </w:rPr>
        <w:t>the</w:t>
      </w:r>
      <w:r>
        <w:rPr>
          <w:spacing w:val="36"/>
          <w:w w:val="95"/>
        </w:rPr>
        <w:t xml:space="preserve"> </w:t>
      </w:r>
      <w:r>
        <w:rPr>
          <w:w w:val="95"/>
        </w:rPr>
        <w:t>file</w:t>
      </w:r>
      <w:r>
        <w:rPr>
          <w:spacing w:val="-73"/>
          <w:w w:val="95"/>
        </w:rPr>
        <w:t xml:space="preserve"> </w:t>
      </w:r>
      <w:r>
        <w:t>can only be accessed by reading all the previous records. Design a</w:t>
      </w:r>
      <w:r>
        <w:rPr>
          <w:spacing w:val="-77"/>
        </w:rPr>
        <w:t xml:space="preserve"> </w:t>
      </w:r>
      <w:r>
        <w:t>C</w:t>
      </w:r>
      <w:r>
        <w:rPr>
          <w:spacing w:val="-3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simulate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allocation</w:t>
      </w:r>
      <w:r>
        <w:rPr>
          <w:spacing w:val="-3"/>
        </w:rPr>
        <w:t xml:space="preserve"> </w:t>
      </w:r>
      <w:r>
        <w:t>strategy.</w:t>
      </w:r>
    </w:p>
    <w:p>
      <w:pPr>
        <w:pStyle w:val="6"/>
        <w:spacing w:before="158" w:line="261" w:lineRule="auto"/>
        <w:ind w:left="100" w:right="839"/>
      </w:pPr>
      <w:r>
        <w:rPr>
          <w:b/>
          <w:spacing w:val="-1"/>
        </w:rPr>
        <w:t>AIM</w:t>
      </w:r>
      <w:r>
        <w:rPr>
          <w:b/>
          <w:spacing w:val="-1"/>
          <w:sz w:val="32"/>
        </w:rPr>
        <w:t xml:space="preserve">: </w:t>
      </w:r>
      <w:r>
        <w:rPr>
          <w:spacing w:val="-1"/>
        </w:rPr>
        <w:t xml:space="preserve">Consider a file system where </w:t>
      </w:r>
      <w:r>
        <w:t>the records of the file are stored one after</w:t>
      </w:r>
      <w:r>
        <w:rPr>
          <w:spacing w:val="1"/>
        </w:rPr>
        <w:t xml:space="preserve"> </w:t>
      </w:r>
      <w:r>
        <w:rPr>
          <w:spacing w:val="-1"/>
        </w:rPr>
        <w:t>another</w:t>
      </w:r>
      <w:r>
        <w:rPr>
          <w:spacing w:val="-4"/>
        </w:rPr>
        <w:t xml:space="preserve"> </w:t>
      </w:r>
      <w:r>
        <w:rPr>
          <w:spacing w:val="-1"/>
        </w:rPr>
        <w:t>both</w:t>
      </w:r>
      <w:r>
        <w:t xml:space="preserve"> </w:t>
      </w:r>
      <w:r>
        <w:rPr>
          <w:spacing w:val="-1"/>
        </w:rPr>
        <w:t>physically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logically.</w:t>
      </w:r>
      <w:r>
        <w:rPr>
          <w:spacing w:val="-17"/>
        </w:rPr>
        <w:t xml:space="preserve"> </w:t>
      </w:r>
      <w:r>
        <w:rPr>
          <w:spacing w:val="-1"/>
        </w:rPr>
        <w:t>A</w:t>
      </w:r>
      <w:r>
        <w:rPr>
          <w:spacing w:val="-16"/>
        </w:rPr>
        <w:t xml:space="preserve"> </w:t>
      </w:r>
      <w:r>
        <w:rPr>
          <w:spacing w:val="-1"/>
        </w:rPr>
        <w:t>record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 can only be accessed</w:t>
      </w:r>
    </w:p>
    <w:p>
      <w:pPr>
        <w:spacing w:after="0" w:line="261" w:lineRule="auto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2" w:line="259" w:lineRule="auto"/>
        <w:ind w:left="100" w:right="1385"/>
      </w:pPr>
      <w:r>
        <w:t>by reading all the previous records. Design a C program to simulate the file</w:t>
      </w:r>
      <w:r>
        <w:rPr>
          <w:spacing w:val="-67"/>
        </w:rPr>
        <w:t xml:space="preserve"> </w:t>
      </w:r>
      <w:r>
        <w:t>allocation strategy.</w:t>
      </w:r>
    </w:p>
    <w:p>
      <w:pPr>
        <w:pStyle w:val="3"/>
        <w:spacing w:before="159"/>
        <w:ind w:left="100"/>
      </w:pPr>
      <w:r>
        <w:t>ALGORITHM:</w:t>
      </w:r>
    </w:p>
    <w:p>
      <w:pPr>
        <w:pStyle w:val="9"/>
        <w:numPr>
          <w:ilvl w:val="0"/>
          <w:numId w:val="28"/>
        </w:numPr>
        <w:tabs>
          <w:tab w:val="left" w:pos="641"/>
        </w:tabs>
        <w:spacing w:before="187" w:after="0" w:line="240" w:lineRule="auto"/>
        <w:ind w:left="640" w:right="0" w:hanging="361"/>
        <w:jc w:val="left"/>
        <w:rPr>
          <w:sz w:val="28"/>
        </w:rPr>
      </w:pPr>
      <w:r>
        <w:rPr>
          <w:sz w:val="28"/>
        </w:rPr>
        <w:t>Define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structure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record</w:t>
      </w:r>
      <w:r>
        <w:rPr>
          <w:spacing w:val="-1"/>
          <w:sz w:val="28"/>
        </w:rPr>
        <w:t xml:space="preserve"> </w:t>
      </w:r>
      <w:r>
        <w:rPr>
          <w:sz w:val="28"/>
        </w:rPr>
        <w:t>that will</w:t>
      </w:r>
      <w:r>
        <w:rPr>
          <w:spacing w:val="-4"/>
          <w:sz w:val="28"/>
        </w:rPr>
        <w:t xml:space="preserve"> </w:t>
      </w:r>
      <w:r>
        <w:rPr>
          <w:sz w:val="28"/>
        </w:rPr>
        <w:t>be</w:t>
      </w:r>
      <w:r>
        <w:rPr>
          <w:spacing w:val="-4"/>
          <w:sz w:val="28"/>
        </w:rPr>
        <w:t xml:space="preserve"> </w:t>
      </w:r>
      <w:r>
        <w:rPr>
          <w:sz w:val="28"/>
        </w:rPr>
        <w:t>stored in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file.</w:t>
      </w:r>
    </w:p>
    <w:p>
      <w:pPr>
        <w:pStyle w:val="9"/>
        <w:numPr>
          <w:ilvl w:val="0"/>
          <w:numId w:val="28"/>
        </w:numPr>
        <w:tabs>
          <w:tab w:val="left" w:pos="641"/>
        </w:tabs>
        <w:spacing w:before="23" w:after="0" w:line="240" w:lineRule="auto"/>
        <w:ind w:left="640" w:right="0" w:hanging="361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file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represent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sequential</w:t>
      </w:r>
      <w:r>
        <w:rPr>
          <w:spacing w:val="-2"/>
          <w:sz w:val="28"/>
        </w:rPr>
        <w:t xml:space="preserve"> </w:t>
      </w:r>
      <w:r>
        <w:rPr>
          <w:sz w:val="28"/>
        </w:rPr>
        <w:t>file.</w:t>
      </w:r>
    </w:p>
    <w:p>
      <w:pPr>
        <w:pStyle w:val="9"/>
        <w:numPr>
          <w:ilvl w:val="0"/>
          <w:numId w:val="28"/>
        </w:numPr>
        <w:tabs>
          <w:tab w:val="left" w:pos="641"/>
        </w:tabs>
        <w:spacing w:before="26" w:after="0" w:line="240" w:lineRule="auto"/>
        <w:ind w:left="640" w:right="0" w:hanging="361"/>
        <w:jc w:val="left"/>
        <w:rPr>
          <w:sz w:val="28"/>
        </w:rPr>
      </w:pPr>
      <w:r>
        <w:rPr>
          <w:sz w:val="28"/>
        </w:rPr>
        <w:t>Write</w:t>
      </w:r>
      <w:r>
        <w:rPr>
          <w:spacing w:val="-7"/>
          <w:sz w:val="28"/>
        </w:rPr>
        <w:t xml:space="preserve"> </w:t>
      </w:r>
      <w:r>
        <w:rPr>
          <w:sz w:val="28"/>
        </w:rPr>
        <w:t>records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file</w:t>
      </w:r>
      <w:r>
        <w:rPr>
          <w:spacing w:val="-7"/>
          <w:sz w:val="28"/>
        </w:rPr>
        <w:t xml:space="preserve"> </w:t>
      </w:r>
      <w:r>
        <w:rPr>
          <w:sz w:val="28"/>
        </w:rPr>
        <w:t>sequentially,</w:t>
      </w:r>
      <w:r>
        <w:rPr>
          <w:spacing w:val="-7"/>
          <w:sz w:val="28"/>
        </w:rPr>
        <w:t xml:space="preserve"> </w:t>
      </w:r>
      <w:r>
        <w:rPr>
          <w:sz w:val="28"/>
        </w:rPr>
        <w:t>one</w:t>
      </w:r>
      <w:r>
        <w:rPr>
          <w:spacing w:val="-6"/>
          <w:sz w:val="28"/>
        </w:rPr>
        <w:t xml:space="preserve"> </w:t>
      </w:r>
      <w:r>
        <w:rPr>
          <w:sz w:val="28"/>
        </w:rPr>
        <w:t>after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other.</w:t>
      </w:r>
    </w:p>
    <w:p>
      <w:pPr>
        <w:pStyle w:val="9"/>
        <w:numPr>
          <w:ilvl w:val="0"/>
          <w:numId w:val="28"/>
        </w:numPr>
        <w:tabs>
          <w:tab w:val="left" w:pos="641"/>
        </w:tabs>
        <w:spacing w:before="26" w:after="0" w:line="240" w:lineRule="auto"/>
        <w:ind w:left="640" w:right="0" w:hanging="361"/>
        <w:jc w:val="left"/>
        <w:rPr>
          <w:sz w:val="28"/>
        </w:rPr>
      </w:pP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read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specific</w:t>
      </w:r>
      <w:r>
        <w:rPr>
          <w:spacing w:val="-5"/>
          <w:sz w:val="28"/>
        </w:rPr>
        <w:t xml:space="preserve"> </w:t>
      </w:r>
      <w:r>
        <w:rPr>
          <w:sz w:val="28"/>
        </w:rPr>
        <w:t>record:</w:t>
      </w:r>
    </w:p>
    <w:p>
      <w:pPr>
        <w:pStyle w:val="9"/>
        <w:numPr>
          <w:ilvl w:val="0"/>
          <w:numId w:val="28"/>
        </w:numPr>
        <w:tabs>
          <w:tab w:val="left" w:pos="641"/>
        </w:tabs>
        <w:spacing w:before="26" w:after="0" w:line="240" w:lineRule="auto"/>
        <w:ind w:left="640" w:right="0" w:hanging="361"/>
        <w:jc w:val="left"/>
        <w:rPr>
          <w:sz w:val="28"/>
        </w:rPr>
      </w:pPr>
      <w:r>
        <w:rPr>
          <w:sz w:val="28"/>
        </w:rPr>
        <w:t>Prompt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user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record</w:t>
      </w:r>
      <w:r>
        <w:rPr>
          <w:spacing w:val="-1"/>
          <w:sz w:val="28"/>
        </w:rPr>
        <w:t xml:space="preserve"> </w:t>
      </w:r>
      <w:r>
        <w:rPr>
          <w:sz w:val="28"/>
        </w:rPr>
        <w:t>number</w:t>
      </w:r>
      <w:r>
        <w:rPr>
          <w:spacing w:val="-5"/>
          <w:sz w:val="28"/>
        </w:rPr>
        <w:t xml:space="preserve"> </w:t>
      </w:r>
      <w:r>
        <w:rPr>
          <w:sz w:val="28"/>
        </w:rPr>
        <w:t>they</w:t>
      </w:r>
      <w:r>
        <w:rPr>
          <w:spacing w:val="-1"/>
          <w:sz w:val="28"/>
        </w:rPr>
        <w:t xml:space="preserve"> </w:t>
      </w:r>
      <w:r>
        <w:rPr>
          <w:sz w:val="28"/>
        </w:rPr>
        <w:t>want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access.</w:t>
      </w:r>
    </w:p>
    <w:p>
      <w:pPr>
        <w:pStyle w:val="9"/>
        <w:numPr>
          <w:ilvl w:val="0"/>
          <w:numId w:val="28"/>
        </w:numPr>
        <w:tabs>
          <w:tab w:val="left" w:pos="641"/>
        </w:tabs>
        <w:spacing w:before="26" w:after="0" w:line="256" w:lineRule="auto"/>
        <w:ind w:left="640" w:right="1710" w:hanging="360"/>
        <w:jc w:val="left"/>
        <w:rPr>
          <w:sz w:val="28"/>
        </w:rPr>
      </w:pPr>
      <w:r>
        <w:rPr>
          <w:sz w:val="28"/>
        </w:rPr>
        <w:t>Read and display all records from the beginning of the file up to the</w:t>
      </w:r>
      <w:r>
        <w:rPr>
          <w:spacing w:val="-67"/>
          <w:sz w:val="28"/>
        </w:rPr>
        <w:t xml:space="preserve"> </w:t>
      </w:r>
      <w:r>
        <w:rPr>
          <w:sz w:val="28"/>
        </w:rPr>
        <w:t>requested record.</w:t>
      </w:r>
    </w:p>
    <w:p>
      <w:pPr>
        <w:pStyle w:val="9"/>
        <w:numPr>
          <w:ilvl w:val="0"/>
          <w:numId w:val="28"/>
        </w:numPr>
        <w:tabs>
          <w:tab w:val="left" w:pos="641"/>
        </w:tabs>
        <w:spacing w:before="6" w:after="0" w:line="240" w:lineRule="auto"/>
        <w:ind w:left="640" w:right="0" w:hanging="361"/>
        <w:jc w:val="left"/>
        <w:rPr>
          <w:sz w:val="28"/>
        </w:rPr>
      </w:pPr>
      <w:r>
        <w:rPr>
          <w:sz w:val="28"/>
        </w:rPr>
        <w:t>Continue</w:t>
      </w:r>
      <w:r>
        <w:rPr>
          <w:spacing w:val="-5"/>
          <w:sz w:val="28"/>
        </w:rPr>
        <w:t xml:space="preserve"> </w:t>
      </w:r>
      <w:r>
        <w:rPr>
          <w:sz w:val="28"/>
        </w:rPr>
        <w:t>this</w:t>
      </w:r>
      <w:r>
        <w:rPr>
          <w:spacing w:val="-5"/>
          <w:sz w:val="28"/>
        </w:rPr>
        <w:t xml:space="preserve"> </w:t>
      </w:r>
      <w:r>
        <w:rPr>
          <w:sz w:val="28"/>
        </w:rPr>
        <w:t>process</w:t>
      </w:r>
      <w:r>
        <w:rPr>
          <w:spacing w:val="-3"/>
          <w:sz w:val="28"/>
        </w:rPr>
        <w:t xml:space="preserve"> </w:t>
      </w:r>
      <w:r>
        <w:rPr>
          <w:sz w:val="28"/>
        </w:rPr>
        <w:t>until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user</w:t>
      </w:r>
      <w:r>
        <w:rPr>
          <w:spacing w:val="-2"/>
          <w:sz w:val="28"/>
        </w:rPr>
        <w:t xml:space="preserve"> </w:t>
      </w:r>
      <w:r>
        <w:rPr>
          <w:sz w:val="28"/>
        </w:rPr>
        <w:t>decides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5"/>
          <w:sz w:val="28"/>
        </w:rPr>
        <w:t xml:space="preserve"> </w:t>
      </w:r>
      <w:r>
        <w:rPr>
          <w:sz w:val="28"/>
        </w:rPr>
        <w:t>exit.</w:t>
      </w:r>
    </w:p>
    <w:p>
      <w:pPr>
        <w:pStyle w:val="3"/>
        <w:spacing w:before="186"/>
        <w:ind w:left="100"/>
      </w:pPr>
      <w:r>
        <w:t>PROGRAM:</w:t>
      </w:r>
    </w:p>
    <w:p>
      <w:pPr>
        <w:pStyle w:val="6"/>
        <w:spacing w:before="185" w:line="376" w:lineRule="auto"/>
        <w:ind w:left="100" w:right="7657"/>
      </w:pPr>
      <w:r>
        <w:t>#include &lt;stdio.h&gt;</w:t>
      </w:r>
      <w:r>
        <w:rPr>
          <w:spacing w:val="1"/>
        </w:rPr>
        <w:t xml:space="preserve"> </w:t>
      </w:r>
      <w:r>
        <w:t>#include</w:t>
      </w:r>
      <w:r>
        <w:rPr>
          <w:spacing w:val="-10"/>
        </w:rPr>
        <w:t xml:space="preserve"> </w:t>
      </w:r>
      <w:r>
        <w:t>&lt;stdlib.h&gt;</w:t>
      </w:r>
    </w:p>
    <w:p>
      <w:pPr>
        <w:pStyle w:val="6"/>
        <w:spacing w:before="4"/>
        <w:rPr>
          <w:sz w:val="44"/>
        </w:rPr>
      </w:pPr>
    </w:p>
    <w:p>
      <w:pPr>
        <w:pStyle w:val="6"/>
        <w:spacing w:line="379" w:lineRule="auto"/>
        <w:ind w:left="100" w:right="6214"/>
      </w:pPr>
      <w:r>
        <w:t>// Structure to represent a record</w:t>
      </w:r>
      <w:r>
        <w:rPr>
          <w:spacing w:val="-67"/>
        </w:rPr>
        <w:t xml:space="preserve"> </w:t>
      </w:r>
      <w:r>
        <w:t>struct Record</w:t>
      </w:r>
      <w:r>
        <w:rPr>
          <w:spacing w:val="1"/>
        </w:rPr>
        <w:t xml:space="preserve"> </w:t>
      </w:r>
      <w:r>
        <w:t>{</w:t>
      </w:r>
    </w:p>
    <w:p>
      <w:pPr>
        <w:pStyle w:val="6"/>
        <w:spacing w:line="320" w:lineRule="exact"/>
        <w:ind w:left="378"/>
      </w:pPr>
      <w:r>
        <w:t>int</w:t>
      </w:r>
      <w:r>
        <w:rPr>
          <w:spacing w:val="-2"/>
        </w:rPr>
        <w:t xml:space="preserve"> </w:t>
      </w:r>
      <w:r>
        <w:t>recordNumber;</w:t>
      </w:r>
    </w:p>
    <w:p>
      <w:pPr>
        <w:pStyle w:val="6"/>
        <w:spacing w:before="187"/>
        <w:ind w:left="378"/>
      </w:pPr>
      <w:r>
        <w:rPr>
          <w:spacing w:val="-1"/>
        </w:rPr>
        <w:t>char data[256];</w:t>
      </w:r>
      <w:r>
        <w:t xml:space="preserve"> //</w:t>
      </w:r>
      <w:r>
        <w:rPr>
          <w:spacing w:val="-17"/>
        </w:rPr>
        <w:t xml:space="preserve"> </w:t>
      </w:r>
      <w:r>
        <w:t>Adjust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size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needed for</w:t>
      </w:r>
      <w:r>
        <w:rPr>
          <w:spacing w:val="-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records</w:t>
      </w:r>
    </w:p>
    <w:p>
      <w:pPr>
        <w:pStyle w:val="6"/>
        <w:spacing w:before="185"/>
        <w:ind w:left="100"/>
      </w:pPr>
      <w:r>
        <w:t>};</w:t>
      </w:r>
    </w:p>
    <w:p>
      <w:pPr>
        <w:pStyle w:val="6"/>
        <w:rPr>
          <w:sz w:val="30"/>
        </w:rPr>
      </w:pPr>
    </w:p>
    <w:p>
      <w:pPr>
        <w:pStyle w:val="6"/>
        <w:spacing w:before="3"/>
        <w:rPr>
          <w:sz w:val="30"/>
        </w:rPr>
      </w:pPr>
    </w:p>
    <w:p>
      <w:pPr>
        <w:pStyle w:val="6"/>
        <w:spacing w:line="376" w:lineRule="auto"/>
        <w:ind w:left="378" w:right="8236" w:hanging="279"/>
      </w:pPr>
      <w:r>
        <w:t>int main() {</w:t>
      </w:r>
      <w:r>
        <w:rPr>
          <w:spacing w:val="1"/>
        </w:rPr>
        <w:t xml:space="preserve"> </w:t>
      </w:r>
      <w:r>
        <w:t>FILE</w:t>
      </w:r>
      <w:r>
        <w:rPr>
          <w:spacing w:val="-12"/>
        </w:rPr>
        <w:t xml:space="preserve"> </w:t>
      </w:r>
      <w:r>
        <w:t>*file;</w:t>
      </w:r>
    </w:p>
    <w:p>
      <w:pPr>
        <w:pStyle w:val="6"/>
        <w:spacing w:before="4" w:line="376" w:lineRule="auto"/>
        <w:ind w:left="378" w:right="7188"/>
      </w:pPr>
      <w:r>
        <w:t>struct Record record;</w:t>
      </w:r>
      <w:r>
        <w:rPr>
          <w:spacing w:val="-67"/>
        </w:rPr>
        <w:t xml:space="preserve"> </w:t>
      </w:r>
      <w:r>
        <w:t>int recordNumber;</w:t>
      </w:r>
    </w:p>
    <w:p>
      <w:pPr>
        <w:pStyle w:val="6"/>
        <w:spacing w:before="5"/>
        <w:rPr>
          <w:sz w:val="44"/>
        </w:rPr>
      </w:pPr>
    </w:p>
    <w:p>
      <w:pPr>
        <w:pStyle w:val="6"/>
        <w:spacing w:line="379" w:lineRule="auto"/>
        <w:ind w:left="378" w:right="3060"/>
      </w:pPr>
      <w:r>
        <w:t>// Open or create a file in write mode (for writing records)</w:t>
      </w:r>
      <w:r>
        <w:rPr>
          <w:spacing w:val="-67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fopen("sequential_file.txt",</w:t>
      </w:r>
      <w:r>
        <w:rPr>
          <w:spacing w:val="-1"/>
        </w:rPr>
        <w:t xml:space="preserve"> </w:t>
      </w:r>
      <w:r>
        <w:t>"w");</w:t>
      </w:r>
    </w:p>
    <w:p>
      <w:pPr>
        <w:pStyle w:val="6"/>
        <w:spacing w:line="320" w:lineRule="exact"/>
        <w:ind w:left="378"/>
      </w:pPr>
      <w:r>
        <w:t>if</w:t>
      </w:r>
      <w:r>
        <w:rPr>
          <w:spacing w:val="-1"/>
        </w:rPr>
        <w:t xml:space="preserve"> </w:t>
      </w:r>
      <w:r>
        <w:t>(file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NULL) {</w:t>
      </w:r>
    </w:p>
    <w:p>
      <w:pPr>
        <w:pStyle w:val="6"/>
        <w:spacing w:before="185"/>
        <w:ind w:left="657"/>
      </w:pPr>
      <w:r>
        <w:t>printf("Error</w:t>
      </w:r>
      <w:r>
        <w:rPr>
          <w:spacing w:val="-3"/>
        </w:rPr>
        <w:t xml:space="preserve"> </w:t>
      </w:r>
      <w:r>
        <w:t>opening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file.\n");</w:t>
      </w:r>
    </w:p>
    <w:p>
      <w:pPr>
        <w:spacing w:after="0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2"/>
        <w:ind w:left="657"/>
      </w:pPr>
      <w:r>
        <w:t>return</w:t>
      </w:r>
      <w:r>
        <w:rPr>
          <w:spacing w:val="-1"/>
        </w:rPr>
        <w:t xml:space="preserve"> </w:t>
      </w:r>
      <w:r>
        <w:t>1;</w:t>
      </w:r>
    </w:p>
    <w:p>
      <w:pPr>
        <w:pStyle w:val="6"/>
        <w:spacing w:before="184"/>
        <w:ind w:left="378"/>
      </w:pPr>
      <w:r>
        <w:rPr>
          <w:w w:val="100"/>
        </w:rPr>
        <w:t>}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234"/>
        <w:ind w:left="378"/>
      </w:pPr>
      <w:r>
        <w:t>//</w:t>
      </w:r>
      <w:r>
        <w:rPr>
          <w:spacing w:val="-9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records</w:t>
      </w:r>
      <w:r>
        <w:rPr>
          <w:spacing w:val="-3"/>
        </w:rPr>
        <w:t xml:space="preserve"> </w:t>
      </w:r>
      <w:r>
        <w:t>sequentially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file</w:t>
      </w:r>
    </w:p>
    <w:p>
      <w:pPr>
        <w:pStyle w:val="6"/>
        <w:spacing w:before="186" w:line="376" w:lineRule="auto"/>
        <w:ind w:left="378" w:right="2676"/>
      </w:pPr>
      <w:r>
        <w:t>printf("Enter records (Enter '0' as record number to exit):\n");</w:t>
      </w:r>
      <w:r>
        <w:rPr>
          <w:spacing w:val="-67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(1) {</w:t>
      </w:r>
    </w:p>
    <w:p>
      <w:pPr>
        <w:pStyle w:val="6"/>
        <w:spacing w:before="5" w:line="379" w:lineRule="auto"/>
        <w:ind w:left="657" w:right="5040"/>
      </w:pPr>
      <w:r>
        <w:t>printf("Record Number: ");</w:t>
      </w:r>
      <w:r>
        <w:rPr>
          <w:spacing w:val="1"/>
        </w:rPr>
        <w:t xml:space="preserve"> </w:t>
      </w:r>
      <w:r>
        <w:t>scanf("%d", &amp;record.recordNumber);</w:t>
      </w:r>
      <w:r>
        <w:rPr>
          <w:spacing w:val="-6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(record.recordNumber ==</w:t>
      </w:r>
      <w:r>
        <w:rPr>
          <w:spacing w:val="-1"/>
        </w:rPr>
        <w:t xml:space="preserve"> </w:t>
      </w:r>
      <w:r>
        <w:t>0) {</w:t>
      </w:r>
    </w:p>
    <w:p>
      <w:pPr>
        <w:pStyle w:val="6"/>
        <w:spacing w:line="318" w:lineRule="exact"/>
        <w:ind w:left="938"/>
      </w:pPr>
      <w:r>
        <w:t>break;</w:t>
      </w:r>
    </w:p>
    <w:p>
      <w:pPr>
        <w:pStyle w:val="6"/>
        <w:spacing w:before="184"/>
        <w:ind w:left="657"/>
      </w:pPr>
      <w:r>
        <w:rPr>
          <w:w w:val="100"/>
        </w:rPr>
        <w:t>}</w:t>
      </w:r>
    </w:p>
    <w:p>
      <w:pPr>
        <w:pStyle w:val="6"/>
        <w:rPr>
          <w:sz w:val="30"/>
        </w:rPr>
      </w:pPr>
    </w:p>
    <w:p>
      <w:pPr>
        <w:pStyle w:val="6"/>
        <w:spacing w:before="3"/>
        <w:rPr>
          <w:sz w:val="30"/>
        </w:rPr>
      </w:pPr>
    </w:p>
    <w:p>
      <w:pPr>
        <w:pStyle w:val="6"/>
        <w:spacing w:line="379" w:lineRule="auto"/>
        <w:ind w:left="657" w:right="6326"/>
      </w:pPr>
      <w:r>
        <w:t>// Input data for the record</w:t>
      </w:r>
      <w:r>
        <w:rPr>
          <w:spacing w:val="-67"/>
        </w:rPr>
        <w:t xml:space="preserve"> </w:t>
      </w:r>
      <w:r>
        <w:t>printf("Data: ");</w:t>
      </w:r>
    </w:p>
    <w:p>
      <w:pPr>
        <w:pStyle w:val="6"/>
        <w:spacing w:line="320" w:lineRule="exact"/>
        <w:ind w:left="657"/>
      </w:pPr>
      <w:r>
        <w:t>scanf("</w:t>
      </w:r>
      <w:r>
        <w:rPr>
          <w:spacing w:val="-2"/>
        </w:rPr>
        <w:t xml:space="preserve"> </w:t>
      </w:r>
      <w:r>
        <w:t>%[^\n]",</w:t>
      </w:r>
      <w:r>
        <w:rPr>
          <w:spacing w:val="-1"/>
        </w:rPr>
        <w:t xml:space="preserve"> </w:t>
      </w:r>
      <w:r>
        <w:t>record.data);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234"/>
        <w:ind w:left="657"/>
      </w:pPr>
      <w:r>
        <w:t>//</w:t>
      </w:r>
      <w:r>
        <w:rPr>
          <w:spacing w:val="-8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record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</w:t>
      </w:r>
    </w:p>
    <w:p>
      <w:pPr>
        <w:pStyle w:val="6"/>
        <w:spacing w:before="186"/>
        <w:ind w:left="657"/>
      </w:pPr>
      <w:r>
        <w:t>fwrite(&amp;record,</w:t>
      </w:r>
      <w:r>
        <w:rPr>
          <w:spacing w:val="-5"/>
        </w:rPr>
        <w:t xml:space="preserve"> </w:t>
      </w:r>
      <w:r>
        <w:t>sizeof(struct Record),</w:t>
      </w:r>
      <w:r>
        <w:rPr>
          <w:spacing w:val="-3"/>
        </w:rPr>
        <w:t xml:space="preserve"> </w:t>
      </w:r>
      <w:r>
        <w:t>1,</w:t>
      </w:r>
      <w:r>
        <w:rPr>
          <w:spacing w:val="-1"/>
        </w:rPr>
        <w:t xml:space="preserve"> </w:t>
      </w:r>
      <w:r>
        <w:t>file);</w:t>
      </w:r>
    </w:p>
    <w:p>
      <w:pPr>
        <w:pStyle w:val="6"/>
        <w:spacing w:before="185"/>
        <w:ind w:left="378"/>
      </w:pPr>
      <w:r>
        <w:rPr>
          <w:w w:val="100"/>
        </w:rPr>
        <w:t>}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233"/>
        <w:ind w:left="378"/>
      </w:pPr>
      <w:r>
        <w:t>fclose(file);</w:t>
      </w:r>
    </w:p>
    <w:p>
      <w:pPr>
        <w:pStyle w:val="6"/>
        <w:rPr>
          <w:sz w:val="30"/>
        </w:rPr>
      </w:pPr>
    </w:p>
    <w:p>
      <w:pPr>
        <w:pStyle w:val="6"/>
        <w:spacing w:before="4"/>
        <w:rPr>
          <w:sz w:val="30"/>
        </w:rPr>
      </w:pPr>
    </w:p>
    <w:p>
      <w:pPr>
        <w:pStyle w:val="6"/>
        <w:spacing w:line="376" w:lineRule="auto"/>
        <w:ind w:left="378" w:right="3697"/>
      </w:pPr>
      <w:r>
        <w:t>// Reopen the file in read mode (for reading records)</w:t>
      </w:r>
      <w:r>
        <w:rPr>
          <w:spacing w:val="-67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fopen("sequential_file.txt",</w:t>
      </w:r>
      <w:r>
        <w:rPr>
          <w:spacing w:val="-1"/>
        </w:rPr>
        <w:t xml:space="preserve"> </w:t>
      </w:r>
      <w:r>
        <w:t>"r");</w:t>
      </w:r>
    </w:p>
    <w:p>
      <w:pPr>
        <w:pStyle w:val="6"/>
        <w:spacing w:before="4"/>
        <w:ind w:left="378"/>
      </w:pPr>
      <w:r>
        <w:t>if</w:t>
      </w:r>
      <w:r>
        <w:rPr>
          <w:spacing w:val="-1"/>
        </w:rPr>
        <w:t xml:space="preserve"> </w:t>
      </w:r>
      <w:r>
        <w:t>(file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NULL) {</w:t>
      </w:r>
    </w:p>
    <w:p>
      <w:pPr>
        <w:pStyle w:val="6"/>
        <w:spacing w:before="185" w:line="376" w:lineRule="auto"/>
        <w:ind w:left="657" w:right="5452"/>
      </w:pPr>
      <w:r>
        <w:t>printf("Error opening the file.\n");</w:t>
      </w:r>
      <w:r>
        <w:rPr>
          <w:spacing w:val="-6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1;</w:t>
      </w:r>
    </w:p>
    <w:p>
      <w:pPr>
        <w:spacing w:after="0" w:line="376" w:lineRule="auto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2"/>
        <w:ind w:left="378"/>
      </w:pPr>
      <w:r>
        <w:rPr>
          <w:w w:val="100"/>
        </w:rPr>
        <w:t>}</w:t>
      </w:r>
    </w:p>
    <w:p>
      <w:pPr>
        <w:pStyle w:val="6"/>
        <w:rPr>
          <w:sz w:val="30"/>
        </w:rPr>
      </w:pPr>
    </w:p>
    <w:p>
      <w:pPr>
        <w:pStyle w:val="6"/>
        <w:spacing w:before="3"/>
        <w:rPr>
          <w:sz w:val="30"/>
        </w:rPr>
      </w:pPr>
    </w:p>
    <w:p>
      <w:pPr>
        <w:pStyle w:val="6"/>
        <w:spacing w:line="376" w:lineRule="auto"/>
        <w:ind w:left="378" w:right="5361"/>
      </w:pPr>
      <w:r>
        <w:t>// Read a specific record from the file</w:t>
      </w:r>
      <w:r>
        <w:rPr>
          <w:spacing w:val="-67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(1) {</w:t>
      </w:r>
    </w:p>
    <w:p>
      <w:pPr>
        <w:pStyle w:val="6"/>
        <w:spacing w:before="4" w:line="376" w:lineRule="auto"/>
        <w:ind w:left="657" w:right="3267"/>
      </w:pPr>
      <w:r>
        <w:t>printf("Enter the record number to read (0 to exit): ");</w:t>
      </w:r>
      <w:r>
        <w:rPr>
          <w:spacing w:val="-67"/>
        </w:rPr>
        <w:t xml:space="preserve"> </w:t>
      </w:r>
      <w:r>
        <w:t>scanf("%d",</w:t>
      </w:r>
      <w:r>
        <w:rPr>
          <w:spacing w:val="-1"/>
        </w:rPr>
        <w:t xml:space="preserve"> </w:t>
      </w:r>
      <w:r>
        <w:t>&amp;recordNumber);</w:t>
      </w:r>
    </w:p>
    <w:p>
      <w:pPr>
        <w:pStyle w:val="6"/>
        <w:spacing w:before="5" w:line="376" w:lineRule="auto"/>
        <w:ind w:left="938" w:right="6412" w:hanging="281"/>
      </w:pPr>
      <w:r>
        <w:t>if (recordNumber == 0) {</w:t>
      </w:r>
      <w:r>
        <w:rPr>
          <w:spacing w:val="-67"/>
        </w:rPr>
        <w:t xml:space="preserve"> </w:t>
      </w:r>
      <w:r>
        <w:t>break;</w:t>
      </w:r>
    </w:p>
    <w:p>
      <w:pPr>
        <w:pStyle w:val="6"/>
        <w:spacing w:before="4"/>
        <w:ind w:left="657"/>
      </w:pPr>
      <w:r>
        <w:rPr>
          <w:w w:val="100"/>
        </w:rPr>
        <w:t>}</w:t>
      </w:r>
    </w:p>
    <w:p>
      <w:pPr>
        <w:pStyle w:val="6"/>
        <w:rPr>
          <w:sz w:val="30"/>
        </w:rPr>
      </w:pPr>
    </w:p>
    <w:p>
      <w:pPr>
        <w:pStyle w:val="6"/>
        <w:spacing w:before="1"/>
        <w:rPr>
          <w:sz w:val="30"/>
        </w:rPr>
      </w:pPr>
    </w:p>
    <w:p>
      <w:pPr>
        <w:pStyle w:val="6"/>
        <w:spacing w:line="379" w:lineRule="auto"/>
        <w:ind w:left="659" w:right="3218" w:hanging="3"/>
      </w:pPr>
      <w:r>
        <w:t>// Read and display records up to the requested record</w:t>
      </w:r>
      <w:r>
        <w:rPr>
          <w:spacing w:val="-67"/>
        </w:rPr>
        <w:t xml:space="preserve"> </w:t>
      </w:r>
      <w:r>
        <w:t>while</w:t>
      </w:r>
      <w:r>
        <w:rPr>
          <w:spacing w:val="-4"/>
        </w:rPr>
        <w:t xml:space="preserve"> </w:t>
      </w:r>
      <w:r>
        <w:t>(fread(&amp;record,</w:t>
      </w:r>
      <w:r>
        <w:rPr>
          <w:spacing w:val="-5"/>
        </w:rPr>
        <w:t xml:space="preserve"> </w:t>
      </w:r>
      <w:r>
        <w:t>sizeof(struct</w:t>
      </w:r>
      <w:r>
        <w:rPr>
          <w:spacing w:val="-3"/>
        </w:rPr>
        <w:t xml:space="preserve"> </w:t>
      </w:r>
      <w:r>
        <w:t>Record),</w:t>
      </w:r>
      <w:r>
        <w:rPr>
          <w:spacing w:val="-5"/>
        </w:rPr>
        <w:t xml:space="preserve"> </w:t>
      </w:r>
      <w:r>
        <w:t>1,</w:t>
      </w:r>
      <w:r>
        <w:rPr>
          <w:spacing w:val="-5"/>
        </w:rPr>
        <w:t xml:space="preserve"> </w:t>
      </w:r>
      <w:r>
        <w:t>file))</w:t>
      </w:r>
      <w:r>
        <w:rPr>
          <w:spacing w:val="-4"/>
        </w:rPr>
        <w:t xml:space="preserve"> </w:t>
      </w:r>
      <w:r>
        <w:t>{</w:t>
      </w:r>
    </w:p>
    <w:p>
      <w:pPr>
        <w:pStyle w:val="6"/>
        <w:spacing w:line="379" w:lineRule="auto"/>
        <w:ind w:left="938" w:right="2784"/>
      </w:pPr>
      <w:r>
        <w:t>printf("Record Number: %d\n", record.recordNumber);</w:t>
      </w:r>
      <w:r>
        <w:rPr>
          <w:spacing w:val="-67"/>
        </w:rPr>
        <w:t xml:space="preserve"> </w:t>
      </w:r>
      <w:r>
        <w:t>printf("Data: %s\n", record.data);</w:t>
      </w:r>
    </w:p>
    <w:p>
      <w:pPr>
        <w:pStyle w:val="6"/>
        <w:spacing w:line="379" w:lineRule="auto"/>
        <w:ind w:left="1218" w:right="3855" w:hanging="281"/>
      </w:pPr>
      <w:r>
        <w:t>if (record.recordNumber == recordNumber) {</w:t>
      </w:r>
      <w:r>
        <w:rPr>
          <w:spacing w:val="-67"/>
        </w:rPr>
        <w:t xml:space="preserve"> </w:t>
      </w:r>
      <w:r>
        <w:t>break;</w:t>
      </w:r>
    </w:p>
    <w:p>
      <w:pPr>
        <w:pStyle w:val="6"/>
        <w:spacing w:line="316" w:lineRule="exact"/>
        <w:ind w:left="938"/>
      </w:pPr>
      <w:r>
        <w:rPr>
          <w:w w:val="100"/>
        </w:rPr>
        <w:t>}</w:t>
      </w:r>
    </w:p>
    <w:p>
      <w:pPr>
        <w:pStyle w:val="6"/>
        <w:spacing w:before="187"/>
        <w:ind w:left="657"/>
      </w:pPr>
      <w:r>
        <w:rPr>
          <w:w w:val="100"/>
        </w:rPr>
        <w:t>}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230"/>
        <w:ind w:left="657"/>
      </w:pPr>
      <w:r>
        <w:t>rewind(file);</w:t>
      </w:r>
      <w:r>
        <w:rPr>
          <w:spacing w:val="-1"/>
        </w:rPr>
        <w:t xml:space="preserve"> </w:t>
      </w:r>
      <w:r>
        <w:t>//</w:t>
      </w:r>
      <w:r>
        <w:rPr>
          <w:spacing w:val="-4"/>
        </w:rPr>
        <w:t xml:space="preserve"> </w:t>
      </w:r>
      <w:r>
        <w:t>Reset the</w:t>
      </w:r>
      <w:r>
        <w:rPr>
          <w:spacing w:val="-2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pointer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beginning of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</w:t>
      </w:r>
    </w:p>
    <w:p>
      <w:pPr>
        <w:pStyle w:val="6"/>
        <w:spacing w:before="187"/>
        <w:ind w:left="378"/>
      </w:pPr>
      <w:r>
        <w:rPr>
          <w:w w:val="100"/>
        </w:rPr>
        <w:t>}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234" w:line="376" w:lineRule="auto"/>
        <w:ind w:left="378" w:right="8246"/>
      </w:pPr>
      <w:r>
        <w:t>fclose(file);</w:t>
      </w:r>
      <w:r>
        <w:rPr>
          <w:spacing w:val="-67"/>
        </w:rPr>
        <w:t xml:space="preserve"> </w:t>
      </w:r>
      <w:r>
        <w:t>return 0;</w:t>
      </w:r>
    </w:p>
    <w:p>
      <w:pPr>
        <w:pStyle w:val="6"/>
        <w:spacing w:before="4"/>
        <w:ind w:left="100"/>
      </w:pPr>
      <w:r>
        <w:rPr>
          <w:w w:val="100"/>
        </w:rPr>
        <w:t>}</w:t>
      </w:r>
    </w:p>
    <w:p>
      <w:pPr>
        <w:spacing w:before="185"/>
        <w:ind w:left="100" w:right="0" w:firstLine="0"/>
        <w:jc w:val="left"/>
        <w:rPr>
          <w:b/>
          <w:sz w:val="28"/>
        </w:rPr>
      </w:pPr>
      <w:r>
        <w:rPr>
          <w:b/>
          <w:sz w:val="28"/>
        </w:rPr>
        <w:t>OUTPUT:</w:t>
      </w:r>
    </w:p>
    <w:p>
      <w:pPr>
        <w:spacing w:after="0"/>
        <w:jc w:val="left"/>
        <w:rPr>
          <w:sz w:val="28"/>
        </w:rPr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486400" cy="2438400"/>
            <wp:effectExtent l="0" t="0" r="0" b="0"/>
            <wp:docPr id="6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34.png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2"/>
        <w:spacing w:before="233" w:line="259" w:lineRule="auto"/>
        <w:ind w:right="950"/>
        <w:jc w:val="both"/>
      </w:pPr>
      <w:r>
        <w:t>35.</w:t>
      </w:r>
      <w:r>
        <w:rPr>
          <w:spacing w:val="-5"/>
        </w:rPr>
        <w:t xml:space="preserve"> </w:t>
      </w:r>
      <w:r>
        <w:t>Consider</w:t>
      </w:r>
      <w:r>
        <w:rPr>
          <w:spacing w:val="-8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brings</w:t>
      </w:r>
      <w:r>
        <w:rPr>
          <w:spacing w:val="-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pointers</w:t>
      </w:r>
      <w:r>
        <w:rPr>
          <w:spacing w:val="-4"/>
        </w:rPr>
        <w:t xml:space="preserve"> </w:t>
      </w:r>
      <w:r>
        <w:t>together</w:t>
      </w:r>
      <w:r>
        <w:rPr>
          <w:spacing w:val="-78"/>
        </w:rPr>
        <w:t xml:space="preserve"> </w:t>
      </w:r>
      <w:r>
        <w:t>into an index block. The ith entry in the index block points to the</w:t>
      </w:r>
      <w:r>
        <w:rPr>
          <w:spacing w:val="-77"/>
        </w:rPr>
        <w:t xml:space="preserve"> </w:t>
      </w:r>
      <w:r>
        <w:t>ith</w:t>
      </w:r>
      <w:r>
        <w:rPr>
          <w:spacing w:val="-4"/>
        </w:rPr>
        <w:t xml:space="preserve"> </w:t>
      </w:r>
      <w:r>
        <w:t>block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file.</w:t>
      </w:r>
      <w:r>
        <w:rPr>
          <w:spacing w:val="-4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</w:t>
      </w:r>
      <w:r>
        <w:rPr>
          <w:spacing w:val="-2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simulate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</w:t>
      </w:r>
    </w:p>
    <w:p>
      <w:pPr>
        <w:spacing w:before="0" w:line="366" w:lineRule="exact"/>
        <w:ind w:left="100" w:right="0" w:firstLine="0"/>
        <w:jc w:val="both"/>
        <w:rPr>
          <w:b/>
          <w:sz w:val="32"/>
        </w:rPr>
      </w:pPr>
      <w:r>
        <w:rPr>
          <w:b/>
          <w:sz w:val="32"/>
        </w:rPr>
        <w:t>allocation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strategy.</w:t>
      </w:r>
    </w:p>
    <w:p>
      <w:pPr>
        <w:pStyle w:val="6"/>
        <w:spacing w:before="190" w:line="259" w:lineRule="auto"/>
        <w:ind w:left="100" w:right="1105"/>
      </w:pPr>
      <w:r>
        <w:rPr>
          <w:b/>
        </w:rPr>
        <w:t xml:space="preserve">AIM: </w:t>
      </w:r>
      <w:r>
        <w:t>Consider a file system that brings all the file pointers together into an</w:t>
      </w:r>
      <w:r>
        <w:rPr>
          <w:spacing w:val="1"/>
        </w:rPr>
        <w:t xml:space="preserve"> </w:t>
      </w:r>
      <w:r>
        <w:t>index block. The ith entry in the index block points to the ith block of the file.</w:t>
      </w:r>
      <w:r>
        <w:rPr>
          <w:spacing w:val="-67"/>
        </w:rPr>
        <w:t xml:space="preserve"> </w:t>
      </w:r>
      <w:r>
        <w:t>Design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</w:t>
      </w:r>
      <w:r>
        <w:rPr>
          <w:spacing w:val="-2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to simulate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allocation strategy.</w:t>
      </w:r>
    </w:p>
    <w:p>
      <w:pPr>
        <w:pStyle w:val="3"/>
        <w:spacing w:before="160"/>
        <w:ind w:left="100"/>
      </w:pPr>
      <w:r>
        <w:t>ALGORITHM:</w:t>
      </w:r>
    </w:p>
    <w:p>
      <w:pPr>
        <w:pStyle w:val="9"/>
        <w:numPr>
          <w:ilvl w:val="0"/>
          <w:numId w:val="29"/>
        </w:numPr>
        <w:tabs>
          <w:tab w:val="left" w:pos="641"/>
        </w:tabs>
        <w:spacing w:before="187" w:after="0" w:line="240" w:lineRule="auto"/>
        <w:ind w:left="640" w:right="0" w:hanging="361"/>
        <w:jc w:val="left"/>
        <w:rPr>
          <w:sz w:val="28"/>
        </w:rPr>
      </w:pPr>
      <w:r>
        <w:rPr>
          <w:sz w:val="28"/>
        </w:rPr>
        <w:t>Define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structure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block</w:t>
      </w:r>
      <w:r>
        <w:rPr>
          <w:spacing w:val="-1"/>
          <w:sz w:val="28"/>
        </w:rPr>
        <w:t xml:space="preserve"> </w:t>
      </w:r>
      <w:r>
        <w:rPr>
          <w:sz w:val="28"/>
        </w:rPr>
        <w:t>that</w:t>
      </w:r>
      <w:r>
        <w:rPr>
          <w:spacing w:val="-1"/>
          <w:sz w:val="28"/>
        </w:rPr>
        <w:t xml:space="preserve"> </w:t>
      </w:r>
      <w:r>
        <w:rPr>
          <w:sz w:val="28"/>
        </w:rPr>
        <w:t>will</w:t>
      </w:r>
      <w:r>
        <w:rPr>
          <w:spacing w:val="-1"/>
          <w:sz w:val="28"/>
        </w:rPr>
        <w:t xml:space="preserve"> </w:t>
      </w:r>
      <w:r>
        <w:rPr>
          <w:sz w:val="28"/>
        </w:rPr>
        <w:t>be</w:t>
      </w:r>
      <w:r>
        <w:rPr>
          <w:spacing w:val="-5"/>
          <w:sz w:val="28"/>
        </w:rPr>
        <w:t xml:space="preserve"> </w:t>
      </w:r>
      <w:r>
        <w:rPr>
          <w:sz w:val="28"/>
        </w:rPr>
        <w:t>stored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file.</w:t>
      </w:r>
    </w:p>
    <w:p>
      <w:pPr>
        <w:pStyle w:val="9"/>
        <w:numPr>
          <w:ilvl w:val="0"/>
          <w:numId w:val="29"/>
        </w:numPr>
        <w:tabs>
          <w:tab w:val="left" w:pos="641"/>
        </w:tabs>
        <w:spacing w:before="23" w:after="0" w:line="240" w:lineRule="auto"/>
        <w:ind w:left="640" w:right="0" w:hanging="361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file</w:t>
      </w:r>
      <w:r>
        <w:rPr>
          <w:spacing w:val="-2"/>
          <w:sz w:val="28"/>
        </w:rPr>
        <w:t xml:space="preserve"> </w:t>
      </w:r>
      <w:r>
        <w:rPr>
          <w:sz w:val="28"/>
        </w:rPr>
        <w:t>to represent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indexed file.</w:t>
      </w:r>
    </w:p>
    <w:p>
      <w:pPr>
        <w:pStyle w:val="9"/>
        <w:numPr>
          <w:ilvl w:val="0"/>
          <w:numId w:val="29"/>
        </w:numPr>
        <w:tabs>
          <w:tab w:val="left" w:pos="641"/>
        </w:tabs>
        <w:spacing w:before="26" w:after="0" w:line="240" w:lineRule="auto"/>
        <w:ind w:left="640" w:right="0" w:hanging="361"/>
        <w:jc w:val="left"/>
        <w:rPr>
          <w:sz w:val="28"/>
        </w:rPr>
      </w:pPr>
      <w:r>
        <w:rPr>
          <w:sz w:val="28"/>
        </w:rPr>
        <w:t>Initialize</w:t>
      </w:r>
      <w:r>
        <w:rPr>
          <w:spacing w:val="-4"/>
          <w:sz w:val="28"/>
        </w:rPr>
        <w:t xml:space="preserve"> </w:t>
      </w:r>
      <w:r>
        <w:rPr>
          <w:sz w:val="28"/>
        </w:rPr>
        <w:t>an</w:t>
      </w:r>
      <w:r>
        <w:rPr>
          <w:spacing w:val="-2"/>
          <w:sz w:val="28"/>
        </w:rPr>
        <w:t xml:space="preserve"> </w:t>
      </w:r>
      <w:r>
        <w:rPr>
          <w:sz w:val="28"/>
        </w:rPr>
        <w:t>index</w:t>
      </w:r>
      <w:r>
        <w:rPr>
          <w:spacing w:val="-2"/>
          <w:sz w:val="28"/>
        </w:rPr>
        <w:t xml:space="preserve"> </w:t>
      </w:r>
      <w:r>
        <w:rPr>
          <w:sz w:val="28"/>
        </w:rPr>
        <w:t>block</w:t>
      </w:r>
      <w:r>
        <w:rPr>
          <w:spacing w:val="-3"/>
          <w:sz w:val="28"/>
        </w:rPr>
        <w:t xml:space="preserve"> </w:t>
      </w:r>
      <w:r>
        <w:rPr>
          <w:sz w:val="28"/>
        </w:rPr>
        <w:t>that</w:t>
      </w:r>
      <w:r>
        <w:rPr>
          <w:spacing w:val="-2"/>
          <w:sz w:val="28"/>
        </w:rPr>
        <w:t xml:space="preserve"> </w:t>
      </w:r>
      <w:r>
        <w:rPr>
          <w:sz w:val="28"/>
        </w:rPr>
        <w:t>contains</w:t>
      </w:r>
      <w:r>
        <w:rPr>
          <w:spacing w:val="-2"/>
          <w:sz w:val="28"/>
        </w:rPr>
        <w:t xml:space="preserve"> </w:t>
      </w:r>
      <w:r>
        <w:rPr>
          <w:sz w:val="28"/>
        </w:rPr>
        <w:t>pointers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blocks.</w:t>
      </w:r>
    </w:p>
    <w:p>
      <w:pPr>
        <w:pStyle w:val="9"/>
        <w:numPr>
          <w:ilvl w:val="0"/>
          <w:numId w:val="29"/>
        </w:numPr>
        <w:tabs>
          <w:tab w:val="left" w:pos="641"/>
        </w:tabs>
        <w:spacing w:before="26" w:after="0" w:line="240" w:lineRule="auto"/>
        <w:ind w:left="640" w:right="0" w:hanging="361"/>
        <w:jc w:val="left"/>
        <w:rPr>
          <w:sz w:val="28"/>
        </w:rPr>
      </w:pP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write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new</w:t>
      </w:r>
      <w:r>
        <w:rPr>
          <w:spacing w:val="-8"/>
          <w:sz w:val="28"/>
        </w:rPr>
        <w:t xml:space="preserve"> </w:t>
      </w:r>
      <w:r>
        <w:rPr>
          <w:sz w:val="28"/>
        </w:rPr>
        <w:t>block:</w:t>
      </w:r>
    </w:p>
    <w:p>
      <w:pPr>
        <w:pStyle w:val="9"/>
        <w:numPr>
          <w:ilvl w:val="0"/>
          <w:numId w:val="29"/>
        </w:numPr>
        <w:tabs>
          <w:tab w:val="left" w:pos="641"/>
        </w:tabs>
        <w:spacing w:before="27" w:after="0" w:line="259" w:lineRule="auto"/>
        <w:ind w:left="640" w:right="1502" w:hanging="360"/>
        <w:jc w:val="left"/>
        <w:rPr>
          <w:sz w:val="28"/>
        </w:rPr>
      </w:pPr>
      <w:r>
        <w:rPr>
          <w:sz w:val="28"/>
        </w:rPr>
        <w:t>Prompt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user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block</w:t>
      </w:r>
      <w:r>
        <w:rPr>
          <w:spacing w:val="-3"/>
          <w:sz w:val="28"/>
        </w:rPr>
        <w:t xml:space="preserve"> </w:t>
      </w:r>
      <w:r>
        <w:rPr>
          <w:sz w:val="28"/>
        </w:rPr>
        <w:t>number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data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be</w:t>
      </w:r>
      <w:r>
        <w:rPr>
          <w:spacing w:val="-1"/>
          <w:sz w:val="28"/>
        </w:rPr>
        <w:t xml:space="preserve"> </w:t>
      </w:r>
      <w:r>
        <w:rPr>
          <w:sz w:val="28"/>
        </w:rPr>
        <w:t>written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block.</w:t>
      </w:r>
    </w:p>
    <w:p>
      <w:pPr>
        <w:pStyle w:val="9"/>
        <w:numPr>
          <w:ilvl w:val="0"/>
          <w:numId w:val="29"/>
        </w:numPr>
        <w:tabs>
          <w:tab w:val="left" w:pos="641"/>
        </w:tabs>
        <w:spacing w:before="0" w:after="0" w:line="259" w:lineRule="auto"/>
        <w:ind w:left="640" w:right="979" w:hanging="360"/>
        <w:jc w:val="left"/>
        <w:rPr>
          <w:sz w:val="28"/>
        </w:rPr>
      </w:pPr>
      <w:r>
        <w:rPr>
          <w:sz w:val="28"/>
        </w:rPr>
        <w:t>Update the corresponding entry in the index block to point to the new data</w:t>
      </w:r>
      <w:r>
        <w:rPr>
          <w:spacing w:val="-67"/>
          <w:sz w:val="28"/>
        </w:rPr>
        <w:t xml:space="preserve"> </w:t>
      </w:r>
      <w:r>
        <w:rPr>
          <w:sz w:val="28"/>
        </w:rPr>
        <w:t>block.</w:t>
      </w:r>
    </w:p>
    <w:p>
      <w:pPr>
        <w:pStyle w:val="9"/>
        <w:numPr>
          <w:ilvl w:val="0"/>
          <w:numId w:val="29"/>
        </w:numPr>
        <w:tabs>
          <w:tab w:val="left" w:pos="641"/>
        </w:tabs>
        <w:spacing w:before="0" w:after="0" w:line="240" w:lineRule="auto"/>
        <w:ind w:left="640" w:right="0" w:hanging="361"/>
        <w:jc w:val="left"/>
        <w:rPr>
          <w:sz w:val="28"/>
        </w:rPr>
      </w:pPr>
      <w:r>
        <w:rPr>
          <w:sz w:val="28"/>
        </w:rPr>
        <w:t>Write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block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file.</w:t>
      </w:r>
    </w:p>
    <w:p>
      <w:pPr>
        <w:pStyle w:val="9"/>
        <w:numPr>
          <w:ilvl w:val="0"/>
          <w:numId w:val="29"/>
        </w:numPr>
        <w:tabs>
          <w:tab w:val="left" w:pos="641"/>
        </w:tabs>
        <w:spacing w:before="25" w:after="0" w:line="240" w:lineRule="auto"/>
        <w:ind w:left="640" w:right="0" w:hanging="361"/>
        <w:jc w:val="left"/>
        <w:rPr>
          <w:sz w:val="28"/>
        </w:rPr>
      </w:pP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read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specific</w:t>
      </w:r>
      <w:r>
        <w:rPr>
          <w:spacing w:val="-5"/>
          <w:sz w:val="28"/>
        </w:rPr>
        <w:t xml:space="preserve"> </w:t>
      </w:r>
      <w:r>
        <w:rPr>
          <w:sz w:val="28"/>
        </w:rPr>
        <w:t>block:</w:t>
      </w:r>
    </w:p>
    <w:p>
      <w:pPr>
        <w:pStyle w:val="9"/>
        <w:numPr>
          <w:ilvl w:val="0"/>
          <w:numId w:val="29"/>
        </w:numPr>
        <w:tabs>
          <w:tab w:val="left" w:pos="641"/>
        </w:tabs>
        <w:spacing w:before="23" w:after="0" w:line="240" w:lineRule="auto"/>
        <w:ind w:left="640" w:right="0" w:hanging="361"/>
        <w:jc w:val="left"/>
        <w:rPr>
          <w:sz w:val="28"/>
        </w:rPr>
      </w:pPr>
      <w:r>
        <w:rPr>
          <w:sz w:val="28"/>
        </w:rPr>
        <w:t>Prompt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user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block</w:t>
      </w:r>
      <w:r>
        <w:rPr>
          <w:spacing w:val="-3"/>
          <w:sz w:val="28"/>
        </w:rPr>
        <w:t xml:space="preserve"> </w:t>
      </w:r>
      <w:r>
        <w:rPr>
          <w:sz w:val="28"/>
        </w:rPr>
        <w:t>number</w:t>
      </w:r>
      <w:r>
        <w:rPr>
          <w:spacing w:val="-2"/>
          <w:sz w:val="28"/>
        </w:rPr>
        <w:t xml:space="preserve"> </w:t>
      </w:r>
      <w:r>
        <w:rPr>
          <w:sz w:val="28"/>
        </w:rPr>
        <w:t>they</w:t>
      </w:r>
      <w:r>
        <w:rPr>
          <w:spacing w:val="-2"/>
          <w:sz w:val="28"/>
        </w:rPr>
        <w:t xml:space="preserve"> </w:t>
      </w:r>
      <w:r>
        <w:rPr>
          <w:sz w:val="28"/>
        </w:rPr>
        <w:t>want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access.</w:t>
      </w:r>
    </w:p>
    <w:p>
      <w:pPr>
        <w:pStyle w:val="9"/>
        <w:numPr>
          <w:ilvl w:val="0"/>
          <w:numId w:val="29"/>
        </w:numPr>
        <w:tabs>
          <w:tab w:val="left" w:pos="641"/>
        </w:tabs>
        <w:spacing w:before="26" w:after="0" w:line="259" w:lineRule="auto"/>
        <w:ind w:left="280" w:right="1849" w:firstLine="0"/>
        <w:jc w:val="left"/>
        <w:rPr>
          <w:sz w:val="28"/>
        </w:rPr>
      </w:pPr>
      <w:r>
        <w:rPr>
          <w:sz w:val="28"/>
        </w:rPr>
        <w:t>Use the index block to find the pointer to the requested data block.</w:t>
      </w:r>
      <w:r>
        <w:rPr>
          <w:spacing w:val="-67"/>
          <w:sz w:val="28"/>
        </w:rPr>
        <w:t xml:space="preserve"> </w:t>
      </w:r>
      <w:r>
        <w:rPr>
          <w:sz w:val="28"/>
        </w:rPr>
        <w:t>11.Read and</w:t>
      </w:r>
      <w:r>
        <w:rPr>
          <w:spacing w:val="1"/>
          <w:sz w:val="28"/>
        </w:rPr>
        <w:t xml:space="preserve"> </w:t>
      </w:r>
      <w:r>
        <w:rPr>
          <w:sz w:val="28"/>
        </w:rPr>
        <w:t>display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data in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requested</w:t>
      </w:r>
      <w:r>
        <w:rPr>
          <w:spacing w:val="-3"/>
          <w:sz w:val="28"/>
        </w:rPr>
        <w:t xml:space="preserve"> </w:t>
      </w:r>
      <w:r>
        <w:rPr>
          <w:sz w:val="28"/>
        </w:rPr>
        <w:t>data block.</w:t>
      </w:r>
    </w:p>
    <w:p>
      <w:pPr>
        <w:pStyle w:val="6"/>
        <w:spacing w:before="1"/>
        <w:ind w:left="280"/>
      </w:pPr>
      <w:r>
        <w:t>12.Continue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until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decides</w:t>
      </w:r>
      <w:r>
        <w:rPr>
          <w:spacing w:val="-2"/>
        </w:rPr>
        <w:t xml:space="preserve"> </w:t>
      </w:r>
      <w:r>
        <w:t>to exit.</w:t>
      </w:r>
    </w:p>
    <w:p>
      <w:pPr>
        <w:pStyle w:val="3"/>
        <w:spacing w:before="184"/>
        <w:ind w:left="100"/>
      </w:pPr>
      <w:r>
        <w:t>PROGRAM:</w:t>
      </w:r>
    </w:p>
    <w:p>
      <w:pPr>
        <w:pStyle w:val="6"/>
        <w:spacing w:before="187"/>
        <w:ind w:left="100"/>
      </w:pPr>
      <w:r>
        <w:t>#include</w:t>
      </w:r>
      <w:r>
        <w:rPr>
          <w:spacing w:val="-4"/>
        </w:rPr>
        <w:t xml:space="preserve"> </w:t>
      </w:r>
      <w:r>
        <w:t>&lt;stdio.h&gt;</w:t>
      </w:r>
    </w:p>
    <w:p>
      <w:pPr>
        <w:spacing w:after="0"/>
        <w:sectPr>
          <w:pgSz w:w="11910" w:h="16840"/>
          <w:pgMar w:top="1420" w:right="620" w:bottom="280" w:left="1340" w:header="720" w:footer="720" w:gutter="0"/>
          <w:cols w:space="720" w:num="1"/>
        </w:sectPr>
      </w:pPr>
    </w:p>
    <w:p>
      <w:pPr>
        <w:pStyle w:val="6"/>
        <w:spacing w:before="62"/>
        <w:ind w:left="100"/>
      </w:pPr>
      <w:r>
        <w:t>#include</w:t>
      </w:r>
      <w:r>
        <w:rPr>
          <w:spacing w:val="-6"/>
        </w:rPr>
        <w:t xml:space="preserve"> </w:t>
      </w:r>
      <w:r>
        <w:t>&lt;stdlib.h&gt;</w:t>
      </w:r>
    </w:p>
    <w:p>
      <w:pPr>
        <w:pStyle w:val="6"/>
        <w:rPr>
          <w:sz w:val="30"/>
        </w:rPr>
      </w:pPr>
    </w:p>
    <w:p>
      <w:pPr>
        <w:pStyle w:val="6"/>
        <w:spacing w:before="3"/>
        <w:rPr>
          <w:sz w:val="30"/>
        </w:rPr>
      </w:pPr>
    </w:p>
    <w:p>
      <w:pPr>
        <w:pStyle w:val="6"/>
        <w:spacing w:line="376" w:lineRule="auto"/>
        <w:ind w:left="100" w:right="6307"/>
      </w:pPr>
      <w:r>
        <w:t>// Structure to represent a block</w:t>
      </w:r>
      <w:r>
        <w:rPr>
          <w:spacing w:val="-67"/>
        </w:rPr>
        <w:t xml:space="preserve"> </w:t>
      </w:r>
      <w:r>
        <w:t>struct Block</w:t>
      </w:r>
      <w:r>
        <w:rPr>
          <w:spacing w:val="1"/>
        </w:rPr>
        <w:t xml:space="preserve"> </w:t>
      </w:r>
      <w:r>
        <w:t>{</w:t>
      </w:r>
    </w:p>
    <w:p>
      <w:pPr>
        <w:pStyle w:val="6"/>
        <w:spacing w:before="4"/>
        <w:ind w:left="378"/>
      </w:pPr>
      <w:r>
        <w:t>int</w:t>
      </w:r>
      <w:r>
        <w:rPr>
          <w:spacing w:val="-6"/>
        </w:rPr>
        <w:t xml:space="preserve"> </w:t>
      </w:r>
      <w:r>
        <w:t>blockNumber;</w:t>
      </w:r>
    </w:p>
    <w:p>
      <w:pPr>
        <w:pStyle w:val="6"/>
        <w:spacing w:before="185"/>
        <w:ind w:left="378"/>
      </w:pPr>
      <w:r>
        <w:rPr>
          <w:spacing w:val="-1"/>
        </w:rPr>
        <w:t>char data[256];</w:t>
      </w:r>
      <w:r>
        <w:rPr>
          <w:spacing w:val="1"/>
        </w:rPr>
        <w:t xml:space="preserve"> </w:t>
      </w:r>
      <w:r>
        <w:t>//</w:t>
      </w:r>
      <w:r>
        <w:rPr>
          <w:spacing w:val="-18"/>
        </w:rPr>
        <w:t xml:space="preserve"> </w:t>
      </w:r>
      <w:r>
        <w:t>Adjust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size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needed</w:t>
      </w:r>
      <w:r>
        <w:rPr>
          <w:spacing w:val="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blocks</w:t>
      </w:r>
    </w:p>
    <w:p>
      <w:pPr>
        <w:pStyle w:val="6"/>
        <w:spacing w:before="187"/>
        <w:ind w:left="100"/>
      </w:pPr>
      <w:r>
        <w:t>};</w:t>
      </w:r>
    </w:p>
    <w:p>
      <w:pPr>
        <w:pStyle w:val="6"/>
        <w:rPr>
          <w:sz w:val="30"/>
        </w:rPr>
      </w:pPr>
    </w:p>
    <w:p>
      <w:pPr>
        <w:pStyle w:val="6"/>
        <w:spacing w:before="3"/>
        <w:rPr>
          <w:sz w:val="30"/>
        </w:rPr>
      </w:pPr>
    </w:p>
    <w:p>
      <w:pPr>
        <w:pStyle w:val="6"/>
        <w:spacing w:before="1" w:line="376" w:lineRule="auto"/>
        <w:ind w:left="378" w:right="8236" w:hanging="279"/>
      </w:pPr>
      <w:r>
        <w:t>int main() {</w:t>
      </w:r>
      <w:r>
        <w:rPr>
          <w:spacing w:val="1"/>
        </w:rPr>
        <w:t xml:space="preserve"> </w:t>
      </w:r>
      <w:r>
        <w:t>FILE</w:t>
      </w:r>
      <w:r>
        <w:rPr>
          <w:spacing w:val="-12"/>
        </w:rPr>
        <w:t xml:space="preserve"> </w:t>
      </w:r>
      <w:r>
        <w:t>*file;</w:t>
      </w:r>
    </w:p>
    <w:p>
      <w:pPr>
        <w:pStyle w:val="6"/>
        <w:spacing w:before="1" w:line="379" w:lineRule="auto"/>
        <w:ind w:left="378" w:right="7421"/>
      </w:pPr>
      <w:r>
        <w:t>struct Block block;</w:t>
      </w:r>
      <w:r>
        <w:rPr>
          <w:spacing w:val="-67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blockNumber;</w:t>
      </w:r>
    </w:p>
    <w:p>
      <w:pPr>
        <w:pStyle w:val="6"/>
        <w:spacing w:before="1"/>
        <w:rPr>
          <w:sz w:val="44"/>
        </w:rPr>
      </w:pPr>
    </w:p>
    <w:p>
      <w:pPr>
        <w:pStyle w:val="6"/>
        <w:spacing w:line="376" w:lineRule="auto"/>
        <w:ind w:left="378" w:right="2787"/>
      </w:pPr>
      <w:r>
        <w:t>// Create an index block that contains pointers to data blocks</w:t>
      </w:r>
      <w:r>
        <w:rPr>
          <w:spacing w:val="-67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indexBlock[100]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{0};</w:t>
      </w:r>
      <w:r>
        <w:rPr>
          <w:spacing w:val="-3"/>
        </w:rPr>
        <w:t xml:space="preserve"> </w:t>
      </w:r>
      <w:r>
        <w:t>//</w:t>
      </w:r>
      <w:r>
        <w:rPr>
          <w:spacing w:val="-17"/>
        </w:rPr>
        <w:t xml:space="preserve"> </w:t>
      </w:r>
      <w:r>
        <w:t>Adjust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size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needed</w:t>
      </w:r>
    </w:p>
    <w:p>
      <w:pPr>
        <w:pStyle w:val="6"/>
        <w:spacing w:before="5"/>
        <w:rPr>
          <w:sz w:val="44"/>
        </w:rPr>
      </w:pPr>
    </w:p>
    <w:p>
      <w:pPr>
        <w:pStyle w:val="6"/>
        <w:spacing w:line="379" w:lineRule="auto"/>
        <w:ind w:left="378" w:right="3153"/>
      </w:pPr>
      <w:r>
        <w:t>// Open or create a file in write mode (for writing blocks)</w:t>
      </w:r>
      <w:r>
        <w:rPr>
          <w:spacing w:val="-67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fopen("indexed_file.txt", "w");</w:t>
      </w:r>
    </w:p>
    <w:p>
      <w:pPr>
        <w:pStyle w:val="6"/>
        <w:spacing w:line="320" w:lineRule="exact"/>
        <w:ind w:left="378"/>
      </w:pPr>
      <w:r>
        <w:t>if</w:t>
      </w:r>
      <w:r>
        <w:rPr>
          <w:spacing w:val="-1"/>
        </w:rPr>
        <w:t xml:space="preserve"> </w:t>
      </w:r>
      <w:r>
        <w:t>(file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NULL) {</w:t>
      </w:r>
    </w:p>
    <w:p>
      <w:pPr>
        <w:pStyle w:val="6"/>
        <w:spacing w:before="184" w:line="379" w:lineRule="auto"/>
        <w:ind w:left="657" w:right="5452"/>
      </w:pPr>
      <w:r>
        <w:t>printf("Error opening the file.\n");</w:t>
      </w:r>
      <w:r>
        <w:rPr>
          <w:spacing w:val="-6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1;</w:t>
      </w:r>
    </w:p>
    <w:p>
      <w:pPr>
        <w:pStyle w:val="6"/>
        <w:spacing w:line="321" w:lineRule="exact"/>
        <w:ind w:left="378"/>
      </w:pPr>
      <w:r>
        <w:rPr>
          <w:w w:val="100"/>
        </w:rPr>
        <w:t>}</w:t>
      </w:r>
    </w:p>
    <w:p>
      <w:pPr>
        <w:pStyle w:val="6"/>
        <w:rPr>
          <w:sz w:val="30"/>
        </w:rPr>
      </w:pPr>
    </w:p>
    <w:p>
      <w:pPr>
        <w:pStyle w:val="6"/>
        <w:spacing w:before="3"/>
        <w:rPr>
          <w:sz w:val="30"/>
        </w:rPr>
      </w:pPr>
    </w:p>
    <w:p>
      <w:pPr>
        <w:pStyle w:val="6"/>
        <w:ind w:left="378"/>
      </w:pPr>
      <w:r>
        <w:t>//</w:t>
      </w:r>
      <w:r>
        <w:rPr>
          <w:spacing w:val="-8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blocks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update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index</w:t>
      </w:r>
      <w:r>
        <w:rPr>
          <w:spacing w:val="-2"/>
        </w:rPr>
        <w:t xml:space="preserve"> </w:t>
      </w:r>
      <w:r>
        <w:t>block</w:t>
      </w:r>
    </w:p>
    <w:p>
      <w:pPr>
        <w:pStyle w:val="6"/>
        <w:spacing w:before="187" w:line="376" w:lineRule="auto"/>
        <w:ind w:left="378" w:right="2862"/>
      </w:pPr>
      <w:r>
        <w:t>printf("Enter blocks (Enter '0' as block number to exit):\n");</w:t>
      </w:r>
      <w:r>
        <w:rPr>
          <w:spacing w:val="-67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(1) {</w:t>
      </w:r>
    </w:p>
    <w:p>
      <w:pPr>
        <w:pStyle w:val="6"/>
        <w:spacing w:before="2"/>
        <w:ind w:left="657"/>
      </w:pPr>
      <w:r>
        <w:t>printf("Block</w:t>
      </w:r>
      <w:r>
        <w:rPr>
          <w:spacing w:val="-3"/>
        </w:rPr>
        <w:t xml:space="preserve"> </w:t>
      </w:r>
      <w:r>
        <w:t>Number:</w:t>
      </w:r>
      <w:r>
        <w:rPr>
          <w:spacing w:val="-3"/>
        </w:rPr>
        <w:t xml:space="preserve"> </w:t>
      </w:r>
      <w:r>
        <w:t>");</w:t>
      </w:r>
    </w:p>
    <w:p>
      <w:pPr>
        <w:spacing w:after="0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2" w:line="376" w:lineRule="auto"/>
        <w:ind w:left="657" w:right="5226"/>
      </w:pPr>
      <w:r>
        <w:t>scanf("%d", &amp;block.blockNumber);</w:t>
      </w:r>
      <w:r>
        <w:rPr>
          <w:spacing w:val="-6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(block.blockNumber</w:t>
      </w:r>
      <w:r>
        <w:rPr>
          <w:spacing w:val="-1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0)</w:t>
      </w:r>
      <w:r>
        <w:rPr>
          <w:spacing w:val="-1"/>
        </w:rPr>
        <w:t xml:space="preserve"> </w:t>
      </w:r>
      <w:r>
        <w:t>{</w:t>
      </w:r>
    </w:p>
    <w:p>
      <w:pPr>
        <w:pStyle w:val="6"/>
        <w:spacing w:before="4"/>
        <w:ind w:left="938"/>
      </w:pPr>
      <w:r>
        <w:t>break;</w:t>
      </w:r>
    </w:p>
    <w:p>
      <w:pPr>
        <w:pStyle w:val="6"/>
        <w:spacing w:before="185"/>
        <w:ind w:left="657"/>
      </w:pPr>
      <w:r>
        <w:rPr>
          <w:w w:val="100"/>
        </w:rPr>
        <w:t>}</w:t>
      </w:r>
    </w:p>
    <w:p>
      <w:pPr>
        <w:pStyle w:val="6"/>
        <w:rPr>
          <w:sz w:val="30"/>
        </w:rPr>
      </w:pPr>
    </w:p>
    <w:p>
      <w:pPr>
        <w:pStyle w:val="6"/>
        <w:spacing w:before="3"/>
        <w:rPr>
          <w:sz w:val="30"/>
        </w:rPr>
      </w:pPr>
    </w:p>
    <w:p>
      <w:pPr>
        <w:pStyle w:val="6"/>
        <w:spacing w:line="379" w:lineRule="auto"/>
        <w:ind w:left="657" w:right="6419"/>
      </w:pPr>
      <w:r>
        <w:t>// Input data for the block</w:t>
      </w:r>
      <w:r>
        <w:rPr>
          <w:spacing w:val="-67"/>
        </w:rPr>
        <w:t xml:space="preserve"> </w:t>
      </w:r>
      <w:r>
        <w:t>printf("Data: ");</w:t>
      </w:r>
    </w:p>
    <w:p>
      <w:pPr>
        <w:pStyle w:val="6"/>
        <w:spacing w:line="320" w:lineRule="exact"/>
        <w:ind w:left="657"/>
      </w:pPr>
      <w:r>
        <w:t>scanf("</w:t>
      </w:r>
      <w:r>
        <w:rPr>
          <w:spacing w:val="-1"/>
        </w:rPr>
        <w:t xml:space="preserve"> </w:t>
      </w:r>
      <w:r>
        <w:t>%[^\n]",</w:t>
      </w:r>
      <w:r>
        <w:rPr>
          <w:spacing w:val="-1"/>
        </w:rPr>
        <w:t xml:space="preserve"> </w:t>
      </w:r>
      <w:r>
        <w:t>block.data);</w:t>
      </w:r>
    </w:p>
    <w:p>
      <w:pPr>
        <w:pStyle w:val="6"/>
        <w:rPr>
          <w:sz w:val="30"/>
        </w:rPr>
      </w:pPr>
    </w:p>
    <w:p>
      <w:pPr>
        <w:pStyle w:val="6"/>
        <w:spacing w:before="3"/>
        <w:rPr>
          <w:sz w:val="30"/>
        </w:rPr>
      </w:pPr>
    </w:p>
    <w:p>
      <w:pPr>
        <w:pStyle w:val="6"/>
        <w:ind w:left="657"/>
      </w:pPr>
      <w:r>
        <w:t>//</w:t>
      </w:r>
      <w:r>
        <w:rPr>
          <w:spacing w:val="-8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block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file</w:t>
      </w:r>
    </w:p>
    <w:p>
      <w:pPr>
        <w:pStyle w:val="6"/>
        <w:spacing w:before="185"/>
        <w:ind w:left="657"/>
      </w:pPr>
      <w:r>
        <w:t>fwrite(&amp;block,</w:t>
      </w:r>
      <w:r>
        <w:rPr>
          <w:spacing w:val="-4"/>
        </w:rPr>
        <w:t xml:space="preserve"> </w:t>
      </w:r>
      <w:r>
        <w:t>sizeof(struct</w:t>
      </w:r>
      <w:r>
        <w:rPr>
          <w:spacing w:val="-2"/>
        </w:rPr>
        <w:t xml:space="preserve"> </w:t>
      </w:r>
      <w:r>
        <w:t>Block),</w:t>
      </w:r>
      <w:r>
        <w:rPr>
          <w:spacing w:val="-4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file);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233" w:line="379" w:lineRule="auto"/>
        <w:ind w:left="657"/>
      </w:pPr>
      <w:r>
        <w:t>// Update the index block with the pointer to the data block</w:t>
      </w:r>
      <w:r>
        <w:rPr>
          <w:spacing w:val="1"/>
        </w:rPr>
        <w:t xml:space="preserve"> </w:t>
      </w:r>
      <w:r>
        <w:t>indexBlock[block.blockNumber]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ftell(file)</w:t>
      </w:r>
      <w:r>
        <w:rPr>
          <w:spacing w:val="-1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sizeof(struct</w:t>
      </w:r>
      <w:r>
        <w:rPr>
          <w:spacing w:val="-8"/>
        </w:rPr>
        <w:t xml:space="preserve"> </w:t>
      </w:r>
      <w:r>
        <w:t>Block);</w:t>
      </w:r>
    </w:p>
    <w:p>
      <w:pPr>
        <w:pStyle w:val="6"/>
        <w:spacing w:line="320" w:lineRule="exact"/>
        <w:ind w:left="378"/>
      </w:pPr>
      <w:r>
        <w:rPr>
          <w:w w:val="100"/>
        </w:rPr>
        <w:t>}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233"/>
        <w:ind w:left="378"/>
      </w:pPr>
      <w:r>
        <w:t>fclose(file);</w:t>
      </w:r>
    </w:p>
    <w:p>
      <w:pPr>
        <w:pStyle w:val="6"/>
        <w:rPr>
          <w:sz w:val="30"/>
        </w:rPr>
      </w:pPr>
    </w:p>
    <w:p>
      <w:pPr>
        <w:pStyle w:val="6"/>
        <w:spacing w:before="3"/>
        <w:rPr>
          <w:sz w:val="30"/>
        </w:rPr>
      </w:pPr>
    </w:p>
    <w:p>
      <w:pPr>
        <w:pStyle w:val="6"/>
        <w:spacing w:line="376" w:lineRule="auto"/>
        <w:ind w:left="378" w:right="3790"/>
      </w:pPr>
      <w:r>
        <w:t>// Reopen the file in read mode (for reading blocks)</w:t>
      </w:r>
      <w:r>
        <w:rPr>
          <w:spacing w:val="-67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fopen("indexed_file.txt",</w:t>
      </w:r>
      <w:r>
        <w:rPr>
          <w:spacing w:val="-1"/>
        </w:rPr>
        <w:t xml:space="preserve"> </w:t>
      </w:r>
      <w:r>
        <w:t>"r");</w:t>
      </w:r>
    </w:p>
    <w:p>
      <w:pPr>
        <w:pStyle w:val="6"/>
        <w:spacing w:before="5"/>
        <w:ind w:left="378"/>
      </w:pPr>
      <w:r>
        <w:t>if</w:t>
      </w:r>
      <w:r>
        <w:rPr>
          <w:spacing w:val="-1"/>
        </w:rPr>
        <w:t xml:space="preserve"> </w:t>
      </w:r>
      <w:r>
        <w:t>(file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NULL) {</w:t>
      </w:r>
    </w:p>
    <w:p>
      <w:pPr>
        <w:pStyle w:val="6"/>
        <w:spacing w:before="185" w:line="379" w:lineRule="auto"/>
        <w:ind w:left="657" w:right="5452"/>
      </w:pPr>
      <w:r>
        <w:t>printf("Error opening the file.\n");</w:t>
      </w:r>
      <w:r>
        <w:rPr>
          <w:spacing w:val="-6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1;</w:t>
      </w:r>
    </w:p>
    <w:p>
      <w:pPr>
        <w:pStyle w:val="6"/>
        <w:spacing w:line="320" w:lineRule="exact"/>
        <w:ind w:left="378"/>
      </w:pPr>
      <w:r>
        <w:rPr>
          <w:w w:val="100"/>
        </w:rPr>
        <w:t>}</w:t>
      </w:r>
    </w:p>
    <w:p>
      <w:pPr>
        <w:pStyle w:val="6"/>
        <w:rPr>
          <w:sz w:val="30"/>
        </w:rPr>
      </w:pPr>
    </w:p>
    <w:p>
      <w:pPr>
        <w:pStyle w:val="6"/>
        <w:spacing w:before="3"/>
        <w:rPr>
          <w:sz w:val="30"/>
        </w:rPr>
      </w:pPr>
    </w:p>
    <w:p>
      <w:pPr>
        <w:pStyle w:val="6"/>
        <w:spacing w:line="376" w:lineRule="auto"/>
        <w:ind w:left="378" w:right="5454"/>
      </w:pPr>
      <w:r>
        <w:t>// Read a specific block from the file</w:t>
      </w:r>
      <w:r>
        <w:rPr>
          <w:spacing w:val="-67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(1) {</w:t>
      </w:r>
    </w:p>
    <w:p>
      <w:pPr>
        <w:spacing w:after="0" w:line="376" w:lineRule="auto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2" w:line="376" w:lineRule="auto"/>
        <w:ind w:left="657" w:right="3360"/>
      </w:pPr>
      <w:r>
        <w:t>printf("Enter the block number to read (0 to exit): ");</w:t>
      </w:r>
      <w:r>
        <w:rPr>
          <w:spacing w:val="-67"/>
        </w:rPr>
        <w:t xml:space="preserve"> </w:t>
      </w:r>
      <w:r>
        <w:t>scanf("%d",</w:t>
      </w:r>
      <w:r>
        <w:rPr>
          <w:spacing w:val="-1"/>
        </w:rPr>
        <w:t xml:space="preserve"> </w:t>
      </w:r>
      <w:r>
        <w:t>&amp;blockNumber);</w:t>
      </w:r>
    </w:p>
    <w:p>
      <w:pPr>
        <w:pStyle w:val="6"/>
        <w:spacing w:before="4" w:line="376" w:lineRule="auto"/>
        <w:ind w:left="938" w:right="6505" w:hanging="281"/>
      </w:pPr>
      <w:r>
        <w:t>if (blockNumber == 0) {</w:t>
      </w:r>
      <w:r>
        <w:rPr>
          <w:spacing w:val="-67"/>
        </w:rPr>
        <w:t xml:space="preserve"> </w:t>
      </w:r>
      <w:r>
        <w:t>break;</w:t>
      </w:r>
    </w:p>
    <w:p>
      <w:pPr>
        <w:pStyle w:val="6"/>
        <w:spacing w:before="4"/>
        <w:ind w:left="657"/>
      </w:pPr>
      <w:r>
        <w:rPr>
          <w:w w:val="100"/>
        </w:rPr>
        <w:t>}</w:t>
      </w:r>
    </w:p>
    <w:p>
      <w:pPr>
        <w:pStyle w:val="6"/>
        <w:rPr>
          <w:sz w:val="30"/>
        </w:rPr>
      </w:pPr>
    </w:p>
    <w:p>
      <w:pPr>
        <w:pStyle w:val="6"/>
        <w:spacing w:before="3"/>
        <w:rPr>
          <w:sz w:val="30"/>
        </w:rPr>
      </w:pPr>
    </w:p>
    <w:p>
      <w:pPr>
        <w:pStyle w:val="6"/>
        <w:spacing w:before="1" w:line="376" w:lineRule="auto"/>
        <w:ind w:left="938" w:right="5028" w:hanging="281"/>
      </w:pPr>
      <w:r>
        <w:t>if (indexBlock[blockNumber] == 0) {</w:t>
      </w:r>
      <w:r>
        <w:rPr>
          <w:spacing w:val="-67"/>
        </w:rPr>
        <w:t xml:space="preserve"> </w:t>
      </w:r>
      <w:r>
        <w:t>printf("Block not</w:t>
      </w:r>
      <w:r>
        <w:rPr>
          <w:spacing w:val="-1"/>
        </w:rPr>
        <w:t xml:space="preserve"> </w:t>
      </w:r>
      <w:r>
        <w:t>found.\n");</w:t>
      </w:r>
    </w:p>
    <w:p>
      <w:pPr>
        <w:pStyle w:val="6"/>
        <w:spacing w:before="4"/>
        <w:ind w:left="657"/>
      </w:pPr>
      <w:r>
        <w:t>}</w:t>
      </w:r>
      <w:r>
        <w:rPr>
          <w:spacing w:val="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t>{</w:t>
      </w:r>
    </w:p>
    <w:p>
      <w:pPr>
        <w:pStyle w:val="6"/>
        <w:spacing w:before="185" w:line="379" w:lineRule="auto"/>
        <w:ind w:left="938" w:right="3129"/>
      </w:pPr>
      <w:r>
        <w:t>// Seek to the data block using the index block</w:t>
      </w:r>
      <w:r>
        <w:rPr>
          <w:spacing w:val="1"/>
        </w:rPr>
        <w:t xml:space="preserve"> </w:t>
      </w:r>
      <w:r>
        <w:t>fseek(file, indexBlock[blockNumber], SEEK_SET);</w:t>
      </w:r>
      <w:r>
        <w:rPr>
          <w:spacing w:val="-67"/>
        </w:rPr>
        <w:t xml:space="preserve"> </w:t>
      </w:r>
      <w:r>
        <w:t>fread(&amp;block,</w:t>
      </w:r>
      <w:r>
        <w:rPr>
          <w:spacing w:val="-2"/>
        </w:rPr>
        <w:t xml:space="preserve"> </w:t>
      </w:r>
      <w:r>
        <w:t>sizeof(struct Block),</w:t>
      </w:r>
      <w:r>
        <w:rPr>
          <w:spacing w:val="-4"/>
        </w:rPr>
        <w:t xml:space="preserve"> </w:t>
      </w:r>
      <w:r>
        <w:t>1,</w:t>
      </w:r>
      <w:r>
        <w:rPr>
          <w:spacing w:val="-2"/>
        </w:rPr>
        <w:t xml:space="preserve"> </w:t>
      </w:r>
      <w:r>
        <w:t>file);</w:t>
      </w:r>
    </w:p>
    <w:p>
      <w:pPr>
        <w:pStyle w:val="6"/>
        <w:rPr>
          <w:sz w:val="20"/>
        </w:rPr>
      </w:pPr>
    </w:p>
    <w:p>
      <w:pPr>
        <w:pStyle w:val="6"/>
        <w:spacing w:before="1"/>
        <w:rPr>
          <w:sz w:val="16"/>
        </w:rPr>
      </w:pPr>
    </w:p>
    <w:p>
      <w:pPr>
        <w:pStyle w:val="6"/>
        <w:spacing w:before="89" w:line="376" w:lineRule="auto"/>
        <w:ind w:left="938" w:right="3110"/>
      </w:pPr>
      <w:r>
        <w:t>printf("Block Number: %d\n", block.blockNumber);</w:t>
      </w:r>
      <w:r>
        <w:rPr>
          <w:spacing w:val="-67"/>
        </w:rPr>
        <w:t xml:space="preserve"> </w:t>
      </w:r>
      <w:r>
        <w:t>printf("Data: %s\n", block.data);</w:t>
      </w:r>
    </w:p>
    <w:p>
      <w:pPr>
        <w:pStyle w:val="6"/>
        <w:spacing w:before="5"/>
        <w:ind w:left="657"/>
      </w:pPr>
      <w:r>
        <w:rPr>
          <w:w w:val="100"/>
        </w:rPr>
        <w:t>}</w:t>
      </w:r>
    </w:p>
    <w:p>
      <w:pPr>
        <w:pStyle w:val="6"/>
        <w:spacing w:before="184"/>
        <w:ind w:left="378"/>
      </w:pPr>
      <w:r>
        <w:rPr>
          <w:w w:val="100"/>
        </w:rPr>
        <w:t>}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233" w:line="376" w:lineRule="auto"/>
        <w:ind w:left="378" w:right="8246"/>
      </w:pPr>
      <w:r>
        <w:t>fclose(file);</w:t>
      </w:r>
      <w:r>
        <w:rPr>
          <w:spacing w:val="-67"/>
        </w:rPr>
        <w:t xml:space="preserve"> </w:t>
      </w:r>
      <w:r>
        <w:t>return 0;</w:t>
      </w:r>
    </w:p>
    <w:p>
      <w:pPr>
        <w:pStyle w:val="6"/>
        <w:spacing w:before="5"/>
        <w:ind w:left="100"/>
      </w:pPr>
      <w:r>
        <w:rPr>
          <w:w w:val="100"/>
        </w:rPr>
        <w:t>}</w:t>
      </w:r>
    </w:p>
    <w:p>
      <w:pPr>
        <w:spacing w:before="185"/>
        <w:ind w:left="100" w:right="0" w:firstLine="0"/>
        <w:jc w:val="left"/>
        <w:rPr>
          <w:b/>
          <w:sz w:val="28"/>
        </w:rPr>
      </w:pPr>
      <w:r>
        <w:rPr>
          <w:b/>
          <w:sz w:val="28"/>
        </w:rPr>
        <w:t>OUTPUT:</w:t>
      </w:r>
    </w:p>
    <w:p>
      <w:pPr>
        <w:spacing w:after="0"/>
        <w:jc w:val="left"/>
        <w:rPr>
          <w:sz w:val="28"/>
        </w:rPr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089525" cy="3429000"/>
            <wp:effectExtent l="0" t="0" r="0" b="0"/>
            <wp:docPr id="6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35.png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0159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17"/>
        </w:rPr>
      </w:pPr>
    </w:p>
    <w:p>
      <w:pPr>
        <w:pStyle w:val="2"/>
        <w:numPr>
          <w:ilvl w:val="0"/>
          <w:numId w:val="30"/>
        </w:numPr>
        <w:tabs>
          <w:tab w:val="left" w:pos="576"/>
        </w:tabs>
        <w:spacing w:before="86" w:after="0" w:line="259" w:lineRule="auto"/>
        <w:ind w:left="100" w:right="1040" w:firstLine="0"/>
        <w:jc w:val="left"/>
      </w:pPr>
      <w:r>
        <w:t>With</w:t>
      </w:r>
      <w:r>
        <w:rPr>
          <w:spacing w:val="-5"/>
        </w:rPr>
        <w:t xml:space="preserve"> </w:t>
      </w:r>
      <w:r>
        <w:t>linked allocation,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linked</w:t>
      </w:r>
      <w:r>
        <w:rPr>
          <w:spacing w:val="-3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of disk</w:t>
      </w:r>
      <w:r>
        <w:rPr>
          <w:spacing w:val="-3"/>
        </w:rPr>
        <w:t xml:space="preserve"> </w:t>
      </w:r>
      <w:r>
        <w:t>blocks;</w:t>
      </w:r>
      <w:r>
        <w:rPr>
          <w:spacing w:val="-7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disk blocks</w:t>
      </w:r>
      <w:r>
        <w:rPr>
          <w:spacing w:val="-2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scattered anywhere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disk.</w:t>
      </w:r>
      <w:r>
        <w:rPr>
          <w:spacing w:val="-9"/>
        </w:rPr>
        <w:t xml:space="preserve"> </w:t>
      </w:r>
      <w:r>
        <w:t>The</w:t>
      </w:r>
    </w:p>
    <w:p>
      <w:pPr>
        <w:spacing w:before="0" w:line="259" w:lineRule="auto"/>
        <w:ind w:left="100" w:right="839" w:firstLine="0"/>
        <w:jc w:val="left"/>
        <w:rPr>
          <w:b/>
          <w:sz w:val="32"/>
        </w:rPr>
      </w:pPr>
      <w:r>
        <w:rPr>
          <w:b/>
          <w:sz w:val="32"/>
        </w:rPr>
        <w:t>directory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contains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pointer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to the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first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last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blocks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file.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Each block contains a pointer to the next block. Design a C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program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simulate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file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allocation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strategy.</w:t>
      </w:r>
    </w:p>
    <w:p>
      <w:pPr>
        <w:pStyle w:val="6"/>
        <w:spacing w:before="160" w:line="259" w:lineRule="auto"/>
        <w:ind w:left="100" w:right="839"/>
        <w:rPr>
          <w:rFonts w:ascii="Calibri"/>
          <w:sz w:val="22"/>
        </w:rPr>
      </w:pPr>
      <w:r>
        <w:rPr>
          <w:b/>
        </w:rPr>
        <w:t>AIM:</w:t>
      </w:r>
      <w:r>
        <w:rPr>
          <w:b/>
          <w:spacing w:val="1"/>
        </w:rPr>
        <w:t xml:space="preserve"> </w:t>
      </w:r>
      <w:r>
        <w:t>With linked allocation, each file is a linked list of disk blocks; the disk</w:t>
      </w:r>
      <w:r>
        <w:rPr>
          <w:spacing w:val="1"/>
        </w:rPr>
        <w:t xml:space="preserve"> </w:t>
      </w:r>
      <w:r>
        <w:t>blocks</w:t>
      </w:r>
      <w:r>
        <w:rPr>
          <w:spacing w:val="-2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scattered</w:t>
      </w:r>
      <w:r>
        <w:rPr>
          <w:spacing w:val="-2"/>
        </w:rPr>
        <w:t xml:space="preserve"> </w:t>
      </w:r>
      <w:r>
        <w:t>anywhere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disk.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directory</w:t>
      </w:r>
      <w:r>
        <w:rPr>
          <w:spacing w:val="-2"/>
        </w:rPr>
        <w:t xml:space="preserve"> </w:t>
      </w:r>
      <w:r>
        <w:t>contains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pointer</w:t>
      </w:r>
      <w:r>
        <w:rPr>
          <w:spacing w:val="-67"/>
        </w:rPr>
        <w:t xml:space="preserve"> </w:t>
      </w:r>
      <w:r>
        <w:t>to the first and last blocks of the file. Each block contains a pointer to the next</w:t>
      </w:r>
      <w:r>
        <w:rPr>
          <w:spacing w:val="1"/>
        </w:rPr>
        <w:t xml:space="preserve"> </w:t>
      </w:r>
      <w:r>
        <w:t>block.</w:t>
      </w:r>
      <w:r>
        <w:rPr>
          <w:spacing w:val="-2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 program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simulate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allocation</w:t>
      </w:r>
      <w:r>
        <w:rPr>
          <w:spacing w:val="-3"/>
        </w:rPr>
        <w:t xml:space="preserve"> </w:t>
      </w:r>
      <w:r>
        <w:t>strategy</w:t>
      </w:r>
      <w:r>
        <w:rPr>
          <w:rFonts w:ascii="Calibri"/>
          <w:sz w:val="22"/>
        </w:rPr>
        <w:t>.</w:t>
      </w:r>
    </w:p>
    <w:p>
      <w:pPr>
        <w:pStyle w:val="3"/>
        <w:spacing w:before="159"/>
        <w:ind w:left="100"/>
      </w:pPr>
      <w:r>
        <w:t>ALGORITHM:</w:t>
      </w:r>
    </w:p>
    <w:p>
      <w:pPr>
        <w:pStyle w:val="9"/>
        <w:numPr>
          <w:ilvl w:val="1"/>
          <w:numId w:val="30"/>
        </w:numPr>
        <w:tabs>
          <w:tab w:val="left" w:pos="641"/>
        </w:tabs>
        <w:spacing w:before="187" w:after="0" w:line="259" w:lineRule="auto"/>
        <w:ind w:left="640" w:right="1273" w:hanging="360"/>
        <w:jc w:val="left"/>
        <w:rPr>
          <w:sz w:val="28"/>
        </w:rPr>
      </w:pPr>
      <w:r>
        <w:rPr>
          <w:sz w:val="28"/>
        </w:rPr>
        <w:t>Define the structure of a block that will be stored in the file. Each block</w:t>
      </w:r>
      <w:r>
        <w:rPr>
          <w:spacing w:val="-67"/>
          <w:sz w:val="28"/>
        </w:rPr>
        <w:t xml:space="preserve"> </w:t>
      </w:r>
      <w:r>
        <w:rPr>
          <w:sz w:val="28"/>
        </w:rPr>
        <w:t>contains a</w:t>
      </w:r>
      <w:r>
        <w:rPr>
          <w:spacing w:val="-4"/>
          <w:sz w:val="28"/>
        </w:rPr>
        <w:t xml:space="preserve"> </w:t>
      </w:r>
      <w:r>
        <w:rPr>
          <w:sz w:val="28"/>
        </w:rPr>
        <w:t>pointer to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next</w:t>
      </w:r>
      <w:r>
        <w:rPr>
          <w:spacing w:val="1"/>
          <w:sz w:val="28"/>
        </w:rPr>
        <w:t xml:space="preserve"> </w:t>
      </w:r>
      <w:r>
        <w:rPr>
          <w:sz w:val="28"/>
        </w:rPr>
        <w:t>block.</w:t>
      </w:r>
    </w:p>
    <w:p>
      <w:pPr>
        <w:pStyle w:val="9"/>
        <w:numPr>
          <w:ilvl w:val="1"/>
          <w:numId w:val="30"/>
        </w:numPr>
        <w:tabs>
          <w:tab w:val="left" w:pos="641"/>
        </w:tabs>
        <w:spacing w:before="0" w:after="0" w:line="321" w:lineRule="exact"/>
        <w:ind w:left="640" w:right="0" w:hanging="361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file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represent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linked</w:t>
      </w:r>
      <w:r>
        <w:rPr>
          <w:spacing w:val="-1"/>
          <w:sz w:val="28"/>
        </w:rPr>
        <w:t xml:space="preserve"> </w:t>
      </w:r>
      <w:r>
        <w:rPr>
          <w:sz w:val="28"/>
        </w:rPr>
        <w:t>allocation.</w:t>
      </w:r>
    </w:p>
    <w:p>
      <w:pPr>
        <w:pStyle w:val="9"/>
        <w:numPr>
          <w:ilvl w:val="1"/>
          <w:numId w:val="30"/>
        </w:numPr>
        <w:tabs>
          <w:tab w:val="left" w:pos="641"/>
        </w:tabs>
        <w:spacing w:before="26" w:after="0" w:line="259" w:lineRule="auto"/>
        <w:ind w:left="640" w:right="940" w:hanging="360"/>
        <w:jc w:val="left"/>
        <w:rPr>
          <w:sz w:val="28"/>
        </w:rPr>
      </w:pPr>
      <w:r>
        <w:rPr>
          <w:sz w:val="28"/>
        </w:rPr>
        <w:t>Create a directory entry for the file containing a pointer to the first and last</w:t>
      </w:r>
      <w:r>
        <w:rPr>
          <w:spacing w:val="-67"/>
          <w:sz w:val="28"/>
        </w:rPr>
        <w:t xml:space="preserve"> </w:t>
      </w:r>
      <w:r>
        <w:rPr>
          <w:sz w:val="28"/>
        </w:rPr>
        <w:t>blocks.</w:t>
      </w:r>
    </w:p>
    <w:p>
      <w:pPr>
        <w:pStyle w:val="9"/>
        <w:numPr>
          <w:ilvl w:val="1"/>
          <w:numId w:val="30"/>
        </w:numPr>
        <w:tabs>
          <w:tab w:val="left" w:pos="641"/>
        </w:tabs>
        <w:spacing w:before="0" w:after="0" w:line="320" w:lineRule="exact"/>
        <w:ind w:left="640" w:right="0" w:hanging="361"/>
        <w:jc w:val="left"/>
        <w:rPr>
          <w:sz w:val="28"/>
        </w:rPr>
      </w:pP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write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new</w:t>
      </w:r>
      <w:r>
        <w:rPr>
          <w:spacing w:val="-8"/>
          <w:sz w:val="28"/>
        </w:rPr>
        <w:t xml:space="preserve"> </w:t>
      </w:r>
      <w:r>
        <w:rPr>
          <w:sz w:val="28"/>
        </w:rPr>
        <w:t>block:</w:t>
      </w:r>
    </w:p>
    <w:p>
      <w:pPr>
        <w:pStyle w:val="9"/>
        <w:numPr>
          <w:ilvl w:val="1"/>
          <w:numId w:val="30"/>
        </w:numPr>
        <w:tabs>
          <w:tab w:val="left" w:pos="641"/>
        </w:tabs>
        <w:spacing w:before="26" w:after="0" w:line="240" w:lineRule="auto"/>
        <w:ind w:left="640" w:right="0" w:hanging="361"/>
        <w:jc w:val="left"/>
        <w:rPr>
          <w:sz w:val="28"/>
        </w:rPr>
      </w:pPr>
      <w:r>
        <w:rPr>
          <w:sz w:val="28"/>
        </w:rPr>
        <w:t>Prompt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user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block</w:t>
      </w:r>
      <w:r>
        <w:rPr>
          <w:spacing w:val="-3"/>
          <w:sz w:val="28"/>
        </w:rPr>
        <w:t xml:space="preserve"> </w:t>
      </w:r>
      <w:r>
        <w:rPr>
          <w:sz w:val="28"/>
        </w:rPr>
        <w:t>data.</w:t>
      </w:r>
    </w:p>
    <w:p>
      <w:pPr>
        <w:pStyle w:val="9"/>
        <w:numPr>
          <w:ilvl w:val="1"/>
          <w:numId w:val="30"/>
        </w:numPr>
        <w:tabs>
          <w:tab w:val="left" w:pos="641"/>
        </w:tabs>
        <w:spacing w:before="26" w:after="0" w:line="240" w:lineRule="auto"/>
        <w:ind w:left="640" w:right="0" w:hanging="361"/>
        <w:jc w:val="left"/>
        <w:rPr>
          <w:sz w:val="28"/>
        </w:rPr>
      </w:pPr>
      <w:r>
        <w:rPr>
          <w:sz w:val="28"/>
        </w:rPr>
        <w:t>Allocate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new</w:t>
      </w:r>
      <w:r>
        <w:rPr>
          <w:spacing w:val="-2"/>
          <w:sz w:val="28"/>
        </w:rPr>
        <w:t xml:space="preserve"> </w:t>
      </w:r>
      <w:r>
        <w:rPr>
          <w:sz w:val="28"/>
        </w:rPr>
        <w:t>block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the file.</w:t>
      </w:r>
    </w:p>
    <w:p>
      <w:pPr>
        <w:pStyle w:val="9"/>
        <w:numPr>
          <w:ilvl w:val="1"/>
          <w:numId w:val="30"/>
        </w:numPr>
        <w:tabs>
          <w:tab w:val="left" w:pos="641"/>
        </w:tabs>
        <w:spacing w:before="26" w:after="0" w:line="259" w:lineRule="auto"/>
        <w:ind w:left="640" w:right="837" w:hanging="360"/>
        <w:jc w:val="left"/>
        <w:rPr>
          <w:sz w:val="28"/>
        </w:rPr>
      </w:pPr>
      <w:r>
        <w:rPr>
          <w:sz w:val="28"/>
        </w:rPr>
        <w:t>If</w:t>
      </w:r>
      <w:r>
        <w:rPr>
          <w:spacing w:val="-2"/>
          <w:sz w:val="28"/>
        </w:rPr>
        <w:t xml:space="preserve"> </w:t>
      </w:r>
      <w:r>
        <w:rPr>
          <w:sz w:val="28"/>
        </w:rPr>
        <w:t>it's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first</w:t>
      </w:r>
      <w:r>
        <w:rPr>
          <w:spacing w:val="-3"/>
          <w:sz w:val="28"/>
        </w:rPr>
        <w:t xml:space="preserve"> </w:t>
      </w:r>
      <w:r>
        <w:rPr>
          <w:sz w:val="28"/>
        </w:rPr>
        <w:t>block,</w:t>
      </w:r>
      <w:r>
        <w:rPr>
          <w:spacing w:val="-3"/>
          <w:sz w:val="28"/>
        </w:rPr>
        <w:t xml:space="preserve"> </w:t>
      </w:r>
      <w:r>
        <w:rPr>
          <w:sz w:val="28"/>
        </w:rPr>
        <w:t>update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directory</w:t>
      </w:r>
      <w:r>
        <w:rPr>
          <w:spacing w:val="-1"/>
          <w:sz w:val="28"/>
        </w:rPr>
        <w:t xml:space="preserve"> </w:t>
      </w:r>
      <w:r>
        <w:rPr>
          <w:sz w:val="28"/>
        </w:rPr>
        <w:t>entry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point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it</w:t>
      </w:r>
      <w:r>
        <w:rPr>
          <w:spacing w:val="-1"/>
          <w:sz w:val="28"/>
        </w:rPr>
        <w:t xml:space="preserve"> </w:t>
      </w:r>
      <w:r>
        <w:rPr>
          <w:sz w:val="28"/>
        </w:rPr>
        <w:t>as</w:t>
      </w:r>
      <w:r>
        <w:rPr>
          <w:spacing w:val="-1"/>
          <w:sz w:val="28"/>
        </w:rPr>
        <w:t xml:space="preserve"> </w:t>
      </w:r>
      <w:r>
        <w:rPr>
          <w:sz w:val="28"/>
        </w:rPr>
        <w:t>both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first</w:t>
      </w:r>
      <w:r>
        <w:rPr>
          <w:spacing w:val="-67"/>
          <w:sz w:val="28"/>
        </w:rPr>
        <w:t xml:space="preserve"> </w:t>
      </w:r>
      <w:r>
        <w:rPr>
          <w:sz w:val="28"/>
        </w:rPr>
        <w:t>and last</w:t>
      </w:r>
      <w:r>
        <w:rPr>
          <w:spacing w:val="-2"/>
          <w:sz w:val="28"/>
        </w:rPr>
        <w:t xml:space="preserve"> </w:t>
      </w:r>
      <w:r>
        <w:rPr>
          <w:sz w:val="28"/>
        </w:rPr>
        <w:t>block.</w:t>
      </w:r>
    </w:p>
    <w:p>
      <w:pPr>
        <w:spacing w:after="0" w:line="259" w:lineRule="auto"/>
        <w:jc w:val="left"/>
        <w:rPr>
          <w:sz w:val="28"/>
        </w:rPr>
        <w:sectPr>
          <w:pgSz w:w="11910" w:h="16840"/>
          <w:pgMar w:top="1420" w:right="620" w:bottom="280" w:left="1340" w:header="720" w:footer="720" w:gutter="0"/>
          <w:cols w:space="720" w:num="1"/>
        </w:sectPr>
      </w:pPr>
    </w:p>
    <w:p>
      <w:pPr>
        <w:pStyle w:val="9"/>
        <w:numPr>
          <w:ilvl w:val="1"/>
          <w:numId w:val="30"/>
        </w:numPr>
        <w:tabs>
          <w:tab w:val="left" w:pos="641"/>
        </w:tabs>
        <w:spacing w:before="62" w:after="0" w:line="259" w:lineRule="auto"/>
        <w:ind w:left="640" w:right="1488" w:hanging="360"/>
        <w:jc w:val="left"/>
        <w:rPr>
          <w:sz w:val="28"/>
        </w:rPr>
      </w:pPr>
      <w:r>
        <w:rPr>
          <w:sz w:val="28"/>
        </w:rPr>
        <w:t>If it's not the first block, update the previous block to point to the new</w:t>
      </w:r>
      <w:r>
        <w:rPr>
          <w:spacing w:val="-67"/>
          <w:sz w:val="28"/>
        </w:rPr>
        <w:t xml:space="preserve"> </w:t>
      </w:r>
      <w:r>
        <w:rPr>
          <w:sz w:val="28"/>
        </w:rPr>
        <w:t>block.</w:t>
      </w:r>
    </w:p>
    <w:p>
      <w:pPr>
        <w:pStyle w:val="9"/>
        <w:numPr>
          <w:ilvl w:val="1"/>
          <w:numId w:val="30"/>
        </w:numPr>
        <w:tabs>
          <w:tab w:val="left" w:pos="641"/>
        </w:tabs>
        <w:spacing w:before="0" w:after="0" w:line="256" w:lineRule="auto"/>
        <w:ind w:left="640" w:right="844" w:hanging="360"/>
        <w:jc w:val="left"/>
        <w:rPr>
          <w:sz w:val="28"/>
        </w:rPr>
      </w:pPr>
      <w:r>
        <w:rPr>
          <w:sz w:val="28"/>
        </w:rPr>
        <w:t>Update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new</w:t>
      </w:r>
      <w:r>
        <w:rPr>
          <w:spacing w:val="-3"/>
          <w:sz w:val="28"/>
        </w:rPr>
        <w:t xml:space="preserve"> </w:t>
      </w:r>
      <w:r>
        <w:rPr>
          <w:sz w:val="28"/>
        </w:rPr>
        <w:t>block's</w:t>
      </w:r>
      <w:r>
        <w:rPr>
          <w:spacing w:val="-1"/>
          <w:sz w:val="28"/>
        </w:rPr>
        <w:t xml:space="preserve"> </w:t>
      </w:r>
      <w:r>
        <w:rPr>
          <w:sz w:val="28"/>
        </w:rPr>
        <w:t>pointer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next</w:t>
      </w:r>
      <w:r>
        <w:rPr>
          <w:spacing w:val="-4"/>
          <w:sz w:val="28"/>
        </w:rPr>
        <w:t xml:space="preserve"> </w:t>
      </w:r>
      <w:r>
        <w:rPr>
          <w:sz w:val="28"/>
        </w:rPr>
        <w:t>block</w:t>
      </w:r>
      <w:r>
        <w:rPr>
          <w:spacing w:val="-1"/>
          <w:sz w:val="28"/>
        </w:rPr>
        <w:t xml:space="preserve"> </w:t>
      </w:r>
      <w:r>
        <w:rPr>
          <w:sz w:val="28"/>
        </w:rPr>
        <w:t>(usually</w:t>
      </w:r>
      <w:r>
        <w:rPr>
          <w:spacing w:val="-2"/>
          <w:sz w:val="28"/>
        </w:rPr>
        <w:t xml:space="preserve"> </w:t>
      </w:r>
      <w:r>
        <w:rPr>
          <w:sz w:val="28"/>
        </w:rPr>
        <w:t>NULL</w:t>
      </w:r>
      <w:r>
        <w:rPr>
          <w:spacing w:val="-12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last</w:t>
      </w:r>
      <w:r>
        <w:rPr>
          <w:spacing w:val="-67"/>
          <w:sz w:val="28"/>
        </w:rPr>
        <w:t xml:space="preserve"> </w:t>
      </w:r>
      <w:r>
        <w:rPr>
          <w:sz w:val="28"/>
        </w:rPr>
        <w:t>block).</w:t>
      </w:r>
    </w:p>
    <w:p>
      <w:pPr>
        <w:pStyle w:val="9"/>
        <w:numPr>
          <w:ilvl w:val="1"/>
          <w:numId w:val="30"/>
        </w:numPr>
        <w:tabs>
          <w:tab w:val="left" w:pos="641"/>
        </w:tabs>
        <w:spacing w:before="5" w:after="0" w:line="240" w:lineRule="auto"/>
        <w:ind w:left="640" w:right="0" w:hanging="361"/>
        <w:jc w:val="left"/>
        <w:rPr>
          <w:sz w:val="28"/>
        </w:rPr>
      </w:pP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read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specific</w:t>
      </w:r>
      <w:r>
        <w:rPr>
          <w:spacing w:val="-5"/>
          <w:sz w:val="28"/>
        </w:rPr>
        <w:t xml:space="preserve"> </w:t>
      </w:r>
      <w:r>
        <w:rPr>
          <w:sz w:val="28"/>
        </w:rPr>
        <w:t>block:</w:t>
      </w:r>
    </w:p>
    <w:p>
      <w:pPr>
        <w:pStyle w:val="9"/>
        <w:numPr>
          <w:ilvl w:val="1"/>
          <w:numId w:val="30"/>
        </w:numPr>
        <w:tabs>
          <w:tab w:val="left" w:pos="641"/>
        </w:tabs>
        <w:spacing w:before="26" w:after="0" w:line="259" w:lineRule="auto"/>
        <w:ind w:left="280" w:right="2796" w:firstLine="0"/>
        <w:jc w:val="left"/>
        <w:rPr>
          <w:sz w:val="28"/>
        </w:rPr>
      </w:pPr>
      <w:r>
        <w:rPr>
          <w:sz w:val="28"/>
        </w:rPr>
        <w:t>Prompt the user for the block number they want to access.</w:t>
      </w:r>
      <w:r>
        <w:rPr>
          <w:spacing w:val="-67"/>
          <w:sz w:val="28"/>
        </w:rPr>
        <w:t xml:space="preserve"> </w:t>
      </w:r>
      <w:r>
        <w:rPr>
          <w:sz w:val="28"/>
        </w:rPr>
        <w:t>12.Use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directory entry to find the</w:t>
      </w:r>
      <w:r>
        <w:rPr>
          <w:spacing w:val="-1"/>
          <w:sz w:val="28"/>
        </w:rPr>
        <w:t xml:space="preserve"> </w:t>
      </w:r>
      <w:r>
        <w:rPr>
          <w:sz w:val="28"/>
        </w:rPr>
        <w:t>first block of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file.</w:t>
      </w:r>
    </w:p>
    <w:p>
      <w:pPr>
        <w:pStyle w:val="6"/>
        <w:spacing w:line="259" w:lineRule="auto"/>
        <w:ind w:left="280" w:right="1819"/>
      </w:pPr>
      <w:r>
        <w:t>13.Traverse the linked list of blocks until you reach the desired block.</w:t>
      </w:r>
      <w:r>
        <w:rPr>
          <w:spacing w:val="-67"/>
        </w:rPr>
        <w:t xml:space="preserve"> </w:t>
      </w:r>
      <w:r>
        <w:t>14.Read and</w:t>
      </w:r>
      <w:r>
        <w:rPr>
          <w:spacing w:val="1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 in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requested</w:t>
      </w:r>
      <w:r>
        <w:rPr>
          <w:spacing w:val="-3"/>
        </w:rPr>
        <w:t xml:space="preserve"> </w:t>
      </w:r>
      <w:r>
        <w:t>block.</w:t>
      </w:r>
    </w:p>
    <w:p>
      <w:pPr>
        <w:pStyle w:val="9"/>
        <w:numPr>
          <w:ilvl w:val="0"/>
          <w:numId w:val="31"/>
        </w:numPr>
        <w:tabs>
          <w:tab w:val="left" w:pos="641"/>
        </w:tabs>
        <w:spacing w:before="0" w:after="0" w:line="240" w:lineRule="auto"/>
        <w:ind w:left="640" w:right="0" w:hanging="361"/>
        <w:jc w:val="left"/>
        <w:rPr>
          <w:sz w:val="28"/>
        </w:rPr>
      </w:pPr>
      <w:r>
        <w:rPr>
          <w:sz w:val="28"/>
        </w:rPr>
        <w:t>Continue</w:t>
      </w:r>
      <w:r>
        <w:rPr>
          <w:spacing w:val="-5"/>
          <w:sz w:val="28"/>
        </w:rPr>
        <w:t xml:space="preserve"> </w:t>
      </w:r>
      <w:r>
        <w:rPr>
          <w:sz w:val="28"/>
        </w:rPr>
        <w:t>this</w:t>
      </w:r>
      <w:r>
        <w:rPr>
          <w:spacing w:val="-5"/>
          <w:sz w:val="28"/>
        </w:rPr>
        <w:t xml:space="preserve"> </w:t>
      </w:r>
      <w:r>
        <w:rPr>
          <w:sz w:val="28"/>
        </w:rPr>
        <w:t>process</w:t>
      </w:r>
      <w:r>
        <w:rPr>
          <w:spacing w:val="-3"/>
          <w:sz w:val="28"/>
        </w:rPr>
        <w:t xml:space="preserve"> </w:t>
      </w:r>
      <w:r>
        <w:rPr>
          <w:sz w:val="28"/>
        </w:rPr>
        <w:t>until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user</w:t>
      </w:r>
      <w:r>
        <w:rPr>
          <w:spacing w:val="-2"/>
          <w:sz w:val="28"/>
        </w:rPr>
        <w:t xml:space="preserve"> </w:t>
      </w:r>
      <w:r>
        <w:rPr>
          <w:sz w:val="28"/>
        </w:rPr>
        <w:t>decides</w:t>
      </w:r>
      <w:r>
        <w:rPr>
          <w:spacing w:val="-3"/>
          <w:sz w:val="28"/>
        </w:rPr>
        <w:t xml:space="preserve"> </w:t>
      </w:r>
      <w:r>
        <w:rPr>
          <w:sz w:val="28"/>
        </w:rPr>
        <w:t>to exit.</w:t>
      </w:r>
    </w:p>
    <w:p>
      <w:pPr>
        <w:pStyle w:val="3"/>
        <w:spacing w:before="184"/>
        <w:ind w:left="280"/>
      </w:pPr>
      <w:r>
        <w:t>PROGRAM:</w:t>
      </w:r>
    </w:p>
    <w:p>
      <w:pPr>
        <w:pStyle w:val="6"/>
        <w:spacing w:before="187" w:line="376" w:lineRule="auto"/>
        <w:ind w:left="280" w:right="7477"/>
      </w:pPr>
      <w:r>
        <w:t>#include &lt;stdio.h&gt;</w:t>
      </w:r>
      <w:r>
        <w:rPr>
          <w:spacing w:val="1"/>
        </w:rPr>
        <w:t xml:space="preserve"> </w:t>
      </w:r>
      <w:r>
        <w:t>#include</w:t>
      </w:r>
      <w:r>
        <w:rPr>
          <w:spacing w:val="-10"/>
        </w:rPr>
        <w:t xml:space="preserve"> </w:t>
      </w:r>
      <w:r>
        <w:t>&lt;stdlib.h&gt;</w:t>
      </w:r>
    </w:p>
    <w:p>
      <w:pPr>
        <w:pStyle w:val="6"/>
        <w:spacing w:before="4"/>
        <w:rPr>
          <w:sz w:val="44"/>
        </w:rPr>
      </w:pPr>
    </w:p>
    <w:p>
      <w:pPr>
        <w:pStyle w:val="6"/>
        <w:spacing w:line="379" w:lineRule="auto"/>
        <w:ind w:left="280" w:right="6127"/>
      </w:pPr>
      <w:r>
        <w:t>// Structure to represent a block</w:t>
      </w:r>
      <w:r>
        <w:rPr>
          <w:spacing w:val="-67"/>
        </w:rPr>
        <w:t xml:space="preserve"> </w:t>
      </w:r>
      <w:r>
        <w:t>struct Block</w:t>
      </w:r>
      <w:r>
        <w:rPr>
          <w:spacing w:val="1"/>
        </w:rPr>
        <w:t xml:space="preserve"> </w:t>
      </w:r>
      <w:r>
        <w:t>{</w:t>
      </w:r>
    </w:p>
    <w:p>
      <w:pPr>
        <w:pStyle w:val="6"/>
        <w:spacing w:line="379" w:lineRule="auto"/>
        <w:ind w:left="558" w:right="2779"/>
      </w:pPr>
      <w:r>
        <w:rPr>
          <w:spacing w:val="-1"/>
        </w:rPr>
        <w:t xml:space="preserve">char data[256]; </w:t>
      </w:r>
      <w:r>
        <w:t>// Adjust the size as needed for your blocks</w:t>
      </w:r>
      <w:r>
        <w:rPr>
          <w:spacing w:val="-67"/>
        </w:rPr>
        <w:t xml:space="preserve"> </w:t>
      </w:r>
      <w:r>
        <w:t>struct Block*</w:t>
      </w:r>
      <w:r>
        <w:rPr>
          <w:spacing w:val="1"/>
        </w:rPr>
        <w:t xml:space="preserve"> </w:t>
      </w:r>
      <w:r>
        <w:t>next;</w:t>
      </w:r>
    </w:p>
    <w:p>
      <w:pPr>
        <w:pStyle w:val="6"/>
        <w:spacing w:line="318" w:lineRule="exact"/>
        <w:ind w:left="280"/>
      </w:pPr>
      <w:r>
        <w:t>};</w:t>
      </w:r>
    </w:p>
    <w:p>
      <w:pPr>
        <w:pStyle w:val="6"/>
        <w:rPr>
          <w:sz w:val="30"/>
        </w:rPr>
      </w:pPr>
    </w:p>
    <w:p>
      <w:pPr>
        <w:pStyle w:val="6"/>
        <w:spacing w:before="3"/>
        <w:rPr>
          <w:sz w:val="30"/>
        </w:rPr>
      </w:pPr>
    </w:p>
    <w:p>
      <w:pPr>
        <w:pStyle w:val="6"/>
        <w:ind w:left="280"/>
      </w:pPr>
      <w:r>
        <w:t>int</w:t>
      </w:r>
      <w:r>
        <w:rPr>
          <w:spacing w:val="-1"/>
        </w:rPr>
        <w:t xml:space="preserve"> </w:t>
      </w:r>
      <w:r>
        <w:t>main()</w:t>
      </w:r>
      <w:r>
        <w:rPr>
          <w:spacing w:val="-1"/>
        </w:rPr>
        <w:t xml:space="preserve"> </w:t>
      </w:r>
      <w:r>
        <w:t>{</w:t>
      </w:r>
    </w:p>
    <w:p>
      <w:pPr>
        <w:pStyle w:val="6"/>
        <w:spacing w:before="184" w:line="259" w:lineRule="auto"/>
        <w:ind w:left="280" w:right="1071" w:firstLine="278"/>
      </w:pPr>
      <w:r>
        <w:t>struct Block* firstBlock = NULL; // Pointer to the first block in the linked</w:t>
      </w:r>
      <w:r>
        <w:rPr>
          <w:spacing w:val="-67"/>
        </w:rPr>
        <w:t xml:space="preserve"> </w:t>
      </w:r>
      <w:r>
        <w:t>list</w:t>
      </w:r>
    </w:p>
    <w:p>
      <w:pPr>
        <w:pStyle w:val="6"/>
        <w:spacing w:before="162" w:line="256" w:lineRule="auto"/>
        <w:ind w:left="280" w:right="1132" w:firstLine="278"/>
      </w:pPr>
      <w:r>
        <w:t>struct Block* lastBlock = NULL;</w:t>
      </w:r>
      <w:r>
        <w:rPr>
          <w:spacing w:val="1"/>
        </w:rPr>
        <w:t xml:space="preserve"> </w:t>
      </w:r>
      <w:r>
        <w:t>// Pointer to the last block in the linked</w:t>
      </w:r>
      <w:r>
        <w:rPr>
          <w:spacing w:val="-67"/>
        </w:rPr>
        <w:t xml:space="preserve"> </w:t>
      </w:r>
      <w:r>
        <w:t>list</w:t>
      </w:r>
    </w:p>
    <w:p>
      <w:pPr>
        <w:pStyle w:val="6"/>
        <w:rPr>
          <w:sz w:val="30"/>
        </w:rPr>
      </w:pPr>
    </w:p>
    <w:p>
      <w:pPr>
        <w:pStyle w:val="6"/>
        <w:spacing w:before="5"/>
      </w:pPr>
    </w:p>
    <w:p>
      <w:pPr>
        <w:pStyle w:val="6"/>
        <w:ind w:left="558"/>
      </w:pPr>
      <w:r>
        <w:t>int</w:t>
      </w:r>
      <w:r>
        <w:rPr>
          <w:spacing w:val="-4"/>
        </w:rPr>
        <w:t xml:space="preserve"> </w:t>
      </w:r>
      <w:r>
        <w:t>blockCount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1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Count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blocks 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linked</w:t>
      </w:r>
      <w:r>
        <w:rPr>
          <w:spacing w:val="-4"/>
        </w:rPr>
        <w:t xml:space="preserve"> </w:t>
      </w:r>
      <w:r>
        <w:t>list</w:t>
      </w:r>
    </w:p>
    <w:p>
      <w:pPr>
        <w:pStyle w:val="6"/>
        <w:rPr>
          <w:sz w:val="30"/>
        </w:rPr>
      </w:pPr>
    </w:p>
    <w:p>
      <w:pPr>
        <w:pStyle w:val="6"/>
        <w:spacing w:before="3"/>
        <w:rPr>
          <w:sz w:val="30"/>
        </w:rPr>
      </w:pPr>
    </w:p>
    <w:p>
      <w:pPr>
        <w:pStyle w:val="6"/>
        <w:spacing w:line="379" w:lineRule="auto"/>
        <w:ind w:left="558" w:right="7389"/>
      </w:pPr>
      <w:r>
        <w:t>int blockNumber;</w:t>
      </w:r>
      <w:r>
        <w:rPr>
          <w:spacing w:val="-67"/>
        </w:rPr>
        <w:t xml:space="preserve"> </w:t>
      </w:r>
      <w:r>
        <w:t>char data[256];</w:t>
      </w:r>
      <w:r>
        <w:rPr>
          <w:spacing w:val="1"/>
        </w:rPr>
        <w:t xml:space="preserve"> </w:t>
      </w:r>
      <w:r>
        <w:t>char</w:t>
      </w:r>
      <w:r>
        <w:rPr>
          <w:spacing w:val="-1"/>
        </w:rPr>
        <w:t xml:space="preserve"> </w:t>
      </w:r>
      <w:r>
        <w:t>choice;</w:t>
      </w:r>
    </w:p>
    <w:p>
      <w:pPr>
        <w:spacing w:after="0" w:line="379" w:lineRule="auto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"/>
        <w:rPr>
          <w:sz w:val="22"/>
        </w:rPr>
      </w:pPr>
    </w:p>
    <w:p>
      <w:pPr>
        <w:pStyle w:val="6"/>
        <w:spacing w:before="89"/>
        <w:ind w:left="558"/>
      </w:pPr>
      <w:r>
        <w:rPr>
          <w:spacing w:val="-1"/>
        </w:rPr>
        <w:t>printf("Linked</w:t>
      </w:r>
      <w:r>
        <w:rPr>
          <w:spacing w:val="-14"/>
        </w:rPr>
        <w:t xml:space="preserve"> </w:t>
      </w:r>
      <w:r>
        <w:rPr>
          <w:spacing w:val="-1"/>
        </w:rPr>
        <w:t>Allocation</w:t>
      </w:r>
      <w:r>
        <w:t xml:space="preserve"> Simulation\n");</w:t>
      </w:r>
    </w:p>
    <w:p>
      <w:pPr>
        <w:pStyle w:val="6"/>
        <w:rPr>
          <w:sz w:val="30"/>
        </w:rPr>
      </w:pPr>
    </w:p>
    <w:p>
      <w:pPr>
        <w:pStyle w:val="6"/>
        <w:spacing w:before="3"/>
        <w:rPr>
          <w:sz w:val="30"/>
        </w:rPr>
      </w:pPr>
    </w:p>
    <w:p>
      <w:pPr>
        <w:pStyle w:val="6"/>
        <w:spacing w:before="1"/>
        <w:ind w:left="558"/>
      </w:pPr>
      <w:r>
        <w:t>while</w:t>
      </w:r>
      <w:r>
        <w:rPr>
          <w:spacing w:val="-1"/>
        </w:rPr>
        <w:t xml:space="preserve"> </w:t>
      </w:r>
      <w:r>
        <w:t>(1)</w:t>
      </w:r>
      <w:r>
        <w:rPr>
          <w:spacing w:val="-1"/>
        </w:rPr>
        <w:t xml:space="preserve"> </w:t>
      </w:r>
      <w:r>
        <w:t>{</w:t>
      </w:r>
    </w:p>
    <w:p>
      <w:pPr>
        <w:pStyle w:val="6"/>
        <w:spacing w:before="186" w:line="376" w:lineRule="auto"/>
        <w:ind w:left="837" w:right="1275"/>
      </w:pPr>
      <w:r>
        <w:t>printf("Enter 'W' to write a block, 'R' to read a block, or 'Q' to quit: ");</w:t>
      </w:r>
      <w:r>
        <w:rPr>
          <w:spacing w:val="-67"/>
        </w:rPr>
        <w:t xml:space="preserve"> </w:t>
      </w:r>
      <w:r>
        <w:t>scanf(" %c", &amp;choice);</w:t>
      </w:r>
    </w:p>
    <w:p>
      <w:pPr>
        <w:pStyle w:val="6"/>
        <w:spacing w:before="5"/>
        <w:rPr>
          <w:sz w:val="44"/>
        </w:rPr>
      </w:pPr>
    </w:p>
    <w:p>
      <w:pPr>
        <w:pStyle w:val="6"/>
        <w:spacing w:before="1" w:line="379" w:lineRule="auto"/>
        <w:ind w:left="1118" w:right="5292" w:hanging="281"/>
      </w:pPr>
      <w:r>
        <w:t>if (choice == 'Q' || choice == 'q') {</w:t>
      </w:r>
      <w:r>
        <w:rPr>
          <w:spacing w:val="-67"/>
        </w:rPr>
        <w:t xml:space="preserve"> </w:t>
      </w:r>
      <w:r>
        <w:t>break;</w:t>
      </w:r>
    </w:p>
    <w:p>
      <w:pPr>
        <w:pStyle w:val="6"/>
        <w:spacing w:line="320" w:lineRule="exact"/>
        <w:ind w:left="837"/>
      </w:pPr>
      <w:r>
        <w:rPr>
          <w:w w:val="100"/>
        </w:rPr>
        <w:t>}</w:t>
      </w:r>
    </w:p>
    <w:p>
      <w:pPr>
        <w:pStyle w:val="6"/>
        <w:rPr>
          <w:sz w:val="30"/>
        </w:rPr>
      </w:pPr>
    </w:p>
    <w:p>
      <w:pPr>
        <w:pStyle w:val="6"/>
        <w:spacing w:before="3"/>
        <w:rPr>
          <w:sz w:val="30"/>
        </w:rPr>
      </w:pPr>
    </w:p>
    <w:p>
      <w:pPr>
        <w:pStyle w:val="6"/>
        <w:spacing w:line="379" w:lineRule="auto"/>
        <w:ind w:left="1118" w:right="4905" w:hanging="281"/>
      </w:pPr>
      <w:r>
        <w:t>if (choice == 'W' || choice == 'w') {</w:t>
      </w:r>
      <w:r>
        <w:rPr>
          <w:spacing w:val="1"/>
        </w:rPr>
        <w:t xml:space="preserve"> </w:t>
      </w:r>
      <w:r>
        <w:t>printf("Enter data for the block: ");</w:t>
      </w:r>
      <w:r>
        <w:rPr>
          <w:spacing w:val="-67"/>
        </w:rPr>
        <w:t xml:space="preserve"> </w:t>
      </w:r>
      <w:r>
        <w:t>scanf("</w:t>
      </w:r>
      <w:r>
        <w:rPr>
          <w:spacing w:val="-1"/>
        </w:rPr>
        <w:t xml:space="preserve"> </w:t>
      </w:r>
      <w:r>
        <w:t>%[^\n]", data);</w:t>
      </w:r>
    </w:p>
    <w:p>
      <w:pPr>
        <w:pStyle w:val="6"/>
        <w:spacing w:before="10"/>
        <w:rPr>
          <w:sz w:val="43"/>
        </w:rPr>
      </w:pPr>
    </w:p>
    <w:p>
      <w:pPr>
        <w:pStyle w:val="6"/>
        <w:ind w:left="1118"/>
      </w:pPr>
      <w:r>
        <w:t>//</w:t>
      </w:r>
      <w:r>
        <w:rPr>
          <w:spacing w:val="1"/>
        </w:rPr>
        <w:t xml:space="preserve"> </w:t>
      </w:r>
      <w:r>
        <w:t>Create a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block</w:t>
      </w:r>
    </w:p>
    <w:p>
      <w:pPr>
        <w:pStyle w:val="6"/>
        <w:spacing w:before="185" w:line="379" w:lineRule="auto"/>
        <w:ind w:left="1118" w:right="878"/>
      </w:pPr>
      <w:r>
        <w:t>struct Block* newBlock = (struct Block*)malloc(sizeof(struct Block));</w:t>
      </w:r>
      <w:r>
        <w:rPr>
          <w:spacing w:val="-67"/>
        </w:rPr>
        <w:t xml:space="preserve"> </w:t>
      </w:r>
      <w:r>
        <w:t>for (int i</w:t>
      </w:r>
      <w:r>
        <w:rPr>
          <w:spacing w:val="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256;</w:t>
      </w:r>
      <w:r>
        <w:rPr>
          <w:spacing w:val="-2"/>
        </w:rPr>
        <w:t xml:space="preserve"> </w:t>
      </w:r>
      <w:r>
        <w:t>i++) {</w:t>
      </w:r>
    </w:p>
    <w:p>
      <w:pPr>
        <w:pStyle w:val="6"/>
        <w:spacing w:line="320" w:lineRule="exact"/>
        <w:ind w:left="1398"/>
      </w:pPr>
      <w:r>
        <w:t>newBlock-&gt;data[i]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data[i];</w:t>
      </w:r>
    </w:p>
    <w:p>
      <w:pPr>
        <w:pStyle w:val="6"/>
        <w:spacing w:before="184"/>
        <w:ind w:left="1118"/>
      </w:pPr>
      <w:r>
        <w:rPr>
          <w:w w:val="100"/>
        </w:rPr>
        <w:t>}</w:t>
      </w:r>
    </w:p>
    <w:p>
      <w:pPr>
        <w:pStyle w:val="6"/>
        <w:spacing w:before="187"/>
        <w:ind w:left="1118"/>
      </w:pPr>
      <w:r>
        <w:t>newBlock-&gt;next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NULL;</w:t>
      </w:r>
    </w:p>
    <w:p>
      <w:pPr>
        <w:pStyle w:val="6"/>
        <w:rPr>
          <w:sz w:val="30"/>
        </w:rPr>
      </w:pPr>
    </w:p>
    <w:p>
      <w:pPr>
        <w:pStyle w:val="6"/>
        <w:spacing w:before="4"/>
        <w:rPr>
          <w:sz w:val="30"/>
        </w:rPr>
      </w:pPr>
    </w:p>
    <w:p>
      <w:pPr>
        <w:pStyle w:val="6"/>
        <w:ind w:left="1118"/>
        <w:jc w:val="both"/>
      </w:pPr>
      <w:r>
        <w:t>if</w:t>
      </w:r>
      <w:r>
        <w:rPr>
          <w:spacing w:val="-1"/>
        </w:rPr>
        <w:t xml:space="preserve"> </w:t>
      </w:r>
      <w:r>
        <w:t>(blockCount</w:t>
      </w:r>
      <w:r>
        <w:rPr>
          <w:spacing w:val="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0)</w:t>
      </w:r>
      <w:r>
        <w:rPr>
          <w:spacing w:val="-1"/>
        </w:rPr>
        <w:t xml:space="preserve"> </w:t>
      </w:r>
      <w:r>
        <w:t>{</w:t>
      </w:r>
    </w:p>
    <w:p>
      <w:pPr>
        <w:pStyle w:val="6"/>
        <w:spacing w:before="184" w:line="379" w:lineRule="auto"/>
        <w:ind w:left="1398" w:right="5913"/>
        <w:jc w:val="both"/>
      </w:pPr>
      <w:r>
        <w:t>// This is the first block</w:t>
      </w:r>
      <w:r>
        <w:rPr>
          <w:spacing w:val="-67"/>
        </w:rPr>
        <w:t xml:space="preserve"> </w:t>
      </w:r>
      <w:r>
        <w:t>firstBlock = newBlock;</w:t>
      </w:r>
      <w:r>
        <w:rPr>
          <w:spacing w:val="-67"/>
        </w:rPr>
        <w:t xml:space="preserve"> </w:t>
      </w:r>
      <w:r>
        <w:t>lastBlock</w:t>
      </w:r>
      <w:r>
        <w:rPr>
          <w:spacing w:val="-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newBlock;</w:t>
      </w:r>
    </w:p>
    <w:p>
      <w:pPr>
        <w:pStyle w:val="6"/>
        <w:spacing w:line="317" w:lineRule="exact"/>
        <w:ind w:left="1118"/>
        <w:jc w:val="both"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t>{</w:t>
      </w:r>
    </w:p>
    <w:p>
      <w:pPr>
        <w:spacing w:after="0" w:line="317" w:lineRule="exact"/>
        <w:jc w:val="both"/>
        <w:sectPr>
          <w:pgSz w:w="11910" w:h="16840"/>
          <w:pgMar w:top="1580" w:right="620" w:bottom="280" w:left="1340" w:header="720" w:footer="720" w:gutter="0"/>
          <w:cols w:space="720" w:num="1"/>
        </w:sectPr>
      </w:pPr>
    </w:p>
    <w:p>
      <w:pPr>
        <w:pStyle w:val="6"/>
        <w:spacing w:before="62" w:line="379" w:lineRule="auto"/>
        <w:ind w:left="1398" w:right="4300"/>
      </w:pPr>
      <w:r>
        <w:t>// Link the new block to the last block</w:t>
      </w:r>
      <w:r>
        <w:rPr>
          <w:spacing w:val="-67"/>
        </w:rPr>
        <w:t xml:space="preserve"> </w:t>
      </w:r>
      <w:r>
        <w:t>lastBlock-&gt;next = newBlock;</w:t>
      </w:r>
      <w:r>
        <w:rPr>
          <w:spacing w:val="1"/>
        </w:rPr>
        <w:t xml:space="preserve"> </w:t>
      </w:r>
      <w:r>
        <w:t>lastBlock =</w:t>
      </w:r>
      <w:r>
        <w:rPr>
          <w:spacing w:val="-3"/>
        </w:rPr>
        <w:t xml:space="preserve"> </w:t>
      </w:r>
      <w:r>
        <w:t>newBlock;</w:t>
      </w:r>
    </w:p>
    <w:p>
      <w:pPr>
        <w:pStyle w:val="6"/>
        <w:spacing w:line="317" w:lineRule="exact"/>
        <w:ind w:left="1118"/>
      </w:pPr>
      <w:r>
        <w:rPr>
          <w:w w:val="100"/>
        </w:rPr>
        <w:t>}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233"/>
        <w:ind w:left="1118"/>
      </w:pPr>
      <w:r>
        <w:t>blockCount++;</w:t>
      </w:r>
    </w:p>
    <w:p>
      <w:pPr>
        <w:pStyle w:val="6"/>
        <w:spacing w:before="187"/>
        <w:ind w:left="837"/>
      </w:pPr>
      <w:r>
        <w:t>} else if (choice</w:t>
      </w:r>
      <w:r>
        <w:rPr>
          <w:spacing w:val="-3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'R'</w:t>
      </w:r>
      <w:r>
        <w:rPr>
          <w:spacing w:val="-1"/>
        </w:rPr>
        <w:t xml:space="preserve"> </w:t>
      </w:r>
      <w:r>
        <w:t>||</w:t>
      </w:r>
      <w:r>
        <w:rPr>
          <w:spacing w:val="-1"/>
        </w:rPr>
        <w:t xml:space="preserve"> </w:t>
      </w:r>
      <w:r>
        <w:t>choice ==</w:t>
      </w:r>
      <w:r>
        <w:rPr>
          <w:spacing w:val="-1"/>
        </w:rPr>
        <w:t xml:space="preserve"> </w:t>
      </w:r>
      <w:r>
        <w:t>'r')</w:t>
      </w:r>
      <w:r>
        <w:rPr>
          <w:spacing w:val="-3"/>
        </w:rPr>
        <w:t xml:space="preserve"> </w:t>
      </w:r>
      <w:r>
        <w:t>{</w:t>
      </w:r>
    </w:p>
    <w:p>
      <w:pPr>
        <w:pStyle w:val="6"/>
        <w:spacing w:before="185" w:line="379" w:lineRule="auto"/>
        <w:ind w:left="1118" w:right="1764"/>
      </w:pPr>
      <w:r>
        <w:t>printf("Enter the block number to read (1-%d): ", blockCount);</w:t>
      </w:r>
      <w:r>
        <w:rPr>
          <w:spacing w:val="-67"/>
        </w:rPr>
        <w:t xml:space="preserve"> </w:t>
      </w:r>
      <w:r>
        <w:t>scanf("%d",</w:t>
      </w:r>
      <w:r>
        <w:rPr>
          <w:spacing w:val="-4"/>
        </w:rPr>
        <w:t xml:space="preserve"> </w:t>
      </w:r>
      <w:r>
        <w:t>&amp;blockNumber);</w:t>
      </w:r>
    </w:p>
    <w:p>
      <w:pPr>
        <w:pStyle w:val="6"/>
        <w:spacing w:before="5"/>
        <w:rPr>
          <w:sz w:val="27"/>
        </w:rPr>
      </w:pPr>
    </w:p>
    <w:p>
      <w:pPr>
        <w:pStyle w:val="6"/>
        <w:spacing w:before="1" w:line="510" w:lineRule="atLeast"/>
        <w:ind w:left="1398" w:right="1939" w:hanging="281"/>
      </w:pPr>
      <w:r>
        <w:t>if (blockNumber &lt; 1 || blockNumber &gt; blockCount) {</w:t>
      </w:r>
      <w:r>
        <w:rPr>
          <w:spacing w:val="1"/>
        </w:rPr>
        <w:t xml:space="preserve"> </w:t>
      </w:r>
      <w:r>
        <w:t>printf("Invalid</w:t>
      </w:r>
      <w:r>
        <w:rPr>
          <w:spacing w:val="-4"/>
        </w:rPr>
        <w:t xml:space="preserve"> </w:t>
      </w:r>
      <w:r>
        <w:t>block</w:t>
      </w:r>
      <w:r>
        <w:rPr>
          <w:spacing w:val="-6"/>
        </w:rPr>
        <w:t xml:space="preserve"> </w:t>
      </w:r>
      <w:r>
        <w:t>number.</w:t>
      </w:r>
      <w:r>
        <w:rPr>
          <w:spacing w:val="-10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valid</w:t>
      </w:r>
      <w:r>
        <w:rPr>
          <w:spacing w:val="-3"/>
        </w:rPr>
        <w:t xml:space="preserve"> </w:t>
      </w:r>
      <w:r>
        <w:t>range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1-%d.\n",</w:t>
      </w:r>
    </w:p>
    <w:p>
      <w:pPr>
        <w:pStyle w:val="6"/>
        <w:spacing w:before="25"/>
        <w:ind w:left="280"/>
      </w:pPr>
      <w:r>
        <w:t>blockCount);</w:t>
      </w:r>
    </w:p>
    <w:p>
      <w:pPr>
        <w:pStyle w:val="6"/>
        <w:spacing w:before="184"/>
        <w:ind w:left="1118"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t>{</w:t>
      </w:r>
    </w:p>
    <w:p>
      <w:pPr>
        <w:pStyle w:val="6"/>
        <w:spacing w:before="187" w:line="376" w:lineRule="auto"/>
        <w:ind w:left="1398" w:right="4003"/>
      </w:pPr>
      <w:r>
        <w:t>struct Block* currentBlock = firstBlock;</w:t>
      </w:r>
      <w:r>
        <w:rPr>
          <w:spacing w:val="-6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(int i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1;</w:t>
      </w:r>
      <w:r>
        <w:rPr>
          <w:spacing w:val="-2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blockNumber; i++) {</w:t>
      </w:r>
    </w:p>
    <w:p>
      <w:pPr>
        <w:pStyle w:val="6"/>
        <w:spacing w:before="2"/>
        <w:ind w:left="1677"/>
      </w:pPr>
      <w:r>
        <w:t>currentBlock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currentBlock-&gt;next;</w:t>
      </w:r>
    </w:p>
    <w:p>
      <w:pPr>
        <w:pStyle w:val="6"/>
        <w:spacing w:before="187"/>
        <w:ind w:left="1398"/>
      </w:pPr>
      <w:r>
        <w:rPr>
          <w:w w:val="100"/>
        </w:rPr>
        <w:t>}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233"/>
        <w:ind w:left="1271" w:right="896"/>
        <w:jc w:val="center"/>
      </w:pPr>
      <w:r>
        <w:t>printf("Block</w:t>
      </w:r>
      <w:r>
        <w:rPr>
          <w:spacing w:val="-5"/>
        </w:rPr>
        <w:t xml:space="preserve"> </w:t>
      </w:r>
      <w:r>
        <w:t>%d</w:t>
      </w:r>
      <w:r>
        <w:rPr>
          <w:spacing w:val="-5"/>
        </w:rPr>
        <w:t xml:space="preserve"> </w:t>
      </w:r>
      <w:r>
        <w:t>Data:</w:t>
      </w:r>
      <w:r>
        <w:rPr>
          <w:spacing w:val="-5"/>
        </w:rPr>
        <w:t xml:space="preserve"> </w:t>
      </w:r>
      <w:r>
        <w:t>%s\n",</w:t>
      </w:r>
      <w:r>
        <w:rPr>
          <w:spacing w:val="-9"/>
        </w:rPr>
        <w:t xml:space="preserve"> </w:t>
      </w:r>
      <w:r>
        <w:t>blockNumber,</w:t>
      </w:r>
      <w:r>
        <w:rPr>
          <w:spacing w:val="-6"/>
        </w:rPr>
        <w:t xml:space="preserve"> </w:t>
      </w:r>
      <w:r>
        <w:t>currentBlock-&gt;data);</w:t>
      </w:r>
    </w:p>
    <w:p>
      <w:pPr>
        <w:pStyle w:val="6"/>
        <w:spacing w:before="184"/>
        <w:ind w:left="1118"/>
      </w:pPr>
      <w:r>
        <w:rPr>
          <w:w w:val="100"/>
        </w:rPr>
        <w:t>}</w:t>
      </w:r>
    </w:p>
    <w:p>
      <w:pPr>
        <w:pStyle w:val="6"/>
        <w:spacing w:before="187"/>
        <w:ind w:left="837"/>
      </w:pPr>
      <w:r>
        <w:rPr>
          <w:w w:val="100"/>
        </w:rPr>
        <w:t>}</w:t>
      </w:r>
    </w:p>
    <w:p>
      <w:pPr>
        <w:pStyle w:val="6"/>
        <w:spacing w:before="185"/>
        <w:ind w:left="558"/>
      </w:pPr>
      <w:r>
        <w:rPr>
          <w:w w:val="100"/>
        </w:rPr>
        <w:t>}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234" w:line="376" w:lineRule="auto"/>
        <w:ind w:left="558" w:right="3323"/>
      </w:pPr>
      <w:r>
        <w:t>// Free the allocated memory for blocks before exiting</w:t>
      </w:r>
      <w:r>
        <w:rPr>
          <w:spacing w:val="-67"/>
        </w:rPr>
        <w:t xml:space="preserve"> </w:t>
      </w:r>
      <w:r>
        <w:t>struct Block* currentBlock =</w:t>
      </w:r>
      <w:r>
        <w:rPr>
          <w:spacing w:val="-2"/>
        </w:rPr>
        <w:t xml:space="preserve"> </w:t>
      </w:r>
      <w:r>
        <w:t>firstBlock;</w:t>
      </w:r>
    </w:p>
    <w:p>
      <w:pPr>
        <w:pStyle w:val="6"/>
        <w:spacing w:before="4"/>
        <w:ind w:left="558"/>
      </w:pPr>
      <w:r>
        <w:t>while</w:t>
      </w:r>
      <w:r>
        <w:rPr>
          <w:spacing w:val="-3"/>
        </w:rPr>
        <w:t xml:space="preserve"> </w:t>
      </w:r>
      <w:r>
        <w:t>(currentBlock</w:t>
      </w:r>
      <w:r>
        <w:rPr>
          <w:spacing w:val="-1"/>
        </w:rPr>
        <w:t xml:space="preserve"> </w:t>
      </w:r>
      <w:r>
        <w:t>!=</w:t>
      </w:r>
      <w:r>
        <w:rPr>
          <w:spacing w:val="-3"/>
        </w:rPr>
        <w:t xml:space="preserve"> </w:t>
      </w:r>
      <w:r>
        <w:t>NULL)</w:t>
      </w:r>
      <w:r>
        <w:rPr>
          <w:spacing w:val="-3"/>
        </w:rPr>
        <w:t xml:space="preserve"> </w:t>
      </w:r>
      <w:r>
        <w:t>{</w:t>
      </w:r>
    </w:p>
    <w:p>
      <w:pPr>
        <w:pStyle w:val="6"/>
        <w:spacing w:before="184"/>
        <w:ind w:left="837"/>
      </w:pPr>
      <w:r>
        <w:t>struct</w:t>
      </w:r>
      <w:r>
        <w:rPr>
          <w:spacing w:val="-2"/>
        </w:rPr>
        <w:t xml:space="preserve"> </w:t>
      </w:r>
      <w:r>
        <w:t>Block*</w:t>
      </w:r>
      <w:r>
        <w:rPr>
          <w:spacing w:val="-6"/>
        </w:rPr>
        <w:t xml:space="preserve"> </w:t>
      </w:r>
      <w:r>
        <w:t>nextBlock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currentBlock-&gt;next;</w:t>
      </w:r>
    </w:p>
    <w:p>
      <w:pPr>
        <w:spacing w:after="0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2" w:line="376" w:lineRule="auto"/>
        <w:ind w:left="837" w:right="6111"/>
      </w:pPr>
      <w:r>
        <w:t>free(currentBlock);</w:t>
      </w:r>
      <w:r>
        <w:rPr>
          <w:spacing w:val="1"/>
        </w:rPr>
        <w:t xml:space="preserve"> </w:t>
      </w:r>
      <w:r>
        <w:t>currentBlock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nextBlock;</w:t>
      </w:r>
    </w:p>
    <w:p>
      <w:pPr>
        <w:pStyle w:val="6"/>
        <w:spacing w:before="4"/>
        <w:ind w:left="558"/>
      </w:pPr>
      <w:r>
        <w:rPr>
          <w:w w:val="100"/>
        </w:rPr>
        <w:t>}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233"/>
        <w:ind w:left="558"/>
      </w:pPr>
      <w:r>
        <w:t>return</w:t>
      </w:r>
      <w:r>
        <w:rPr>
          <w:spacing w:val="-1"/>
        </w:rPr>
        <w:t xml:space="preserve"> </w:t>
      </w:r>
      <w:r>
        <w:t>0;</w:t>
      </w:r>
    </w:p>
    <w:p>
      <w:pPr>
        <w:pStyle w:val="6"/>
        <w:spacing w:before="185"/>
        <w:ind w:left="280"/>
      </w:pPr>
      <w:r>
        <w:rPr>
          <w:w w:val="100"/>
        </w:rPr>
        <w:t>}</w:t>
      </w:r>
    </w:p>
    <w:p>
      <w:pPr>
        <w:spacing w:before="187"/>
        <w:ind w:left="280" w:right="0" w:firstLine="0"/>
        <w:jc w:val="left"/>
        <w:rPr>
          <w:b/>
          <w:sz w:val="28"/>
        </w:rPr>
      </w:pPr>
      <w:r>
        <w:rPr>
          <w:b/>
          <w:sz w:val="28"/>
        </w:rPr>
        <w:t>OUTPUT:</w:t>
      </w:r>
    </w:p>
    <w:p>
      <w:pPr>
        <w:pStyle w:val="6"/>
        <w:spacing w:before="6"/>
        <w:rPr>
          <w:b/>
          <w:sz w:val="1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1028700</wp:posOffset>
            </wp:positionH>
            <wp:positionV relativeFrom="paragraph">
              <wp:posOffset>116205</wp:posOffset>
            </wp:positionV>
            <wp:extent cx="5712460" cy="3044825"/>
            <wp:effectExtent l="0" t="0" r="0" b="0"/>
            <wp:wrapTopAndBottom/>
            <wp:docPr id="7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36.png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686" cy="3044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b/>
          <w:sz w:val="30"/>
        </w:rPr>
      </w:pPr>
    </w:p>
    <w:p>
      <w:pPr>
        <w:pStyle w:val="6"/>
        <w:spacing w:before="5"/>
        <w:rPr>
          <w:b/>
          <w:sz w:val="33"/>
        </w:rPr>
      </w:pPr>
    </w:p>
    <w:p>
      <w:pPr>
        <w:pStyle w:val="2"/>
        <w:spacing w:line="259" w:lineRule="auto"/>
        <w:ind w:left="820" w:right="839"/>
      </w:pPr>
      <w:r>
        <w:t>37.Construct</w:t>
      </w:r>
      <w:r>
        <w:rPr>
          <w:spacing w:val="-6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</w:t>
      </w:r>
      <w:r>
        <w:rPr>
          <w:spacing w:val="-3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simulate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First</w:t>
      </w:r>
      <w:r>
        <w:rPr>
          <w:spacing w:val="-5"/>
        </w:rPr>
        <w:t xml:space="preserve"> </w:t>
      </w:r>
      <w:r>
        <w:t>Come</w:t>
      </w:r>
      <w:r>
        <w:rPr>
          <w:spacing w:val="-4"/>
        </w:rPr>
        <w:t xml:space="preserve"> </w:t>
      </w:r>
      <w:r>
        <w:t>First</w:t>
      </w:r>
      <w:r>
        <w:rPr>
          <w:spacing w:val="-77"/>
        </w:rPr>
        <w:t xml:space="preserve"> </w:t>
      </w:r>
      <w:r>
        <w:t>Served</w:t>
      </w:r>
      <w:r>
        <w:rPr>
          <w:spacing w:val="-2"/>
        </w:rPr>
        <w:t xml:space="preserve"> </w:t>
      </w:r>
      <w:r>
        <w:t>disk</w:t>
      </w:r>
      <w:r>
        <w:rPr>
          <w:spacing w:val="-1"/>
        </w:rPr>
        <w:t xml:space="preserve"> </w:t>
      </w:r>
      <w:r>
        <w:t>scheduling algorithm.</w:t>
      </w:r>
    </w:p>
    <w:p>
      <w:pPr>
        <w:pStyle w:val="6"/>
        <w:spacing w:before="161" w:line="256" w:lineRule="auto"/>
        <w:ind w:left="820" w:right="1132"/>
      </w:pPr>
      <w:r>
        <w:rPr>
          <w:b/>
        </w:rPr>
        <w:t>AIM:-</w:t>
      </w:r>
      <w:r>
        <w:rPr>
          <w:b/>
          <w:spacing w:val="-4"/>
        </w:rPr>
        <w:t xml:space="preserve"> </w:t>
      </w:r>
      <w:r>
        <w:t>Construct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</w:t>
      </w:r>
      <w:r>
        <w:rPr>
          <w:spacing w:val="-5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simulate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Come</w:t>
      </w:r>
      <w:r>
        <w:rPr>
          <w:spacing w:val="-3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Served</w:t>
      </w:r>
      <w:r>
        <w:rPr>
          <w:spacing w:val="-67"/>
        </w:rPr>
        <w:t xml:space="preserve"> </w:t>
      </w:r>
      <w:r>
        <w:t>disk</w:t>
      </w:r>
      <w:r>
        <w:rPr>
          <w:spacing w:val="-1"/>
        </w:rPr>
        <w:t xml:space="preserve"> </w:t>
      </w:r>
      <w:r>
        <w:t>scheduling</w:t>
      </w:r>
      <w:r>
        <w:rPr>
          <w:spacing w:val="1"/>
        </w:rPr>
        <w:t xml:space="preserve"> </w:t>
      </w:r>
      <w:r>
        <w:t>algorithm.</w:t>
      </w:r>
    </w:p>
    <w:p>
      <w:pPr>
        <w:pStyle w:val="3"/>
        <w:spacing w:before="166"/>
      </w:pPr>
      <w:r>
        <w:t>ALGORITHM:-</w:t>
      </w:r>
    </w:p>
    <w:p>
      <w:pPr>
        <w:pStyle w:val="9"/>
        <w:numPr>
          <w:ilvl w:val="1"/>
          <w:numId w:val="31"/>
        </w:numPr>
        <w:tabs>
          <w:tab w:val="left" w:pos="821"/>
        </w:tabs>
        <w:spacing w:before="185" w:after="0" w:line="240" w:lineRule="auto"/>
        <w:ind w:left="820" w:right="0" w:hanging="361"/>
        <w:jc w:val="left"/>
        <w:rPr>
          <w:sz w:val="28"/>
        </w:rPr>
      </w:pPr>
      <w:r>
        <w:rPr>
          <w:sz w:val="28"/>
        </w:rPr>
        <w:t>Start</w:t>
      </w:r>
      <w:r>
        <w:rPr>
          <w:spacing w:val="-1"/>
          <w:sz w:val="28"/>
        </w:rPr>
        <w:t xml:space="preserve"> </w:t>
      </w:r>
      <w:r>
        <w:rPr>
          <w:sz w:val="28"/>
        </w:rPr>
        <w:t>at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current</w:t>
      </w:r>
      <w:r>
        <w:rPr>
          <w:spacing w:val="-3"/>
          <w:sz w:val="28"/>
        </w:rPr>
        <w:t xml:space="preserve"> </w:t>
      </w:r>
      <w:r>
        <w:rPr>
          <w:sz w:val="28"/>
        </w:rPr>
        <w:t>position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disk</w:t>
      </w:r>
      <w:r>
        <w:rPr>
          <w:spacing w:val="-1"/>
          <w:sz w:val="28"/>
        </w:rPr>
        <w:t xml:space="preserve"> </w:t>
      </w:r>
      <w:r>
        <w:rPr>
          <w:sz w:val="28"/>
        </w:rPr>
        <w:t>head.</w:t>
      </w:r>
    </w:p>
    <w:p>
      <w:pPr>
        <w:pStyle w:val="9"/>
        <w:numPr>
          <w:ilvl w:val="1"/>
          <w:numId w:val="31"/>
        </w:numPr>
        <w:tabs>
          <w:tab w:val="left" w:pos="821"/>
        </w:tabs>
        <w:spacing w:before="187" w:after="0" w:line="240" w:lineRule="auto"/>
        <w:ind w:left="820" w:right="0" w:hanging="361"/>
        <w:jc w:val="left"/>
        <w:rPr>
          <w:sz w:val="28"/>
        </w:rPr>
      </w:pP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each</w:t>
      </w:r>
      <w:r>
        <w:rPr>
          <w:spacing w:val="-4"/>
          <w:sz w:val="28"/>
        </w:rPr>
        <w:t xml:space="preserve"> </w:t>
      </w:r>
      <w:r>
        <w:rPr>
          <w:sz w:val="28"/>
        </w:rPr>
        <w:t>disk</w:t>
      </w:r>
      <w:r>
        <w:rPr>
          <w:spacing w:val="-1"/>
          <w:sz w:val="28"/>
        </w:rPr>
        <w:t xml:space="preserve"> </w:t>
      </w:r>
      <w:r>
        <w:rPr>
          <w:sz w:val="28"/>
        </w:rPr>
        <w:t>request</w:t>
      </w:r>
      <w:r>
        <w:rPr>
          <w:spacing w:val="-2"/>
          <w:sz w:val="28"/>
        </w:rPr>
        <w:t xml:space="preserve"> </w:t>
      </w:r>
      <w:r>
        <w:rPr>
          <w:sz w:val="28"/>
        </w:rPr>
        <w:t>in the</w:t>
      </w:r>
      <w:r>
        <w:rPr>
          <w:spacing w:val="-5"/>
          <w:sz w:val="28"/>
        </w:rPr>
        <w:t xml:space="preserve"> </w:t>
      </w:r>
      <w:r>
        <w:rPr>
          <w:sz w:val="28"/>
        </w:rPr>
        <w:t>queue:</w:t>
      </w:r>
    </w:p>
    <w:p>
      <w:pPr>
        <w:pStyle w:val="9"/>
        <w:numPr>
          <w:ilvl w:val="0"/>
          <w:numId w:val="32"/>
        </w:numPr>
        <w:tabs>
          <w:tab w:val="left" w:pos="820"/>
          <w:tab w:val="left" w:pos="821"/>
        </w:tabs>
        <w:spacing w:before="184" w:after="0" w:line="240" w:lineRule="auto"/>
        <w:ind w:left="820" w:right="0" w:hanging="361"/>
        <w:jc w:val="left"/>
        <w:rPr>
          <w:sz w:val="28"/>
        </w:rPr>
      </w:pPr>
      <w:r>
        <w:rPr>
          <w:sz w:val="28"/>
        </w:rPr>
        <w:t>Move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disk</w:t>
      </w:r>
      <w:r>
        <w:rPr>
          <w:spacing w:val="-4"/>
          <w:sz w:val="28"/>
        </w:rPr>
        <w:t xml:space="preserve"> </w:t>
      </w:r>
      <w:r>
        <w:rPr>
          <w:sz w:val="28"/>
        </w:rPr>
        <w:t>head</w:t>
      </w:r>
      <w:r>
        <w:rPr>
          <w:spacing w:val="-1"/>
          <w:sz w:val="28"/>
        </w:rPr>
        <w:t xml:space="preserve"> </w:t>
      </w:r>
      <w:r>
        <w:rPr>
          <w:sz w:val="28"/>
        </w:rPr>
        <w:t>to the</w:t>
      </w:r>
      <w:r>
        <w:rPr>
          <w:spacing w:val="-2"/>
          <w:sz w:val="28"/>
        </w:rPr>
        <w:t xml:space="preserve"> </w:t>
      </w:r>
      <w:r>
        <w:rPr>
          <w:sz w:val="28"/>
        </w:rPr>
        <w:t>requested track.</w:t>
      </w:r>
    </w:p>
    <w:p>
      <w:pPr>
        <w:pStyle w:val="9"/>
        <w:numPr>
          <w:ilvl w:val="0"/>
          <w:numId w:val="32"/>
        </w:numPr>
        <w:tabs>
          <w:tab w:val="left" w:pos="820"/>
          <w:tab w:val="left" w:pos="821"/>
        </w:tabs>
        <w:spacing w:before="187" w:after="0" w:line="256" w:lineRule="auto"/>
        <w:ind w:left="460" w:right="1653" w:firstLine="0"/>
        <w:jc w:val="left"/>
        <w:rPr>
          <w:sz w:val="28"/>
        </w:rPr>
      </w:pPr>
      <w:r>
        <w:rPr>
          <w:sz w:val="28"/>
        </w:rPr>
        <w:t>Calculate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seek</w:t>
      </w:r>
      <w:r>
        <w:rPr>
          <w:spacing w:val="-4"/>
          <w:sz w:val="28"/>
        </w:rPr>
        <w:t xml:space="preserve"> </w:t>
      </w:r>
      <w:r>
        <w:rPr>
          <w:sz w:val="28"/>
        </w:rPr>
        <w:t>time</w:t>
      </w:r>
      <w:r>
        <w:rPr>
          <w:spacing w:val="-2"/>
          <w:sz w:val="28"/>
        </w:rPr>
        <w:t xml:space="preserve"> </w:t>
      </w:r>
      <w:r>
        <w:rPr>
          <w:sz w:val="28"/>
        </w:rPr>
        <w:t>as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absolute</w:t>
      </w:r>
      <w:r>
        <w:rPr>
          <w:spacing w:val="-6"/>
          <w:sz w:val="28"/>
        </w:rPr>
        <w:t xml:space="preserve"> </w:t>
      </w:r>
      <w:r>
        <w:rPr>
          <w:sz w:val="28"/>
        </w:rPr>
        <w:t>difference</w:t>
      </w:r>
      <w:r>
        <w:rPr>
          <w:spacing w:val="-3"/>
          <w:sz w:val="28"/>
        </w:rPr>
        <w:t xml:space="preserve"> </w:t>
      </w:r>
      <w:r>
        <w:rPr>
          <w:sz w:val="28"/>
        </w:rPr>
        <w:t>between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new</w:t>
      </w:r>
      <w:r>
        <w:rPr>
          <w:spacing w:val="-67"/>
          <w:sz w:val="28"/>
        </w:rPr>
        <w:t xml:space="preserve"> </w:t>
      </w:r>
      <w:r>
        <w:rPr>
          <w:sz w:val="28"/>
        </w:rPr>
        <w:t>position of</w:t>
      </w:r>
      <w:r>
        <w:rPr>
          <w:spacing w:val="-1"/>
          <w:sz w:val="28"/>
        </w:rPr>
        <w:t xml:space="preserve"> </w:t>
      </w:r>
      <w:r>
        <w:rPr>
          <w:sz w:val="28"/>
        </w:rPr>
        <w:t>the disk</w:t>
      </w:r>
      <w:r>
        <w:rPr>
          <w:spacing w:val="-4"/>
          <w:sz w:val="28"/>
        </w:rPr>
        <w:t xml:space="preserve"> </w:t>
      </w:r>
      <w:r>
        <w:rPr>
          <w:sz w:val="28"/>
        </w:rPr>
        <w:t>head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the previous</w:t>
      </w:r>
      <w:r>
        <w:rPr>
          <w:spacing w:val="-4"/>
          <w:sz w:val="28"/>
        </w:rPr>
        <w:t xml:space="preserve"> </w:t>
      </w:r>
      <w:r>
        <w:rPr>
          <w:sz w:val="28"/>
        </w:rPr>
        <w:t>position.</w:t>
      </w:r>
    </w:p>
    <w:p>
      <w:pPr>
        <w:spacing w:after="0" w:line="256" w:lineRule="auto"/>
        <w:jc w:val="left"/>
        <w:rPr>
          <w:sz w:val="28"/>
        </w:rPr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9"/>
        <w:numPr>
          <w:ilvl w:val="0"/>
          <w:numId w:val="32"/>
        </w:numPr>
        <w:tabs>
          <w:tab w:val="left" w:pos="820"/>
          <w:tab w:val="left" w:pos="821"/>
        </w:tabs>
        <w:spacing w:before="62" w:after="0" w:line="240" w:lineRule="auto"/>
        <w:ind w:left="820" w:right="0" w:hanging="361"/>
        <w:jc w:val="left"/>
        <w:rPr>
          <w:sz w:val="28"/>
        </w:rPr>
      </w:pPr>
      <w:r>
        <w:rPr>
          <w:sz w:val="28"/>
        </w:rPr>
        <w:t>Add the</w:t>
      </w:r>
      <w:r>
        <w:rPr>
          <w:spacing w:val="-4"/>
          <w:sz w:val="28"/>
        </w:rPr>
        <w:t xml:space="preserve"> </w:t>
      </w:r>
      <w:r>
        <w:rPr>
          <w:sz w:val="28"/>
        </w:rPr>
        <w:t>seek time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total seek</w:t>
      </w:r>
      <w:r>
        <w:rPr>
          <w:spacing w:val="-3"/>
          <w:sz w:val="28"/>
        </w:rPr>
        <w:t xml:space="preserve"> </w:t>
      </w:r>
      <w:r>
        <w:rPr>
          <w:sz w:val="28"/>
        </w:rPr>
        <w:t>time.</w:t>
      </w:r>
    </w:p>
    <w:p>
      <w:pPr>
        <w:pStyle w:val="9"/>
        <w:numPr>
          <w:ilvl w:val="0"/>
          <w:numId w:val="32"/>
        </w:numPr>
        <w:tabs>
          <w:tab w:val="left" w:pos="820"/>
          <w:tab w:val="left" w:pos="821"/>
        </w:tabs>
        <w:spacing w:before="184" w:after="0" w:line="240" w:lineRule="auto"/>
        <w:ind w:left="820" w:right="0" w:hanging="361"/>
        <w:jc w:val="left"/>
        <w:rPr>
          <w:sz w:val="28"/>
        </w:rPr>
      </w:pPr>
      <w:r>
        <w:rPr>
          <w:sz w:val="28"/>
        </w:rPr>
        <w:t>Update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previous</w:t>
      </w:r>
      <w:r>
        <w:rPr>
          <w:spacing w:val="-5"/>
          <w:sz w:val="28"/>
        </w:rPr>
        <w:t xml:space="preserve"> </w:t>
      </w:r>
      <w:r>
        <w:rPr>
          <w:sz w:val="28"/>
        </w:rPr>
        <w:t>position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disk</w:t>
      </w:r>
      <w:r>
        <w:rPr>
          <w:spacing w:val="-5"/>
          <w:sz w:val="28"/>
        </w:rPr>
        <w:t xml:space="preserve"> </w:t>
      </w:r>
      <w:r>
        <w:rPr>
          <w:sz w:val="28"/>
        </w:rPr>
        <w:t>head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current</w:t>
      </w:r>
      <w:r>
        <w:rPr>
          <w:spacing w:val="-1"/>
          <w:sz w:val="28"/>
        </w:rPr>
        <w:t xml:space="preserve"> </w:t>
      </w:r>
      <w:r>
        <w:rPr>
          <w:sz w:val="28"/>
        </w:rPr>
        <w:t>position.</w:t>
      </w:r>
    </w:p>
    <w:p>
      <w:pPr>
        <w:pStyle w:val="9"/>
        <w:numPr>
          <w:ilvl w:val="1"/>
          <w:numId w:val="31"/>
        </w:numPr>
        <w:tabs>
          <w:tab w:val="left" w:pos="821"/>
        </w:tabs>
        <w:spacing w:before="187" w:after="0" w:line="240" w:lineRule="auto"/>
        <w:ind w:left="820" w:right="0" w:hanging="361"/>
        <w:jc w:val="left"/>
        <w:rPr>
          <w:sz w:val="28"/>
        </w:rPr>
      </w:pPr>
      <w:r>
        <w:rPr>
          <w:sz w:val="28"/>
        </w:rPr>
        <w:t>Repeat</w:t>
      </w:r>
      <w:r>
        <w:rPr>
          <w:spacing w:val="-2"/>
          <w:sz w:val="28"/>
        </w:rPr>
        <w:t xml:space="preserve"> </w:t>
      </w:r>
      <w:r>
        <w:rPr>
          <w:sz w:val="28"/>
        </w:rPr>
        <w:t>step</w:t>
      </w:r>
      <w:r>
        <w:rPr>
          <w:spacing w:val="-1"/>
          <w:sz w:val="28"/>
        </w:rPr>
        <w:t xml:space="preserve"> </w:t>
      </w:r>
      <w:r>
        <w:rPr>
          <w:sz w:val="28"/>
        </w:rPr>
        <w:t>2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all</w:t>
      </w:r>
      <w:r>
        <w:rPr>
          <w:spacing w:val="-4"/>
          <w:sz w:val="28"/>
        </w:rPr>
        <w:t xml:space="preserve"> </w:t>
      </w:r>
      <w:r>
        <w:rPr>
          <w:sz w:val="28"/>
        </w:rPr>
        <w:t>disk</w:t>
      </w:r>
      <w:r>
        <w:rPr>
          <w:spacing w:val="-1"/>
          <w:sz w:val="28"/>
        </w:rPr>
        <w:t xml:space="preserve"> </w:t>
      </w:r>
      <w:r>
        <w:rPr>
          <w:sz w:val="28"/>
        </w:rPr>
        <w:t>requests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queue.</w:t>
      </w:r>
    </w:p>
    <w:p>
      <w:pPr>
        <w:pStyle w:val="9"/>
        <w:numPr>
          <w:ilvl w:val="1"/>
          <w:numId w:val="31"/>
        </w:numPr>
        <w:tabs>
          <w:tab w:val="left" w:pos="821"/>
        </w:tabs>
        <w:spacing w:before="185" w:after="0" w:line="240" w:lineRule="auto"/>
        <w:ind w:left="820" w:right="0" w:hanging="361"/>
        <w:jc w:val="left"/>
        <w:rPr>
          <w:sz w:val="28"/>
        </w:rPr>
      </w:pPr>
      <w:r>
        <w:rPr>
          <w:sz w:val="28"/>
        </w:rPr>
        <w:t>After</w:t>
      </w:r>
      <w:r>
        <w:rPr>
          <w:spacing w:val="-3"/>
          <w:sz w:val="28"/>
        </w:rPr>
        <w:t xml:space="preserve"> </w:t>
      </w:r>
      <w:r>
        <w:rPr>
          <w:sz w:val="28"/>
        </w:rPr>
        <w:t>serving</w:t>
      </w:r>
      <w:r>
        <w:rPr>
          <w:spacing w:val="-1"/>
          <w:sz w:val="28"/>
        </w:rPr>
        <w:t xml:space="preserve"> </w:t>
      </w:r>
      <w:r>
        <w:rPr>
          <w:sz w:val="28"/>
        </w:rPr>
        <w:t>all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requests,</w:t>
      </w:r>
      <w:r>
        <w:rPr>
          <w:spacing w:val="-3"/>
          <w:sz w:val="28"/>
        </w:rPr>
        <w:t xml:space="preserve"> </w:t>
      </w:r>
      <w:r>
        <w:rPr>
          <w:sz w:val="28"/>
        </w:rPr>
        <w:t>calculate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display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total</w:t>
      </w:r>
      <w:r>
        <w:rPr>
          <w:spacing w:val="-1"/>
          <w:sz w:val="28"/>
        </w:rPr>
        <w:t xml:space="preserve"> </w:t>
      </w:r>
      <w:r>
        <w:rPr>
          <w:sz w:val="28"/>
        </w:rPr>
        <w:t>seek</w:t>
      </w:r>
      <w:r>
        <w:rPr>
          <w:spacing w:val="-3"/>
          <w:sz w:val="28"/>
        </w:rPr>
        <w:t xml:space="preserve"> </w:t>
      </w:r>
      <w:r>
        <w:rPr>
          <w:sz w:val="28"/>
        </w:rPr>
        <w:t>time.</w:t>
      </w:r>
    </w:p>
    <w:p>
      <w:pPr>
        <w:pStyle w:val="9"/>
        <w:numPr>
          <w:ilvl w:val="1"/>
          <w:numId w:val="31"/>
        </w:numPr>
        <w:tabs>
          <w:tab w:val="left" w:pos="821"/>
        </w:tabs>
        <w:spacing w:before="186" w:after="0" w:line="259" w:lineRule="auto"/>
        <w:ind w:left="460" w:right="1035" w:firstLine="0"/>
        <w:jc w:val="left"/>
        <w:rPr>
          <w:sz w:val="28"/>
        </w:rPr>
      </w:pPr>
      <w:r>
        <w:rPr>
          <w:sz w:val="28"/>
        </w:rPr>
        <w:t>Calculate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display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average</w:t>
      </w:r>
      <w:r>
        <w:rPr>
          <w:spacing w:val="-5"/>
          <w:sz w:val="28"/>
        </w:rPr>
        <w:t xml:space="preserve"> </w:t>
      </w:r>
      <w:r>
        <w:rPr>
          <w:sz w:val="28"/>
        </w:rPr>
        <w:t>seek</w:t>
      </w:r>
      <w:r>
        <w:rPr>
          <w:spacing w:val="-1"/>
          <w:sz w:val="28"/>
        </w:rPr>
        <w:t xml:space="preserve"> </w:t>
      </w:r>
      <w:r>
        <w:rPr>
          <w:sz w:val="28"/>
        </w:rPr>
        <w:t>time,</w:t>
      </w:r>
      <w:r>
        <w:rPr>
          <w:spacing w:val="-3"/>
          <w:sz w:val="28"/>
        </w:rPr>
        <w:t xml:space="preserve"> </w:t>
      </w:r>
      <w:r>
        <w:rPr>
          <w:sz w:val="28"/>
        </w:rPr>
        <w:t>which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total</w:t>
      </w:r>
      <w:r>
        <w:rPr>
          <w:spacing w:val="-4"/>
          <w:sz w:val="28"/>
        </w:rPr>
        <w:t xml:space="preserve"> </w:t>
      </w:r>
      <w:r>
        <w:rPr>
          <w:sz w:val="28"/>
        </w:rPr>
        <w:t>seek</w:t>
      </w:r>
      <w:r>
        <w:rPr>
          <w:spacing w:val="-5"/>
          <w:sz w:val="28"/>
        </w:rPr>
        <w:t xml:space="preserve"> </w:t>
      </w:r>
      <w:r>
        <w:rPr>
          <w:sz w:val="28"/>
        </w:rPr>
        <w:t>time</w:t>
      </w:r>
      <w:r>
        <w:rPr>
          <w:spacing w:val="-67"/>
          <w:sz w:val="28"/>
        </w:rPr>
        <w:t xml:space="preserve"> </w:t>
      </w:r>
      <w:r>
        <w:rPr>
          <w:sz w:val="28"/>
        </w:rPr>
        <w:t>divided</w:t>
      </w:r>
      <w:r>
        <w:rPr>
          <w:spacing w:val="-4"/>
          <w:sz w:val="28"/>
        </w:rPr>
        <w:t xml:space="preserve"> </w:t>
      </w:r>
      <w:r>
        <w:rPr>
          <w:sz w:val="28"/>
        </w:rPr>
        <w:t>by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number of requests.</w:t>
      </w:r>
    </w:p>
    <w:p>
      <w:pPr>
        <w:pStyle w:val="3"/>
        <w:spacing w:before="159"/>
        <w:ind w:left="460"/>
      </w:pPr>
      <w:r>
        <w:t>PROGRAM:-</w:t>
      </w:r>
    </w:p>
    <w:p>
      <w:pPr>
        <w:pStyle w:val="6"/>
        <w:spacing w:before="185" w:line="379" w:lineRule="auto"/>
        <w:ind w:left="460" w:right="7297"/>
      </w:pPr>
      <w:r>
        <w:t>#include &lt;stdio.h&gt;</w:t>
      </w:r>
      <w:r>
        <w:rPr>
          <w:spacing w:val="1"/>
        </w:rPr>
        <w:t xml:space="preserve"> </w:t>
      </w:r>
      <w:r>
        <w:t>#include</w:t>
      </w:r>
      <w:r>
        <w:rPr>
          <w:spacing w:val="-10"/>
        </w:rPr>
        <w:t xml:space="preserve"> </w:t>
      </w:r>
      <w:r>
        <w:t>&lt;stdlib.h&gt;</w:t>
      </w:r>
    </w:p>
    <w:p>
      <w:pPr>
        <w:pStyle w:val="6"/>
        <w:spacing w:before="1"/>
        <w:rPr>
          <w:sz w:val="44"/>
        </w:rPr>
      </w:pPr>
    </w:p>
    <w:p>
      <w:pPr>
        <w:pStyle w:val="6"/>
        <w:ind w:left="460"/>
      </w:pPr>
      <w:r>
        <w:t>int</w:t>
      </w:r>
      <w:r>
        <w:rPr>
          <w:spacing w:val="-1"/>
        </w:rPr>
        <w:t xml:space="preserve"> </w:t>
      </w:r>
      <w:r>
        <w:t>main()</w:t>
      </w:r>
      <w:r>
        <w:rPr>
          <w:spacing w:val="-1"/>
        </w:rPr>
        <w:t xml:space="preserve"> </w:t>
      </w:r>
      <w:r>
        <w:t>{</w:t>
      </w:r>
    </w:p>
    <w:p>
      <w:pPr>
        <w:pStyle w:val="6"/>
        <w:spacing w:before="184"/>
        <w:ind w:left="738"/>
      </w:pPr>
      <w:r>
        <w:t>int</w:t>
      </w:r>
      <w:r>
        <w:rPr>
          <w:spacing w:val="-3"/>
        </w:rPr>
        <w:t xml:space="preserve"> </w:t>
      </w:r>
      <w:r>
        <w:t>n,</w:t>
      </w:r>
      <w:r>
        <w:rPr>
          <w:spacing w:val="-2"/>
        </w:rPr>
        <w:t xml:space="preserve"> </w:t>
      </w:r>
      <w:r>
        <w:t>head,</w:t>
      </w:r>
      <w:r>
        <w:rPr>
          <w:spacing w:val="-2"/>
        </w:rPr>
        <w:t xml:space="preserve"> </w:t>
      </w:r>
      <w:r>
        <w:t>seek_time =</w:t>
      </w:r>
      <w:r>
        <w:rPr>
          <w:spacing w:val="-2"/>
        </w:rPr>
        <w:t xml:space="preserve"> </w:t>
      </w:r>
      <w:r>
        <w:t>0;</w:t>
      </w:r>
    </w:p>
    <w:p>
      <w:pPr>
        <w:pStyle w:val="6"/>
        <w:rPr>
          <w:sz w:val="30"/>
        </w:rPr>
      </w:pPr>
    </w:p>
    <w:p>
      <w:pPr>
        <w:pStyle w:val="6"/>
        <w:spacing w:before="4"/>
        <w:rPr>
          <w:sz w:val="30"/>
        </w:rPr>
      </w:pPr>
    </w:p>
    <w:p>
      <w:pPr>
        <w:pStyle w:val="6"/>
        <w:spacing w:line="379" w:lineRule="auto"/>
        <w:ind w:left="738" w:right="4158"/>
      </w:pPr>
      <w:r>
        <w:t>printf("Enter the number of disk requests: ");</w:t>
      </w:r>
      <w:r>
        <w:rPr>
          <w:spacing w:val="-67"/>
        </w:rPr>
        <w:t xml:space="preserve"> </w:t>
      </w:r>
      <w:r>
        <w:t>scanf("%d",</w:t>
      </w:r>
      <w:r>
        <w:rPr>
          <w:spacing w:val="-1"/>
        </w:rPr>
        <w:t xml:space="preserve"> </w:t>
      </w:r>
      <w:r>
        <w:t>&amp;n);</w:t>
      </w:r>
    </w:p>
    <w:p>
      <w:pPr>
        <w:pStyle w:val="6"/>
        <w:spacing w:before="10"/>
        <w:rPr>
          <w:sz w:val="43"/>
        </w:rPr>
      </w:pPr>
    </w:p>
    <w:p>
      <w:pPr>
        <w:pStyle w:val="6"/>
        <w:ind w:left="738"/>
      </w:pPr>
      <w:r>
        <w:t>int</w:t>
      </w:r>
      <w:r>
        <w:rPr>
          <w:spacing w:val="-4"/>
        </w:rPr>
        <w:t xml:space="preserve"> </w:t>
      </w:r>
      <w:r>
        <w:t>request_queue[n];</w:t>
      </w:r>
    </w:p>
    <w:p>
      <w:pPr>
        <w:pStyle w:val="6"/>
        <w:rPr>
          <w:sz w:val="30"/>
        </w:rPr>
      </w:pPr>
    </w:p>
    <w:p>
      <w:pPr>
        <w:pStyle w:val="6"/>
        <w:spacing w:before="3"/>
        <w:rPr>
          <w:sz w:val="30"/>
        </w:rPr>
      </w:pPr>
    </w:p>
    <w:p>
      <w:pPr>
        <w:pStyle w:val="6"/>
        <w:spacing w:line="379" w:lineRule="auto"/>
        <w:ind w:left="738" w:right="4609"/>
      </w:pPr>
      <w:r>
        <w:t>printf("Enter the disk request queue:\n");</w:t>
      </w:r>
      <w:r>
        <w:rPr>
          <w:spacing w:val="-67"/>
        </w:rPr>
        <w:t xml:space="preserve"> </w:t>
      </w:r>
      <w:r>
        <w:t>for (int</w:t>
      </w:r>
      <w:r>
        <w:rPr>
          <w:spacing w:val="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= 0;</w:t>
      </w:r>
      <w:r>
        <w:rPr>
          <w:spacing w:val="1"/>
        </w:rPr>
        <w:t xml:space="preserve"> </w:t>
      </w:r>
      <w:r>
        <w:t>i &lt;</w:t>
      </w:r>
      <w:r>
        <w:rPr>
          <w:spacing w:val="-3"/>
        </w:rPr>
        <w:t xml:space="preserve"> </w:t>
      </w:r>
      <w:r>
        <w:t>n;</w:t>
      </w:r>
      <w:r>
        <w:rPr>
          <w:spacing w:val="-1"/>
        </w:rPr>
        <w:t xml:space="preserve"> </w:t>
      </w:r>
      <w:r>
        <w:t>i++) {</w:t>
      </w:r>
    </w:p>
    <w:p>
      <w:pPr>
        <w:pStyle w:val="6"/>
        <w:spacing w:line="320" w:lineRule="exact"/>
        <w:ind w:left="1017"/>
      </w:pPr>
      <w:r>
        <w:t>scanf("%d",</w:t>
      </w:r>
      <w:r>
        <w:rPr>
          <w:spacing w:val="-4"/>
        </w:rPr>
        <w:t xml:space="preserve"> </w:t>
      </w:r>
      <w:r>
        <w:t>&amp;request_queue[i]);</w:t>
      </w:r>
    </w:p>
    <w:p>
      <w:pPr>
        <w:pStyle w:val="6"/>
        <w:spacing w:before="187"/>
        <w:ind w:left="738"/>
      </w:pPr>
      <w:r>
        <w:rPr>
          <w:w w:val="100"/>
        </w:rPr>
        <w:t>}</w:t>
      </w:r>
    </w:p>
    <w:p>
      <w:pPr>
        <w:pStyle w:val="6"/>
        <w:rPr>
          <w:sz w:val="30"/>
        </w:rPr>
      </w:pPr>
    </w:p>
    <w:p>
      <w:pPr>
        <w:pStyle w:val="6"/>
        <w:spacing w:before="4"/>
        <w:rPr>
          <w:sz w:val="30"/>
        </w:rPr>
      </w:pPr>
    </w:p>
    <w:p>
      <w:pPr>
        <w:pStyle w:val="6"/>
        <w:spacing w:line="376" w:lineRule="auto"/>
        <w:ind w:left="738" w:right="3364"/>
      </w:pPr>
      <w:r>
        <w:t>printf("Enter the initial position of the disk head: ");</w:t>
      </w:r>
      <w:r>
        <w:rPr>
          <w:spacing w:val="-67"/>
        </w:rPr>
        <w:t xml:space="preserve"> </w:t>
      </w:r>
      <w:r>
        <w:t>scanf("%d",</w:t>
      </w:r>
      <w:r>
        <w:rPr>
          <w:spacing w:val="-1"/>
        </w:rPr>
        <w:t xml:space="preserve"> </w:t>
      </w:r>
      <w:r>
        <w:t>&amp;head);</w:t>
      </w:r>
    </w:p>
    <w:p>
      <w:pPr>
        <w:pStyle w:val="6"/>
        <w:spacing w:before="4"/>
        <w:rPr>
          <w:sz w:val="44"/>
        </w:rPr>
      </w:pPr>
    </w:p>
    <w:p>
      <w:pPr>
        <w:pStyle w:val="6"/>
        <w:ind w:left="738"/>
      </w:pPr>
      <w:r>
        <w:t>//</w:t>
      </w:r>
      <w:r>
        <w:rPr>
          <w:spacing w:val="-3"/>
        </w:rPr>
        <w:t xml:space="preserve"> </w:t>
      </w:r>
      <w:r>
        <w:t>FCFS</w:t>
      </w:r>
      <w:r>
        <w:rPr>
          <w:spacing w:val="-3"/>
        </w:rPr>
        <w:t xml:space="preserve"> </w:t>
      </w:r>
      <w:r>
        <w:t>Scheduling</w:t>
      </w:r>
    </w:p>
    <w:p>
      <w:pPr>
        <w:pStyle w:val="6"/>
        <w:spacing w:before="185"/>
        <w:ind w:left="738"/>
      </w:pPr>
      <w:r>
        <w:t>printf("\nFCFS</w:t>
      </w:r>
      <w:r>
        <w:rPr>
          <w:spacing w:val="-7"/>
        </w:rPr>
        <w:t xml:space="preserve"> </w:t>
      </w:r>
      <w:r>
        <w:t>Disk</w:t>
      </w:r>
      <w:r>
        <w:rPr>
          <w:spacing w:val="-5"/>
        </w:rPr>
        <w:t xml:space="preserve"> </w:t>
      </w:r>
      <w:r>
        <w:t>Scheduling:\n");</w:t>
      </w:r>
    </w:p>
    <w:p>
      <w:pPr>
        <w:spacing w:after="0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2" w:line="376" w:lineRule="auto"/>
        <w:ind w:left="738" w:right="3870"/>
      </w:pPr>
      <w:r>
        <w:t>printf("Head Movement Sequence: %d", head);</w:t>
      </w:r>
      <w:r>
        <w:rPr>
          <w:spacing w:val="-67"/>
        </w:rPr>
        <w:t xml:space="preserve"> </w:t>
      </w:r>
      <w:r>
        <w:t>for (int</w:t>
      </w:r>
      <w:r>
        <w:rPr>
          <w:spacing w:val="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= 0;</w:t>
      </w:r>
      <w:r>
        <w:rPr>
          <w:spacing w:val="1"/>
        </w:rPr>
        <w:t xml:space="preserve"> </w:t>
      </w:r>
      <w:r>
        <w:t>i &lt;</w:t>
      </w:r>
      <w:r>
        <w:rPr>
          <w:spacing w:val="-3"/>
        </w:rPr>
        <w:t xml:space="preserve"> </w:t>
      </w:r>
      <w:r>
        <w:t>n;</w:t>
      </w:r>
      <w:r>
        <w:rPr>
          <w:spacing w:val="-1"/>
        </w:rPr>
        <w:t xml:space="preserve"> </w:t>
      </w:r>
      <w:r>
        <w:t>i++) {</w:t>
      </w:r>
    </w:p>
    <w:p>
      <w:pPr>
        <w:pStyle w:val="6"/>
        <w:spacing w:before="4" w:line="376" w:lineRule="auto"/>
        <w:ind w:left="1017" w:right="4041"/>
      </w:pPr>
      <w:r>
        <w:t>seek_time += abs(head - request_queue[i]);</w:t>
      </w:r>
      <w:r>
        <w:rPr>
          <w:spacing w:val="-67"/>
        </w:rPr>
        <w:t xml:space="preserve"> </w:t>
      </w:r>
      <w:r>
        <w:t>head =</w:t>
      </w:r>
      <w:r>
        <w:rPr>
          <w:spacing w:val="-1"/>
        </w:rPr>
        <w:t xml:space="preserve"> </w:t>
      </w:r>
      <w:r>
        <w:t>request_queue[i];</w:t>
      </w:r>
    </w:p>
    <w:p>
      <w:pPr>
        <w:pStyle w:val="6"/>
        <w:spacing w:before="4"/>
        <w:ind w:left="1017"/>
      </w:pPr>
      <w:r>
        <w:t>printf(" -&gt;</w:t>
      </w:r>
      <w:r>
        <w:rPr>
          <w:spacing w:val="-1"/>
        </w:rPr>
        <w:t xml:space="preserve"> </w:t>
      </w:r>
      <w:r>
        <w:t>%d",</w:t>
      </w:r>
      <w:r>
        <w:rPr>
          <w:spacing w:val="-1"/>
        </w:rPr>
        <w:t xml:space="preserve"> </w:t>
      </w:r>
      <w:r>
        <w:t>head);</w:t>
      </w:r>
    </w:p>
    <w:p>
      <w:pPr>
        <w:pStyle w:val="6"/>
        <w:spacing w:before="185"/>
        <w:ind w:left="738"/>
      </w:pPr>
      <w:r>
        <w:rPr>
          <w:w w:val="100"/>
        </w:rPr>
        <w:t>}</w:t>
      </w:r>
    </w:p>
    <w:p>
      <w:pPr>
        <w:pStyle w:val="6"/>
        <w:rPr>
          <w:sz w:val="30"/>
        </w:rPr>
      </w:pPr>
    </w:p>
    <w:p>
      <w:pPr>
        <w:pStyle w:val="6"/>
        <w:spacing w:before="3"/>
        <w:rPr>
          <w:sz w:val="30"/>
        </w:rPr>
      </w:pPr>
    </w:p>
    <w:p>
      <w:pPr>
        <w:pStyle w:val="6"/>
        <w:spacing w:before="1" w:line="379" w:lineRule="auto"/>
        <w:ind w:left="738" w:right="2523"/>
      </w:pPr>
      <w:r>
        <w:t>printf("\nTotal Seek Time: %d\n", seek_time);</w:t>
      </w:r>
      <w:r>
        <w:rPr>
          <w:spacing w:val="1"/>
        </w:rPr>
        <w:t xml:space="preserve"> </w:t>
      </w:r>
      <w:r>
        <w:t>printf("Average</w:t>
      </w:r>
      <w:r>
        <w:rPr>
          <w:spacing w:val="-8"/>
        </w:rPr>
        <w:t xml:space="preserve"> </w:t>
      </w:r>
      <w:r>
        <w:t>Seek</w:t>
      </w:r>
      <w:r>
        <w:rPr>
          <w:spacing w:val="-10"/>
        </w:rPr>
        <w:t xml:space="preserve"> </w:t>
      </w:r>
      <w:r>
        <w:t>Time:</w:t>
      </w:r>
      <w:r>
        <w:rPr>
          <w:spacing w:val="-6"/>
        </w:rPr>
        <w:t xml:space="preserve"> </w:t>
      </w:r>
      <w:r>
        <w:t>%.2f\n",</w:t>
      </w:r>
      <w:r>
        <w:rPr>
          <w:spacing w:val="-8"/>
        </w:rPr>
        <w:t xml:space="preserve"> </w:t>
      </w:r>
      <w:r>
        <w:t>(float)</w:t>
      </w:r>
      <w:r>
        <w:rPr>
          <w:spacing w:val="-7"/>
        </w:rPr>
        <w:t xml:space="preserve"> </w:t>
      </w:r>
      <w:r>
        <w:t>seek_time</w:t>
      </w:r>
      <w:r>
        <w:rPr>
          <w:spacing w:val="-10"/>
        </w:rPr>
        <w:t xml:space="preserve"> </w:t>
      </w:r>
      <w:r>
        <w:t>/</w:t>
      </w:r>
      <w:r>
        <w:rPr>
          <w:spacing w:val="-6"/>
        </w:rPr>
        <w:t xml:space="preserve"> </w:t>
      </w:r>
      <w:r>
        <w:t>n);</w:t>
      </w:r>
    </w:p>
    <w:p>
      <w:pPr>
        <w:pStyle w:val="6"/>
        <w:rPr>
          <w:sz w:val="20"/>
        </w:rPr>
      </w:pPr>
    </w:p>
    <w:p>
      <w:pPr>
        <w:pStyle w:val="6"/>
        <w:spacing w:before="1"/>
        <w:rPr>
          <w:sz w:val="16"/>
        </w:rPr>
      </w:pPr>
    </w:p>
    <w:p>
      <w:pPr>
        <w:pStyle w:val="6"/>
        <w:spacing w:before="89"/>
        <w:ind w:left="738"/>
      </w:pPr>
      <w:r>
        <w:t>return 0;</w:t>
      </w:r>
    </w:p>
    <w:p>
      <w:pPr>
        <w:pStyle w:val="6"/>
        <w:spacing w:before="187"/>
        <w:ind w:left="460"/>
      </w:pPr>
      <w:r>
        <w:rPr>
          <w:w w:val="100"/>
        </w:rPr>
        <w:t>}</w:t>
      </w:r>
    </w:p>
    <w:p>
      <w:pPr>
        <w:spacing w:before="184"/>
        <w:ind w:left="460" w:right="0" w:firstLine="0"/>
        <w:jc w:val="left"/>
        <w:rPr>
          <w:b/>
          <w:sz w:val="28"/>
        </w:rPr>
      </w:pPr>
      <w:r>
        <w:rPr>
          <w:b/>
          <w:sz w:val="28"/>
        </w:rPr>
        <w:t>OUTPUT:-</w:t>
      </w:r>
    </w:p>
    <w:p>
      <w:pPr>
        <w:pStyle w:val="6"/>
        <w:spacing w:before="9"/>
        <w:rPr>
          <w:b/>
          <w:sz w:val="1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118110</wp:posOffset>
            </wp:positionV>
            <wp:extent cx="5749290" cy="2427605"/>
            <wp:effectExtent l="0" t="0" r="0" b="0"/>
            <wp:wrapTopAndBottom/>
            <wp:docPr id="73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37.png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9029" cy="2427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b/>
          <w:sz w:val="30"/>
        </w:rPr>
      </w:pPr>
    </w:p>
    <w:p>
      <w:pPr>
        <w:pStyle w:val="6"/>
        <w:spacing w:before="9"/>
        <w:rPr>
          <w:b/>
          <w:sz w:val="26"/>
        </w:rPr>
      </w:pPr>
    </w:p>
    <w:p>
      <w:pPr>
        <w:pStyle w:val="2"/>
        <w:spacing w:line="259" w:lineRule="auto"/>
        <w:ind w:left="820"/>
        <w:rPr>
          <w:b w:val="0"/>
        </w:rPr>
      </w:pPr>
      <w:r>
        <w:t>38.</w:t>
      </w:r>
      <w:r>
        <w:rPr>
          <w:spacing w:val="-6"/>
        </w:rPr>
        <w:t xml:space="preserve"> </w:t>
      </w:r>
      <w:r>
        <w:t>Design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</w:t>
      </w:r>
      <w:r>
        <w:rPr>
          <w:spacing w:val="-5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simulate</w:t>
      </w:r>
      <w:r>
        <w:rPr>
          <w:spacing w:val="-5"/>
        </w:rPr>
        <w:t xml:space="preserve"> </w:t>
      </w:r>
      <w:r>
        <w:t>SCAN</w:t>
      </w:r>
      <w:r>
        <w:rPr>
          <w:spacing w:val="-1"/>
        </w:rPr>
        <w:t xml:space="preserve"> </w:t>
      </w:r>
      <w:r>
        <w:t>disk</w:t>
      </w:r>
      <w:r>
        <w:rPr>
          <w:spacing w:val="-5"/>
        </w:rPr>
        <w:t xml:space="preserve"> </w:t>
      </w:r>
      <w:r>
        <w:t>scheduling</w:t>
      </w:r>
      <w:r>
        <w:rPr>
          <w:spacing w:val="-77"/>
        </w:rPr>
        <w:t xml:space="preserve"> </w:t>
      </w:r>
      <w:r>
        <w:t>algorithm</w:t>
      </w:r>
      <w:r>
        <w:rPr>
          <w:b w:val="0"/>
        </w:rPr>
        <w:t>.</w:t>
      </w:r>
    </w:p>
    <w:p>
      <w:pPr>
        <w:pStyle w:val="6"/>
        <w:spacing w:before="160" w:line="259" w:lineRule="auto"/>
        <w:ind w:left="820" w:right="1939"/>
      </w:pPr>
      <w:r>
        <w:rPr>
          <w:b/>
        </w:rPr>
        <w:t>AIM:-</w:t>
      </w:r>
      <w:r>
        <w:rPr>
          <w:b/>
          <w:spacing w:val="1"/>
        </w:rPr>
        <w:t xml:space="preserve"> </w:t>
      </w:r>
      <w:r>
        <w:t>Design a C program to simulate SCAN disk scheduling</w:t>
      </w:r>
      <w:r>
        <w:rPr>
          <w:spacing w:val="-67"/>
        </w:rPr>
        <w:t xml:space="preserve"> </w:t>
      </w:r>
      <w:r>
        <w:t>algorithm.</w:t>
      </w:r>
    </w:p>
    <w:p>
      <w:pPr>
        <w:pStyle w:val="3"/>
        <w:spacing w:before="161"/>
      </w:pPr>
      <w:r>
        <w:t>ALGORITHM:-</w:t>
      </w:r>
    </w:p>
    <w:p>
      <w:pPr>
        <w:spacing w:after="0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9"/>
        <w:numPr>
          <w:ilvl w:val="0"/>
          <w:numId w:val="33"/>
        </w:numPr>
        <w:tabs>
          <w:tab w:val="left" w:pos="1540"/>
          <w:tab w:val="left" w:pos="1541"/>
        </w:tabs>
        <w:spacing w:before="62" w:after="0" w:line="259" w:lineRule="auto"/>
        <w:ind w:left="820" w:right="1160" w:firstLine="0"/>
        <w:jc w:val="left"/>
        <w:rPr>
          <w:sz w:val="28"/>
        </w:rPr>
      </w:pPr>
      <w:r>
        <w:rPr>
          <w:sz w:val="28"/>
        </w:rPr>
        <w:t>Determine the direction of movement (inward or outward) based</w:t>
      </w:r>
      <w:r>
        <w:rPr>
          <w:spacing w:val="-67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queue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pending requests and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current</w:t>
      </w:r>
      <w:r>
        <w:rPr>
          <w:spacing w:val="-3"/>
          <w:sz w:val="28"/>
        </w:rPr>
        <w:t xml:space="preserve"> </w:t>
      </w:r>
      <w:r>
        <w:rPr>
          <w:sz w:val="28"/>
        </w:rPr>
        <w:t>position.</w:t>
      </w:r>
    </w:p>
    <w:p>
      <w:pPr>
        <w:pStyle w:val="9"/>
        <w:numPr>
          <w:ilvl w:val="0"/>
          <w:numId w:val="33"/>
        </w:numPr>
        <w:tabs>
          <w:tab w:val="left" w:pos="1540"/>
          <w:tab w:val="left" w:pos="1541"/>
        </w:tabs>
        <w:spacing w:before="159" w:after="0" w:line="240" w:lineRule="auto"/>
        <w:ind w:left="1540" w:right="0" w:hanging="721"/>
        <w:jc w:val="left"/>
        <w:rPr>
          <w:sz w:val="28"/>
        </w:rPr>
      </w:pPr>
      <w:r>
        <w:rPr>
          <w:sz w:val="28"/>
        </w:rPr>
        <w:t>While</w:t>
      </w:r>
      <w:r>
        <w:rPr>
          <w:spacing w:val="-4"/>
          <w:sz w:val="28"/>
        </w:rPr>
        <w:t xml:space="preserve"> </w:t>
      </w:r>
      <w:r>
        <w:rPr>
          <w:sz w:val="28"/>
        </w:rPr>
        <w:t>servicing</w:t>
      </w:r>
      <w:r>
        <w:rPr>
          <w:spacing w:val="-2"/>
          <w:sz w:val="28"/>
        </w:rPr>
        <w:t xml:space="preserve"> </w:t>
      </w:r>
      <w:r>
        <w:rPr>
          <w:sz w:val="28"/>
        </w:rPr>
        <w:t>requests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selected</w:t>
      </w:r>
      <w:r>
        <w:rPr>
          <w:spacing w:val="-5"/>
          <w:sz w:val="28"/>
        </w:rPr>
        <w:t xml:space="preserve"> </w:t>
      </w:r>
      <w:r>
        <w:rPr>
          <w:sz w:val="28"/>
        </w:rPr>
        <w:t>direction:</w:t>
      </w:r>
    </w:p>
    <w:p>
      <w:pPr>
        <w:pStyle w:val="9"/>
        <w:numPr>
          <w:ilvl w:val="2"/>
          <w:numId w:val="31"/>
        </w:numPr>
        <w:tabs>
          <w:tab w:val="left" w:pos="1540"/>
          <w:tab w:val="left" w:pos="1541"/>
        </w:tabs>
        <w:spacing w:before="187" w:after="0" w:line="240" w:lineRule="auto"/>
        <w:ind w:left="1540" w:right="0" w:hanging="721"/>
        <w:jc w:val="left"/>
        <w:rPr>
          <w:sz w:val="28"/>
        </w:rPr>
      </w:pPr>
      <w:r>
        <w:rPr>
          <w:sz w:val="28"/>
        </w:rPr>
        <w:t>Move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disk</w:t>
      </w:r>
      <w:r>
        <w:rPr>
          <w:spacing w:val="-4"/>
          <w:sz w:val="28"/>
        </w:rPr>
        <w:t xml:space="preserve"> </w:t>
      </w:r>
      <w:r>
        <w:rPr>
          <w:sz w:val="28"/>
        </w:rPr>
        <w:t>head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next track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current</w:t>
      </w:r>
      <w:r>
        <w:rPr>
          <w:spacing w:val="-4"/>
          <w:sz w:val="28"/>
        </w:rPr>
        <w:t xml:space="preserve"> </w:t>
      </w:r>
      <w:r>
        <w:rPr>
          <w:sz w:val="28"/>
        </w:rPr>
        <w:t>direction.</w:t>
      </w:r>
    </w:p>
    <w:p>
      <w:pPr>
        <w:pStyle w:val="9"/>
        <w:numPr>
          <w:ilvl w:val="2"/>
          <w:numId w:val="31"/>
        </w:numPr>
        <w:tabs>
          <w:tab w:val="left" w:pos="1540"/>
          <w:tab w:val="left" w:pos="1541"/>
        </w:tabs>
        <w:spacing w:before="184" w:after="0" w:line="259" w:lineRule="auto"/>
        <w:ind w:left="820" w:right="933" w:firstLine="0"/>
        <w:jc w:val="left"/>
        <w:rPr>
          <w:sz w:val="28"/>
        </w:rPr>
      </w:pPr>
      <w:r>
        <w:rPr>
          <w:sz w:val="28"/>
        </w:rPr>
        <w:t>Calculate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seek</w:t>
      </w:r>
      <w:r>
        <w:rPr>
          <w:spacing w:val="-4"/>
          <w:sz w:val="28"/>
        </w:rPr>
        <w:t xml:space="preserve"> </w:t>
      </w:r>
      <w:r>
        <w:rPr>
          <w:sz w:val="28"/>
        </w:rPr>
        <w:t>time</w:t>
      </w:r>
      <w:r>
        <w:rPr>
          <w:spacing w:val="-2"/>
          <w:sz w:val="28"/>
        </w:rPr>
        <w:t xml:space="preserve"> </w:t>
      </w:r>
      <w:r>
        <w:rPr>
          <w:sz w:val="28"/>
        </w:rPr>
        <w:t>as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absolute</w:t>
      </w:r>
      <w:r>
        <w:rPr>
          <w:spacing w:val="-6"/>
          <w:sz w:val="28"/>
        </w:rPr>
        <w:t xml:space="preserve"> </w:t>
      </w:r>
      <w:r>
        <w:rPr>
          <w:sz w:val="28"/>
        </w:rPr>
        <w:t>difference</w:t>
      </w:r>
      <w:r>
        <w:rPr>
          <w:spacing w:val="-3"/>
          <w:sz w:val="28"/>
        </w:rPr>
        <w:t xml:space="preserve"> </w:t>
      </w:r>
      <w:r>
        <w:rPr>
          <w:sz w:val="28"/>
        </w:rPr>
        <w:t>between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new</w:t>
      </w:r>
      <w:r>
        <w:rPr>
          <w:spacing w:val="-67"/>
          <w:sz w:val="28"/>
        </w:rPr>
        <w:t xml:space="preserve"> </w:t>
      </w:r>
      <w:r>
        <w:rPr>
          <w:sz w:val="28"/>
        </w:rPr>
        <w:t>position of</w:t>
      </w:r>
      <w:r>
        <w:rPr>
          <w:spacing w:val="-1"/>
          <w:sz w:val="28"/>
        </w:rPr>
        <w:t xml:space="preserve"> </w:t>
      </w:r>
      <w:r>
        <w:rPr>
          <w:sz w:val="28"/>
        </w:rPr>
        <w:t>the disk</w:t>
      </w:r>
      <w:r>
        <w:rPr>
          <w:spacing w:val="-4"/>
          <w:sz w:val="28"/>
        </w:rPr>
        <w:t xml:space="preserve"> </w:t>
      </w:r>
      <w:r>
        <w:rPr>
          <w:sz w:val="28"/>
        </w:rPr>
        <w:t>head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the previous</w:t>
      </w:r>
      <w:r>
        <w:rPr>
          <w:spacing w:val="-4"/>
          <w:sz w:val="28"/>
        </w:rPr>
        <w:t xml:space="preserve"> </w:t>
      </w:r>
      <w:r>
        <w:rPr>
          <w:sz w:val="28"/>
        </w:rPr>
        <w:t>position.</w:t>
      </w:r>
    </w:p>
    <w:p>
      <w:pPr>
        <w:pStyle w:val="9"/>
        <w:numPr>
          <w:ilvl w:val="2"/>
          <w:numId w:val="31"/>
        </w:numPr>
        <w:tabs>
          <w:tab w:val="left" w:pos="1540"/>
          <w:tab w:val="left" w:pos="1541"/>
        </w:tabs>
        <w:spacing w:before="159" w:after="0" w:line="240" w:lineRule="auto"/>
        <w:ind w:left="1540" w:right="0" w:hanging="721"/>
        <w:jc w:val="left"/>
        <w:rPr>
          <w:sz w:val="28"/>
        </w:rPr>
      </w:pPr>
      <w:r>
        <w:rPr>
          <w:sz w:val="28"/>
        </w:rPr>
        <w:t>Add the</w:t>
      </w:r>
      <w:r>
        <w:rPr>
          <w:spacing w:val="-4"/>
          <w:sz w:val="28"/>
        </w:rPr>
        <w:t xml:space="preserve"> </w:t>
      </w:r>
      <w:r>
        <w:rPr>
          <w:sz w:val="28"/>
        </w:rPr>
        <w:t>seek time</w:t>
      </w:r>
      <w:r>
        <w:rPr>
          <w:spacing w:val="-4"/>
          <w:sz w:val="28"/>
        </w:rPr>
        <w:t xml:space="preserve"> </w:t>
      </w:r>
      <w:r>
        <w:rPr>
          <w:sz w:val="28"/>
        </w:rPr>
        <w:t>to the</w:t>
      </w:r>
      <w:r>
        <w:rPr>
          <w:spacing w:val="-3"/>
          <w:sz w:val="28"/>
        </w:rPr>
        <w:t xml:space="preserve"> </w:t>
      </w:r>
      <w:r>
        <w:rPr>
          <w:sz w:val="28"/>
        </w:rPr>
        <w:t>total seek</w:t>
      </w:r>
      <w:r>
        <w:rPr>
          <w:spacing w:val="-3"/>
          <w:sz w:val="28"/>
        </w:rPr>
        <w:t xml:space="preserve"> </w:t>
      </w:r>
      <w:r>
        <w:rPr>
          <w:sz w:val="28"/>
        </w:rPr>
        <w:t>time.</w:t>
      </w:r>
    </w:p>
    <w:p>
      <w:pPr>
        <w:pStyle w:val="9"/>
        <w:numPr>
          <w:ilvl w:val="2"/>
          <w:numId w:val="31"/>
        </w:numPr>
        <w:tabs>
          <w:tab w:val="left" w:pos="1540"/>
          <w:tab w:val="left" w:pos="1541"/>
        </w:tabs>
        <w:spacing w:before="187" w:after="0" w:line="259" w:lineRule="auto"/>
        <w:ind w:left="820" w:right="1767" w:firstLine="0"/>
        <w:jc w:val="left"/>
        <w:rPr>
          <w:sz w:val="28"/>
        </w:rPr>
      </w:pPr>
      <w:r>
        <w:rPr>
          <w:sz w:val="28"/>
        </w:rPr>
        <w:t>Update the previous position of the disk head to the current</w:t>
      </w:r>
      <w:r>
        <w:rPr>
          <w:spacing w:val="-68"/>
          <w:sz w:val="28"/>
        </w:rPr>
        <w:t xml:space="preserve"> </w:t>
      </w:r>
      <w:r>
        <w:rPr>
          <w:sz w:val="28"/>
        </w:rPr>
        <w:t>position.</w:t>
      </w:r>
    </w:p>
    <w:p>
      <w:pPr>
        <w:pStyle w:val="9"/>
        <w:numPr>
          <w:ilvl w:val="0"/>
          <w:numId w:val="33"/>
        </w:numPr>
        <w:tabs>
          <w:tab w:val="left" w:pos="1540"/>
          <w:tab w:val="left" w:pos="1541"/>
        </w:tabs>
        <w:spacing w:before="159" w:after="0" w:line="259" w:lineRule="auto"/>
        <w:ind w:left="820" w:right="1632" w:firstLine="0"/>
        <w:jc w:val="left"/>
        <w:rPr>
          <w:sz w:val="28"/>
        </w:rPr>
      </w:pPr>
      <w:r>
        <w:rPr>
          <w:sz w:val="28"/>
        </w:rPr>
        <w:t>If there are no more requests in the current direction, change</w:t>
      </w:r>
      <w:r>
        <w:rPr>
          <w:spacing w:val="-67"/>
          <w:sz w:val="28"/>
        </w:rPr>
        <w:t xml:space="preserve"> </w:t>
      </w:r>
      <w:r>
        <w:rPr>
          <w:sz w:val="28"/>
        </w:rPr>
        <w:t>direction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the opposite</w:t>
      </w:r>
      <w:r>
        <w:rPr>
          <w:spacing w:val="-4"/>
          <w:sz w:val="28"/>
        </w:rPr>
        <w:t xml:space="preserve"> </w:t>
      </w:r>
      <w:r>
        <w:rPr>
          <w:sz w:val="28"/>
        </w:rPr>
        <w:t>direction.</w:t>
      </w:r>
    </w:p>
    <w:p>
      <w:pPr>
        <w:pStyle w:val="9"/>
        <w:numPr>
          <w:ilvl w:val="0"/>
          <w:numId w:val="33"/>
        </w:numPr>
        <w:tabs>
          <w:tab w:val="left" w:pos="1540"/>
          <w:tab w:val="left" w:pos="1541"/>
        </w:tabs>
        <w:spacing w:before="159" w:after="0" w:line="240" w:lineRule="auto"/>
        <w:ind w:left="1540" w:right="0" w:hanging="721"/>
        <w:jc w:val="left"/>
        <w:rPr>
          <w:sz w:val="28"/>
        </w:rPr>
      </w:pPr>
      <w:r>
        <w:rPr>
          <w:sz w:val="28"/>
        </w:rPr>
        <w:t>Repeat</w:t>
      </w:r>
      <w:r>
        <w:rPr>
          <w:spacing w:val="-2"/>
          <w:sz w:val="28"/>
        </w:rPr>
        <w:t xml:space="preserve"> </w:t>
      </w:r>
      <w:r>
        <w:rPr>
          <w:sz w:val="28"/>
        </w:rPr>
        <w:t>step</w:t>
      </w:r>
      <w:r>
        <w:rPr>
          <w:spacing w:val="-1"/>
          <w:sz w:val="28"/>
        </w:rPr>
        <w:t xml:space="preserve"> </w:t>
      </w:r>
      <w:r>
        <w:rPr>
          <w:sz w:val="28"/>
        </w:rPr>
        <w:t>3</w:t>
      </w:r>
      <w:r>
        <w:rPr>
          <w:spacing w:val="-5"/>
          <w:sz w:val="28"/>
        </w:rPr>
        <w:t xml:space="preserve"> </w:t>
      </w:r>
      <w:r>
        <w:rPr>
          <w:sz w:val="28"/>
        </w:rPr>
        <w:t>until</w:t>
      </w:r>
      <w:r>
        <w:rPr>
          <w:spacing w:val="-2"/>
          <w:sz w:val="28"/>
        </w:rPr>
        <w:t xml:space="preserve"> </w:t>
      </w:r>
      <w:r>
        <w:rPr>
          <w:sz w:val="28"/>
        </w:rPr>
        <w:t>all</w:t>
      </w:r>
      <w:r>
        <w:rPr>
          <w:spacing w:val="-3"/>
          <w:sz w:val="28"/>
        </w:rPr>
        <w:t xml:space="preserve"> </w:t>
      </w:r>
      <w:r>
        <w:rPr>
          <w:sz w:val="28"/>
        </w:rPr>
        <w:t>requests</w:t>
      </w:r>
      <w:r>
        <w:rPr>
          <w:spacing w:val="-1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serviced.</w:t>
      </w:r>
    </w:p>
    <w:p>
      <w:pPr>
        <w:pStyle w:val="9"/>
        <w:numPr>
          <w:ilvl w:val="0"/>
          <w:numId w:val="33"/>
        </w:numPr>
        <w:tabs>
          <w:tab w:val="left" w:pos="1540"/>
          <w:tab w:val="left" w:pos="1541"/>
        </w:tabs>
        <w:spacing w:before="187" w:after="0" w:line="256" w:lineRule="auto"/>
        <w:ind w:left="820" w:right="1137" w:firstLine="0"/>
        <w:jc w:val="left"/>
        <w:rPr>
          <w:sz w:val="28"/>
        </w:rPr>
      </w:pPr>
      <w:r>
        <w:rPr>
          <w:sz w:val="28"/>
        </w:rPr>
        <w:t>After serving all the requests, calculate and display the total seek</w:t>
      </w:r>
      <w:r>
        <w:rPr>
          <w:spacing w:val="-67"/>
          <w:sz w:val="28"/>
        </w:rPr>
        <w:t xml:space="preserve"> </w:t>
      </w:r>
      <w:r>
        <w:rPr>
          <w:sz w:val="28"/>
        </w:rPr>
        <w:t>time.</w:t>
      </w:r>
    </w:p>
    <w:p>
      <w:pPr>
        <w:pStyle w:val="9"/>
        <w:numPr>
          <w:ilvl w:val="0"/>
          <w:numId w:val="33"/>
        </w:numPr>
        <w:tabs>
          <w:tab w:val="left" w:pos="1540"/>
          <w:tab w:val="left" w:pos="1541"/>
        </w:tabs>
        <w:spacing w:before="166" w:after="0" w:line="259" w:lineRule="auto"/>
        <w:ind w:left="820" w:right="882" w:firstLine="0"/>
        <w:jc w:val="left"/>
        <w:rPr>
          <w:sz w:val="28"/>
        </w:rPr>
      </w:pPr>
      <w:r>
        <w:rPr>
          <w:sz w:val="28"/>
        </w:rPr>
        <w:t>Calculate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display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average</w:t>
      </w:r>
      <w:r>
        <w:rPr>
          <w:spacing w:val="-5"/>
          <w:sz w:val="28"/>
        </w:rPr>
        <w:t xml:space="preserve"> </w:t>
      </w:r>
      <w:r>
        <w:rPr>
          <w:sz w:val="28"/>
        </w:rPr>
        <w:t>seek</w:t>
      </w:r>
      <w:r>
        <w:rPr>
          <w:spacing w:val="-1"/>
          <w:sz w:val="28"/>
        </w:rPr>
        <w:t xml:space="preserve"> </w:t>
      </w:r>
      <w:r>
        <w:rPr>
          <w:sz w:val="28"/>
        </w:rPr>
        <w:t>time,</w:t>
      </w:r>
      <w:r>
        <w:rPr>
          <w:spacing w:val="-4"/>
          <w:sz w:val="28"/>
        </w:rPr>
        <w:t xml:space="preserve"> </w:t>
      </w:r>
      <w:r>
        <w:rPr>
          <w:sz w:val="28"/>
        </w:rPr>
        <w:t>which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total</w:t>
      </w:r>
      <w:r>
        <w:rPr>
          <w:spacing w:val="-4"/>
          <w:sz w:val="28"/>
        </w:rPr>
        <w:t xml:space="preserve"> </w:t>
      </w:r>
      <w:r>
        <w:rPr>
          <w:sz w:val="28"/>
        </w:rPr>
        <w:t>seek</w:t>
      </w:r>
      <w:r>
        <w:rPr>
          <w:spacing w:val="-67"/>
          <w:sz w:val="28"/>
        </w:rPr>
        <w:t xml:space="preserve"> </w:t>
      </w:r>
      <w:r>
        <w:rPr>
          <w:sz w:val="28"/>
        </w:rPr>
        <w:t>time</w:t>
      </w:r>
      <w:r>
        <w:rPr>
          <w:spacing w:val="-1"/>
          <w:sz w:val="28"/>
        </w:rPr>
        <w:t xml:space="preserve"> </w:t>
      </w:r>
      <w:r>
        <w:rPr>
          <w:sz w:val="28"/>
        </w:rPr>
        <w:t>divided</w:t>
      </w:r>
      <w:r>
        <w:rPr>
          <w:spacing w:val="-2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number of requests.</w:t>
      </w:r>
    </w:p>
    <w:p>
      <w:pPr>
        <w:pStyle w:val="3"/>
        <w:spacing w:before="159"/>
        <w:ind w:left="280"/>
      </w:pPr>
      <w:r>
        <w:rPr>
          <w:color w:val="000009"/>
        </w:rPr>
        <w:t>PROGRAM:</w:t>
      </w:r>
    </w:p>
    <w:p>
      <w:pPr>
        <w:pStyle w:val="6"/>
        <w:rPr>
          <w:b/>
          <w:sz w:val="30"/>
        </w:rPr>
      </w:pPr>
    </w:p>
    <w:p>
      <w:pPr>
        <w:pStyle w:val="6"/>
        <w:spacing w:before="211" w:line="376" w:lineRule="auto"/>
        <w:ind w:left="100" w:right="7657"/>
      </w:pPr>
      <w:r>
        <w:t>#include &lt;stdio.h&gt;</w:t>
      </w:r>
      <w:r>
        <w:rPr>
          <w:spacing w:val="1"/>
        </w:rPr>
        <w:t xml:space="preserve"> </w:t>
      </w:r>
      <w:r>
        <w:t>#include</w:t>
      </w:r>
      <w:r>
        <w:rPr>
          <w:spacing w:val="-10"/>
        </w:rPr>
        <w:t xml:space="preserve"> </w:t>
      </w:r>
      <w:r>
        <w:t>&lt;stdlib.h&gt;</w:t>
      </w:r>
    </w:p>
    <w:p>
      <w:pPr>
        <w:pStyle w:val="6"/>
        <w:spacing w:before="5"/>
        <w:rPr>
          <w:sz w:val="44"/>
        </w:rPr>
      </w:pPr>
    </w:p>
    <w:p>
      <w:pPr>
        <w:pStyle w:val="6"/>
        <w:ind w:left="100"/>
      </w:pPr>
      <w:r>
        <w:t>int</w:t>
      </w:r>
      <w:r>
        <w:rPr>
          <w:spacing w:val="-1"/>
        </w:rPr>
        <w:t xml:space="preserve"> </w:t>
      </w:r>
      <w:r>
        <w:t>main()</w:t>
      </w:r>
      <w:r>
        <w:rPr>
          <w:spacing w:val="-1"/>
        </w:rPr>
        <w:t xml:space="preserve"> </w:t>
      </w:r>
      <w:r>
        <w:t>{</w:t>
      </w:r>
    </w:p>
    <w:p>
      <w:pPr>
        <w:pStyle w:val="6"/>
        <w:spacing w:before="187"/>
        <w:ind w:left="378"/>
      </w:pPr>
      <w:r>
        <w:t>int</w:t>
      </w:r>
      <w:r>
        <w:rPr>
          <w:spacing w:val="-3"/>
        </w:rPr>
        <w:t xml:space="preserve"> </w:t>
      </w:r>
      <w:r>
        <w:t>n,</w:t>
      </w:r>
      <w:r>
        <w:rPr>
          <w:spacing w:val="-2"/>
        </w:rPr>
        <w:t xml:space="preserve"> </w:t>
      </w:r>
      <w:r>
        <w:t>head,</w:t>
      </w:r>
      <w:r>
        <w:rPr>
          <w:spacing w:val="-2"/>
        </w:rPr>
        <w:t xml:space="preserve"> </w:t>
      </w:r>
      <w:r>
        <w:t>seek_time =</w:t>
      </w:r>
      <w:r>
        <w:rPr>
          <w:spacing w:val="-2"/>
        </w:rPr>
        <w:t xml:space="preserve"> </w:t>
      </w:r>
      <w:r>
        <w:t>0;</w:t>
      </w:r>
    </w:p>
    <w:p>
      <w:pPr>
        <w:pStyle w:val="6"/>
        <w:rPr>
          <w:sz w:val="30"/>
        </w:rPr>
      </w:pPr>
    </w:p>
    <w:p>
      <w:pPr>
        <w:pStyle w:val="6"/>
        <w:spacing w:before="1"/>
        <w:rPr>
          <w:sz w:val="30"/>
        </w:rPr>
      </w:pPr>
    </w:p>
    <w:p>
      <w:pPr>
        <w:pStyle w:val="6"/>
        <w:spacing w:line="379" w:lineRule="auto"/>
        <w:ind w:left="378" w:right="4518"/>
      </w:pPr>
      <w:r>
        <w:t>printf("Enter the number of disk requests: ");</w:t>
      </w:r>
      <w:r>
        <w:rPr>
          <w:spacing w:val="-67"/>
        </w:rPr>
        <w:t xml:space="preserve"> </w:t>
      </w:r>
      <w:r>
        <w:t>scanf("%d",</w:t>
      </w:r>
      <w:r>
        <w:rPr>
          <w:spacing w:val="-1"/>
        </w:rPr>
        <w:t xml:space="preserve"> </w:t>
      </w:r>
      <w:r>
        <w:t>&amp;n);</w:t>
      </w:r>
    </w:p>
    <w:p>
      <w:pPr>
        <w:pStyle w:val="6"/>
        <w:spacing w:before="1"/>
        <w:rPr>
          <w:sz w:val="44"/>
        </w:rPr>
      </w:pPr>
    </w:p>
    <w:p>
      <w:pPr>
        <w:pStyle w:val="6"/>
        <w:ind w:left="378"/>
      </w:pPr>
      <w:r>
        <w:t>int</w:t>
      </w:r>
      <w:r>
        <w:rPr>
          <w:spacing w:val="-4"/>
        </w:rPr>
        <w:t xml:space="preserve"> </w:t>
      </w:r>
      <w:r>
        <w:t>request_queue[n];</w:t>
      </w:r>
    </w:p>
    <w:p>
      <w:pPr>
        <w:pStyle w:val="6"/>
        <w:rPr>
          <w:sz w:val="30"/>
        </w:rPr>
      </w:pPr>
    </w:p>
    <w:p>
      <w:pPr>
        <w:pStyle w:val="6"/>
        <w:spacing w:before="3"/>
        <w:rPr>
          <w:sz w:val="30"/>
        </w:rPr>
      </w:pPr>
    </w:p>
    <w:p>
      <w:pPr>
        <w:pStyle w:val="6"/>
        <w:ind w:left="378"/>
      </w:pPr>
      <w:r>
        <w:t>printf("Enter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disk</w:t>
      </w:r>
      <w:r>
        <w:rPr>
          <w:spacing w:val="-1"/>
        </w:rPr>
        <w:t xml:space="preserve"> </w:t>
      </w:r>
      <w:r>
        <w:t>request</w:t>
      </w:r>
      <w:r>
        <w:rPr>
          <w:spacing w:val="-5"/>
        </w:rPr>
        <w:t xml:space="preserve"> </w:t>
      </w:r>
      <w:r>
        <w:t>queue:\n");</w:t>
      </w:r>
    </w:p>
    <w:p>
      <w:pPr>
        <w:spacing w:after="0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2" w:line="376" w:lineRule="auto"/>
        <w:ind w:left="657" w:right="5583" w:hanging="279"/>
      </w:pPr>
      <w:r>
        <w:t>for (int i = 0; i &lt; n; i++) {</w:t>
      </w:r>
      <w:r>
        <w:rPr>
          <w:spacing w:val="1"/>
        </w:rPr>
        <w:t xml:space="preserve"> </w:t>
      </w:r>
      <w:r>
        <w:t>scanf("%d",</w:t>
      </w:r>
      <w:r>
        <w:rPr>
          <w:spacing w:val="-7"/>
        </w:rPr>
        <w:t xml:space="preserve"> </w:t>
      </w:r>
      <w:r>
        <w:t>&amp;request_queue[i]);</w:t>
      </w:r>
    </w:p>
    <w:p>
      <w:pPr>
        <w:pStyle w:val="6"/>
        <w:spacing w:before="4"/>
        <w:ind w:left="378"/>
      </w:pPr>
      <w:r>
        <w:rPr>
          <w:w w:val="100"/>
        </w:rPr>
        <w:t>}</w:t>
      </w:r>
    </w:p>
    <w:p>
      <w:pPr>
        <w:pStyle w:val="6"/>
        <w:rPr>
          <w:sz w:val="30"/>
        </w:rPr>
      </w:pPr>
    </w:p>
    <w:p>
      <w:pPr>
        <w:pStyle w:val="6"/>
        <w:spacing w:before="3"/>
        <w:rPr>
          <w:sz w:val="30"/>
        </w:rPr>
      </w:pPr>
    </w:p>
    <w:p>
      <w:pPr>
        <w:pStyle w:val="6"/>
        <w:spacing w:line="376" w:lineRule="auto"/>
        <w:ind w:left="378" w:right="3724"/>
      </w:pPr>
      <w:r>
        <w:t>printf("Enter the initial position of the disk head: ");</w:t>
      </w:r>
      <w:r>
        <w:rPr>
          <w:spacing w:val="-67"/>
        </w:rPr>
        <w:t xml:space="preserve"> </w:t>
      </w:r>
      <w:r>
        <w:t>scanf("%d",</w:t>
      </w:r>
      <w:r>
        <w:rPr>
          <w:spacing w:val="-1"/>
        </w:rPr>
        <w:t xml:space="preserve"> </w:t>
      </w:r>
      <w:r>
        <w:t>&amp;head);</w:t>
      </w:r>
    </w:p>
    <w:p>
      <w:pPr>
        <w:pStyle w:val="6"/>
        <w:spacing w:before="5"/>
        <w:rPr>
          <w:sz w:val="44"/>
        </w:rPr>
      </w:pPr>
    </w:p>
    <w:p>
      <w:pPr>
        <w:pStyle w:val="6"/>
        <w:spacing w:before="1" w:line="379" w:lineRule="auto"/>
        <w:ind w:left="378" w:right="3563"/>
      </w:pPr>
      <w:r>
        <w:t>// Sort the request queue to simplify SCAN algorithm</w:t>
      </w:r>
      <w:r>
        <w:rPr>
          <w:spacing w:val="-67"/>
        </w:rPr>
        <w:t xml:space="preserve"> </w:t>
      </w:r>
      <w:r>
        <w:t>for (int</w:t>
      </w:r>
      <w:r>
        <w:rPr>
          <w:spacing w:val="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= 0;</w:t>
      </w:r>
      <w:r>
        <w:rPr>
          <w:spacing w:val="1"/>
        </w:rPr>
        <w:t xml:space="preserve"> </w:t>
      </w:r>
      <w:r>
        <w:t>i &lt;</w:t>
      </w:r>
      <w:r>
        <w:rPr>
          <w:spacing w:val="-3"/>
        </w:rPr>
        <w:t xml:space="preserve"> </w:t>
      </w:r>
      <w:r>
        <w:t>n</w:t>
      </w:r>
      <w:r>
        <w:rPr>
          <w:spacing w:val="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1;</w:t>
      </w:r>
      <w:r>
        <w:rPr>
          <w:spacing w:val="-2"/>
        </w:rPr>
        <w:t xml:space="preserve"> </w:t>
      </w:r>
      <w:r>
        <w:t>i++) {</w:t>
      </w:r>
    </w:p>
    <w:p>
      <w:pPr>
        <w:pStyle w:val="6"/>
        <w:spacing w:line="320" w:lineRule="exact"/>
        <w:ind w:left="657"/>
      </w:pPr>
      <w:r>
        <w:t>for (int</w:t>
      </w:r>
      <w:r>
        <w:rPr>
          <w:spacing w:val="-2"/>
        </w:rPr>
        <w:t xml:space="preserve"> </w:t>
      </w:r>
      <w:r>
        <w:t>j</w:t>
      </w:r>
      <w:r>
        <w:rPr>
          <w:spacing w:val="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i</w:t>
      </w:r>
      <w:r>
        <w:rPr>
          <w:spacing w:val="2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1;</w:t>
      </w:r>
      <w:r>
        <w:rPr>
          <w:spacing w:val="-2"/>
        </w:rPr>
        <w:t xml:space="preserve"> </w:t>
      </w:r>
      <w:r>
        <w:t>j</w:t>
      </w:r>
      <w:r>
        <w:rPr>
          <w:spacing w:val="2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n;</w:t>
      </w:r>
      <w:r>
        <w:rPr>
          <w:spacing w:val="2"/>
        </w:rPr>
        <w:t xml:space="preserve"> </w:t>
      </w:r>
      <w:r>
        <w:t>j++) {</w:t>
      </w:r>
    </w:p>
    <w:p>
      <w:pPr>
        <w:pStyle w:val="6"/>
        <w:spacing w:before="184" w:line="379" w:lineRule="auto"/>
        <w:ind w:left="1218" w:right="4300" w:hanging="281"/>
      </w:pPr>
      <w:r>
        <w:t>if (request_queue[i] &gt; request_queue[j]) {</w:t>
      </w:r>
      <w:r>
        <w:rPr>
          <w:spacing w:val="-67"/>
        </w:rPr>
        <w:t xml:space="preserve"> </w:t>
      </w:r>
      <w:r>
        <w:t>int temp = request_queue[i];</w:t>
      </w:r>
      <w:r>
        <w:rPr>
          <w:spacing w:val="1"/>
        </w:rPr>
        <w:t xml:space="preserve"> </w:t>
      </w:r>
      <w:r>
        <w:t>request_queue[i] = request_queue[j];</w:t>
      </w:r>
      <w:r>
        <w:rPr>
          <w:spacing w:val="1"/>
        </w:rPr>
        <w:t xml:space="preserve"> </w:t>
      </w:r>
      <w:r>
        <w:t>request_queue[j]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temp;</w:t>
      </w:r>
    </w:p>
    <w:p>
      <w:pPr>
        <w:pStyle w:val="6"/>
        <w:spacing w:line="318" w:lineRule="exact"/>
        <w:ind w:left="938"/>
      </w:pPr>
      <w:r>
        <w:rPr>
          <w:w w:val="100"/>
        </w:rPr>
        <w:t>}</w:t>
      </w:r>
    </w:p>
    <w:p>
      <w:pPr>
        <w:pStyle w:val="6"/>
        <w:spacing w:before="187"/>
        <w:ind w:left="657"/>
      </w:pPr>
      <w:r>
        <w:rPr>
          <w:w w:val="100"/>
        </w:rPr>
        <w:t>}</w:t>
      </w:r>
    </w:p>
    <w:p>
      <w:pPr>
        <w:pStyle w:val="6"/>
        <w:spacing w:before="184"/>
        <w:ind w:left="378"/>
      </w:pPr>
      <w:r>
        <w:rPr>
          <w:w w:val="100"/>
        </w:rPr>
        <w:t>}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233"/>
        <w:ind w:left="378"/>
      </w:pPr>
      <w:r>
        <w:t>//</w:t>
      </w:r>
      <w:r>
        <w:rPr>
          <w:spacing w:val="-3"/>
        </w:rPr>
        <w:t xml:space="preserve"> </w:t>
      </w:r>
      <w:r>
        <w:t>SCAN</w:t>
      </w:r>
      <w:r>
        <w:rPr>
          <w:spacing w:val="-4"/>
        </w:rPr>
        <w:t xml:space="preserve"> </w:t>
      </w:r>
      <w:r>
        <w:t>(Elevator)</w:t>
      </w:r>
      <w:r>
        <w:rPr>
          <w:spacing w:val="-4"/>
        </w:rPr>
        <w:t xml:space="preserve"> </w:t>
      </w:r>
      <w:r>
        <w:t>Scheduling</w:t>
      </w:r>
    </w:p>
    <w:p>
      <w:pPr>
        <w:pStyle w:val="6"/>
        <w:spacing w:before="185" w:line="379" w:lineRule="auto"/>
        <w:ind w:left="378" w:right="4043"/>
      </w:pPr>
      <w:r>
        <w:t>printf("\nSCAN (Elevator) Disk Scheduling:\n");</w:t>
      </w:r>
      <w:r>
        <w:rPr>
          <w:spacing w:val="-67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start</w:t>
      </w:r>
      <w:r>
        <w:rPr>
          <w:spacing w:val="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</w:p>
    <w:p>
      <w:pPr>
        <w:pStyle w:val="6"/>
        <w:spacing w:line="320" w:lineRule="exact"/>
        <w:ind w:left="378"/>
      </w:pPr>
      <w:r>
        <w:t>int</w:t>
      </w:r>
      <w:r>
        <w:rPr>
          <w:spacing w:val="1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</w:t>
      </w:r>
      <w:r>
        <w:rPr>
          <w:spacing w:val="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1;</w:t>
      </w:r>
    </w:p>
    <w:p>
      <w:pPr>
        <w:pStyle w:val="6"/>
        <w:spacing w:before="186"/>
        <w:ind w:left="378"/>
      </w:pPr>
      <w:r>
        <w:t>int</w:t>
      </w:r>
      <w:r>
        <w:rPr>
          <w:spacing w:val="-2"/>
        </w:rPr>
        <w:t xml:space="preserve"> </w:t>
      </w:r>
      <w:r>
        <w:t>current_direction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1;</w:t>
      </w:r>
      <w:r>
        <w:rPr>
          <w:spacing w:val="66"/>
        </w:rPr>
        <w:t xml:space="preserve"> </w:t>
      </w:r>
      <w:r>
        <w:t>//</w:t>
      </w:r>
      <w:r>
        <w:rPr>
          <w:spacing w:val="-2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moving</w:t>
      </w:r>
      <w:r>
        <w:rPr>
          <w:spacing w:val="-1"/>
        </w:rPr>
        <w:t xml:space="preserve"> </w:t>
      </w:r>
      <w:r>
        <w:t>right, -1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moving</w:t>
      </w:r>
      <w:r>
        <w:rPr>
          <w:spacing w:val="-3"/>
        </w:rPr>
        <w:t xml:space="preserve"> </w:t>
      </w:r>
      <w:r>
        <w:t>left</w:t>
      </w:r>
    </w:p>
    <w:p>
      <w:pPr>
        <w:pStyle w:val="6"/>
        <w:rPr>
          <w:sz w:val="30"/>
        </w:rPr>
      </w:pPr>
    </w:p>
    <w:p>
      <w:pPr>
        <w:pStyle w:val="6"/>
        <w:spacing w:before="4"/>
        <w:rPr>
          <w:sz w:val="30"/>
        </w:rPr>
      </w:pPr>
    </w:p>
    <w:p>
      <w:pPr>
        <w:pStyle w:val="6"/>
        <w:ind w:left="378"/>
      </w:pPr>
      <w:r>
        <w:t>while</w:t>
      </w:r>
      <w:r>
        <w:rPr>
          <w:spacing w:val="-2"/>
        </w:rPr>
        <w:t xml:space="preserve"> </w:t>
      </w:r>
      <w:r>
        <w:t>(start</w:t>
      </w:r>
      <w:r>
        <w:rPr>
          <w:spacing w:val="-1"/>
        </w:rPr>
        <w:t xml:space="preserve"> </w:t>
      </w:r>
      <w:r>
        <w:t>&lt;=</w:t>
      </w:r>
      <w:r>
        <w:rPr>
          <w:spacing w:val="-2"/>
        </w:rPr>
        <w:t xml:space="preserve"> </w:t>
      </w:r>
      <w:r>
        <w:t>end)</w:t>
      </w:r>
      <w:r>
        <w:rPr>
          <w:spacing w:val="-2"/>
        </w:rPr>
        <w:t xml:space="preserve"> </w:t>
      </w:r>
      <w:r>
        <w:t>{</w:t>
      </w:r>
    </w:p>
    <w:p>
      <w:pPr>
        <w:pStyle w:val="6"/>
        <w:spacing w:before="184"/>
        <w:ind w:left="657"/>
      </w:pPr>
      <w:r>
        <w:t>if</w:t>
      </w:r>
      <w:r>
        <w:rPr>
          <w:spacing w:val="-1"/>
        </w:rPr>
        <w:t xml:space="preserve"> </w:t>
      </w:r>
      <w:r>
        <w:t>(current_direction</w:t>
      </w:r>
      <w:r>
        <w:rPr>
          <w:spacing w:val="-3"/>
        </w:rPr>
        <w:t xml:space="preserve"> </w:t>
      </w:r>
      <w:r>
        <w:t>== 1) {</w:t>
      </w:r>
    </w:p>
    <w:p>
      <w:pPr>
        <w:pStyle w:val="6"/>
        <w:spacing w:before="185"/>
        <w:ind w:left="938"/>
      </w:pPr>
      <w:r>
        <w:t>for</w:t>
      </w:r>
      <w:r>
        <w:rPr>
          <w:spacing w:val="-1"/>
        </w:rPr>
        <w:t xml:space="preserve"> </w:t>
      </w:r>
      <w:r>
        <w:t>(int i</w:t>
      </w:r>
      <w:r>
        <w:rPr>
          <w:spacing w:val="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start;</w:t>
      </w:r>
      <w:r>
        <w:rPr>
          <w:spacing w:val="-2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&lt;=</w:t>
      </w:r>
      <w:r>
        <w:rPr>
          <w:spacing w:val="-1"/>
        </w:rPr>
        <w:t xml:space="preserve"> </w:t>
      </w:r>
      <w:r>
        <w:t>end;</w:t>
      </w:r>
      <w:r>
        <w:rPr>
          <w:spacing w:val="1"/>
        </w:rPr>
        <w:t xml:space="preserve"> </w:t>
      </w:r>
      <w:r>
        <w:t>i++)</w:t>
      </w:r>
      <w:r>
        <w:rPr>
          <w:spacing w:val="3"/>
        </w:rPr>
        <w:t xml:space="preserve"> </w:t>
      </w:r>
      <w:r>
        <w:t>{</w:t>
      </w:r>
    </w:p>
    <w:p>
      <w:pPr>
        <w:spacing w:after="0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2"/>
        <w:ind w:left="1218"/>
      </w:pPr>
      <w:r>
        <w:t>if</w:t>
      </w:r>
      <w:r>
        <w:rPr>
          <w:spacing w:val="-2"/>
        </w:rPr>
        <w:t xml:space="preserve"> </w:t>
      </w:r>
      <w:r>
        <w:t>(request_queue[i]</w:t>
      </w:r>
      <w:r>
        <w:rPr>
          <w:spacing w:val="-1"/>
        </w:rPr>
        <w:t xml:space="preserve"> </w:t>
      </w:r>
      <w:r>
        <w:t>&gt;=</w:t>
      </w:r>
      <w:r>
        <w:rPr>
          <w:spacing w:val="-2"/>
        </w:rPr>
        <w:t xml:space="preserve"> </w:t>
      </w:r>
      <w:r>
        <w:t>head)</w:t>
      </w:r>
      <w:r>
        <w:rPr>
          <w:spacing w:val="-1"/>
        </w:rPr>
        <w:t xml:space="preserve"> </w:t>
      </w:r>
      <w:r>
        <w:t>{</w:t>
      </w:r>
    </w:p>
    <w:p>
      <w:pPr>
        <w:pStyle w:val="6"/>
        <w:spacing w:before="184" w:line="379" w:lineRule="auto"/>
        <w:ind w:left="1497" w:right="3561"/>
      </w:pPr>
      <w:r>
        <w:t>seek_time += abs(head - request_queue[i]);</w:t>
      </w:r>
      <w:r>
        <w:rPr>
          <w:spacing w:val="-67"/>
        </w:rPr>
        <w:t xml:space="preserve"> </w:t>
      </w:r>
      <w:r>
        <w:t>head =</w:t>
      </w:r>
      <w:r>
        <w:rPr>
          <w:spacing w:val="-1"/>
        </w:rPr>
        <w:t xml:space="preserve"> </w:t>
      </w:r>
      <w:r>
        <w:t>request_queue[i];</w:t>
      </w:r>
    </w:p>
    <w:p>
      <w:pPr>
        <w:pStyle w:val="6"/>
        <w:spacing w:line="379" w:lineRule="auto"/>
        <w:ind w:left="1497" w:right="7059"/>
      </w:pPr>
      <w:r>
        <w:t>start = i + 1;</w:t>
      </w:r>
      <w:r>
        <w:rPr>
          <w:spacing w:val="-67"/>
        </w:rPr>
        <w:t xml:space="preserve"> </w:t>
      </w:r>
      <w:r>
        <w:t>break;</w:t>
      </w:r>
    </w:p>
    <w:p>
      <w:pPr>
        <w:pStyle w:val="6"/>
        <w:spacing w:line="318" w:lineRule="exact"/>
        <w:ind w:left="1218"/>
      </w:pPr>
      <w:r>
        <w:rPr>
          <w:w w:val="100"/>
        </w:rPr>
        <w:t>}</w:t>
      </w:r>
    </w:p>
    <w:p>
      <w:pPr>
        <w:pStyle w:val="6"/>
        <w:spacing w:before="187"/>
        <w:ind w:left="938"/>
      </w:pPr>
      <w:r>
        <w:rPr>
          <w:w w:val="100"/>
        </w:rPr>
        <w:t>}</w:t>
      </w:r>
    </w:p>
    <w:p>
      <w:pPr>
        <w:pStyle w:val="6"/>
        <w:spacing w:before="185"/>
        <w:ind w:left="938"/>
      </w:pPr>
      <w:r>
        <w:t>current_direction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-1;</w:t>
      </w:r>
      <w:r>
        <w:rPr>
          <w:spacing w:val="65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Change</w:t>
      </w:r>
      <w:r>
        <w:rPr>
          <w:spacing w:val="-6"/>
        </w:rPr>
        <w:t xml:space="preserve"> </w:t>
      </w:r>
      <w:r>
        <w:t>direction</w:t>
      </w:r>
    </w:p>
    <w:p>
      <w:pPr>
        <w:pStyle w:val="6"/>
        <w:spacing w:before="186"/>
        <w:ind w:left="657"/>
      </w:pPr>
      <w:r>
        <w:t>}</w:t>
      </w:r>
      <w:r>
        <w:rPr>
          <w:spacing w:val="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t>{</w:t>
      </w:r>
    </w:p>
    <w:p>
      <w:pPr>
        <w:pStyle w:val="6"/>
        <w:spacing w:before="185"/>
        <w:ind w:left="938"/>
      </w:pPr>
      <w:r>
        <w:t>for (int i</w:t>
      </w:r>
      <w:r>
        <w:rPr>
          <w:spacing w:val="1"/>
        </w:rPr>
        <w:t xml:space="preserve"> </w:t>
      </w:r>
      <w:r>
        <w:t>= end;</w:t>
      </w:r>
      <w:r>
        <w:rPr>
          <w:spacing w:val="-2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&gt;= start;</w:t>
      </w:r>
      <w:r>
        <w:rPr>
          <w:spacing w:val="-2"/>
        </w:rPr>
        <w:t xml:space="preserve"> </w:t>
      </w:r>
      <w:r>
        <w:t>i--) {</w:t>
      </w:r>
    </w:p>
    <w:p>
      <w:pPr>
        <w:pStyle w:val="6"/>
        <w:spacing w:before="184"/>
        <w:ind w:left="1218"/>
      </w:pPr>
      <w:r>
        <w:t>if</w:t>
      </w:r>
      <w:r>
        <w:rPr>
          <w:spacing w:val="-2"/>
        </w:rPr>
        <w:t xml:space="preserve"> </w:t>
      </w:r>
      <w:r>
        <w:t>(request_queue[i]</w:t>
      </w:r>
      <w:r>
        <w:rPr>
          <w:spacing w:val="-1"/>
        </w:rPr>
        <w:t xml:space="preserve"> </w:t>
      </w:r>
      <w:r>
        <w:t>&lt;=</w:t>
      </w:r>
      <w:r>
        <w:rPr>
          <w:spacing w:val="-2"/>
        </w:rPr>
        <w:t xml:space="preserve"> </w:t>
      </w:r>
      <w:r>
        <w:t>head)</w:t>
      </w:r>
      <w:r>
        <w:rPr>
          <w:spacing w:val="-1"/>
        </w:rPr>
        <w:t xml:space="preserve"> </w:t>
      </w:r>
      <w:r>
        <w:t>{</w:t>
      </w:r>
    </w:p>
    <w:p>
      <w:pPr>
        <w:pStyle w:val="6"/>
        <w:spacing w:before="187" w:line="376" w:lineRule="auto"/>
        <w:ind w:left="1497" w:right="3561"/>
      </w:pPr>
      <w:r>
        <w:t>seek_time += abs(head - request_queue[i]);</w:t>
      </w:r>
      <w:r>
        <w:rPr>
          <w:spacing w:val="-67"/>
        </w:rPr>
        <w:t xml:space="preserve"> </w:t>
      </w:r>
      <w:r>
        <w:t>head =</w:t>
      </w:r>
      <w:r>
        <w:rPr>
          <w:spacing w:val="-1"/>
        </w:rPr>
        <w:t xml:space="preserve"> </w:t>
      </w:r>
      <w:r>
        <w:t>request_queue[i];</w:t>
      </w:r>
    </w:p>
    <w:p>
      <w:pPr>
        <w:pStyle w:val="6"/>
        <w:spacing w:before="4" w:line="376" w:lineRule="auto"/>
        <w:ind w:left="1497" w:right="7201"/>
      </w:pPr>
      <w:r>
        <w:t>end = i - 1;</w:t>
      </w:r>
      <w:r>
        <w:rPr>
          <w:spacing w:val="-67"/>
        </w:rPr>
        <w:t xml:space="preserve"> </w:t>
      </w:r>
      <w:r>
        <w:t>break;</w:t>
      </w:r>
    </w:p>
    <w:p>
      <w:pPr>
        <w:pStyle w:val="6"/>
        <w:spacing w:before="5"/>
        <w:ind w:left="1218"/>
      </w:pPr>
      <w:r>
        <w:rPr>
          <w:w w:val="100"/>
        </w:rPr>
        <w:t>}</w:t>
      </w:r>
    </w:p>
    <w:p>
      <w:pPr>
        <w:pStyle w:val="6"/>
        <w:spacing w:before="184"/>
        <w:ind w:left="938"/>
      </w:pPr>
      <w:r>
        <w:rPr>
          <w:w w:val="100"/>
        </w:rPr>
        <w:t>}</w:t>
      </w:r>
    </w:p>
    <w:p>
      <w:pPr>
        <w:pStyle w:val="6"/>
        <w:spacing w:before="187"/>
        <w:ind w:left="938"/>
      </w:pPr>
      <w:r>
        <w:t>current_direction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1;</w:t>
      </w:r>
      <w:r>
        <w:rPr>
          <w:spacing w:val="67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Change</w:t>
      </w:r>
      <w:r>
        <w:rPr>
          <w:spacing w:val="-5"/>
        </w:rPr>
        <w:t xml:space="preserve"> </w:t>
      </w:r>
      <w:r>
        <w:t>direction</w:t>
      </w:r>
    </w:p>
    <w:p>
      <w:pPr>
        <w:pStyle w:val="6"/>
        <w:spacing w:before="185"/>
        <w:ind w:left="657"/>
      </w:pPr>
      <w:r>
        <w:rPr>
          <w:w w:val="100"/>
        </w:rPr>
        <w:t>}</w:t>
      </w:r>
    </w:p>
    <w:p>
      <w:pPr>
        <w:pStyle w:val="6"/>
        <w:spacing w:before="184"/>
        <w:ind w:left="378"/>
      </w:pPr>
      <w:r>
        <w:rPr>
          <w:w w:val="100"/>
        </w:rPr>
        <w:t>}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234" w:line="379" w:lineRule="auto"/>
        <w:ind w:left="378" w:right="2934"/>
      </w:pPr>
      <w:r>
        <w:t>printf("Total Seek Time: %d\n", seek_time);</w:t>
      </w:r>
      <w:r>
        <w:rPr>
          <w:spacing w:val="1"/>
        </w:rPr>
        <w:t xml:space="preserve"> </w:t>
      </w:r>
      <w:r>
        <w:t>printf("Average</w:t>
      </w:r>
      <w:r>
        <w:rPr>
          <w:spacing w:val="-9"/>
        </w:rPr>
        <w:t xml:space="preserve"> </w:t>
      </w:r>
      <w:r>
        <w:t>Seek</w:t>
      </w:r>
      <w:r>
        <w:rPr>
          <w:spacing w:val="-12"/>
        </w:rPr>
        <w:t xml:space="preserve"> </w:t>
      </w:r>
      <w:r>
        <w:t>Time:</w:t>
      </w:r>
      <w:r>
        <w:rPr>
          <w:spacing w:val="-8"/>
        </w:rPr>
        <w:t xml:space="preserve"> </w:t>
      </w:r>
      <w:r>
        <w:t>%.2f\n",</w:t>
      </w:r>
      <w:r>
        <w:rPr>
          <w:spacing w:val="-8"/>
        </w:rPr>
        <w:t xml:space="preserve"> </w:t>
      </w:r>
      <w:r>
        <w:t>(float)seek_time</w:t>
      </w:r>
      <w:r>
        <w:rPr>
          <w:spacing w:val="-9"/>
        </w:rPr>
        <w:t xml:space="preserve"> </w:t>
      </w:r>
      <w:r>
        <w:t>/</w:t>
      </w:r>
      <w:r>
        <w:rPr>
          <w:spacing w:val="-8"/>
        </w:rPr>
        <w:t xml:space="preserve"> </w:t>
      </w:r>
      <w:r>
        <w:t>n);</w:t>
      </w:r>
    </w:p>
    <w:p>
      <w:pPr>
        <w:pStyle w:val="6"/>
        <w:rPr>
          <w:sz w:val="20"/>
        </w:rPr>
      </w:pPr>
    </w:p>
    <w:p>
      <w:pPr>
        <w:pStyle w:val="6"/>
        <w:spacing w:before="3"/>
        <w:rPr>
          <w:sz w:val="16"/>
        </w:rPr>
      </w:pPr>
    </w:p>
    <w:p>
      <w:pPr>
        <w:pStyle w:val="6"/>
        <w:spacing w:before="89"/>
        <w:ind w:left="378"/>
      </w:pPr>
      <w:r>
        <w:t>return 0;</w:t>
      </w:r>
    </w:p>
    <w:p>
      <w:pPr>
        <w:pStyle w:val="6"/>
        <w:spacing w:before="185"/>
        <w:ind w:left="100"/>
      </w:pPr>
      <w:r>
        <w:rPr>
          <w:w w:val="100"/>
        </w:rPr>
        <w:t>}</w:t>
      </w:r>
    </w:p>
    <w:p>
      <w:pPr>
        <w:spacing w:after="0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3"/>
        <w:spacing w:before="62"/>
      </w:pPr>
      <w:r>
        <w:t>Output:-</w:t>
      </w:r>
    </w:p>
    <w:p>
      <w:pPr>
        <w:pStyle w:val="6"/>
        <w:spacing w:before="1"/>
        <w:rPr>
          <w:b/>
          <w:sz w:val="29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236855</wp:posOffset>
            </wp:positionV>
            <wp:extent cx="4923790" cy="2042160"/>
            <wp:effectExtent l="0" t="0" r="0" b="0"/>
            <wp:wrapTopAndBottom/>
            <wp:docPr id="7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38.png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4051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0"/>
        <w:rPr>
          <w:b/>
          <w:sz w:val="29"/>
        </w:rPr>
      </w:pPr>
    </w:p>
    <w:p>
      <w:pPr>
        <w:spacing w:before="0" w:line="259" w:lineRule="auto"/>
        <w:ind w:left="820" w:right="1689" w:firstLine="0"/>
        <w:jc w:val="left"/>
        <w:rPr>
          <w:sz w:val="28"/>
        </w:rPr>
      </w:pPr>
      <w:r>
        <w:rPr>
          <w:b/>
          <w:sz w:val="28"/>
        </w:rPr>
        <w:t>39. Develop a C program to simulate C-SCAN disk scheduling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algorithm</w:t>
      </w:r>
      <w:r>
        <w:rPr>
          <w:sz w:val="28"/>
        </w:rPr>
        <w:t>.</w:t>
      </w:r>
    </w:p>
    <w:p>
      <w:pPr>
        <w:pStyle w:val="6"/>
        <w:spacing w:before="1"/>
        <w:rPr>
          <w:sz w:val="30"/>
        </w:rPr>
      </w:pPr>
    </w:p>
    <w:p>
      <w:pPr>
        <w:pStyle w:val="6"/>
        <w:spacing w:before="1" w:line="259" w:lineRule="auto"/>
        <w:ind w:left="820" w:right="1429"/>
      </w:pPr>
      <w:r>
        <w:rPr>
          <w:b/>
        </w:rPr>
        <w:t>AIM:-</w:t>
      </w:r>
      <w:r>
        <w:rPr>
          <w:b/>
          <w:spacing w:val="1"/>
        </w:rPr>
        <w:t xml:space="preserve"> </w:t>
      </w:r>
      <w:r>
        <w:t>Develop a C program to simulate C-SCAN disk scheduling</w:t>
      </w:r>
      <w:r>
        <w:rPr>
          <w:spacing w:val="-67"/>
        </w:rPr>
        <w:t xml:space="preserve"> </w:t>
      </w:r>
      <w:r>
        <w:t>algorithm.</w:t>
      </w:r>
    </w:p>
    <w:p>
      <w:pPr>
        <w:pStyle w:val="3"/>
        <w:rPr>
          <w:b w:val="0"/>
        </w:rPr>
      </w:pPr>
      <w:r>
        <w:t>ALGORITHM:</w:t>
      </w:r>
      <w:r>
        <w:rPr>
          <w:b w:val="0"/>
        </w:rPr>
        <w:t>-</w:t>
      </w:r>
    </w:p>
    <w:p>
      <w:pPr>
        <w:pStyle w:val="9"/>
        <w:numPr>
          <w:ilvl w:val="0"/>
          <w:numId w:val="34"/>
        </w:numPr>
        <w:tabs>
          <w:tab w:val="left" w:pos="1540"/>
          <w:tab w:val="left" w:pos="1541"/>
        </w:tabs>
        <w:spacing w:before="26" w:after="0" w:line="240" w:lineRule="auto"/>
        <w:ind w:left="1540" w:right="0" w:hanging="721"/>
        <w:jc w:val="left"/>
        <w:rPr>
          <w:sz w:val="28"/>
        </w:rPr>
      </w:pPr>
      <w:r>
        <w:rPr>
          <w:sz w:val="28"/>
        </w:rPr>
        <w:t>Start</w:t>
      </w:r>
      <w:r>
        <w:rPr>
          <w:spacing w:val="-1"/>
          <w:sz w:val="28"/>
        </w:rPr>
        <w:t xml:space="preserve"> </w:t>
      </w:r>
      <w:r>
        <w:rPr>
          <w:sz w:val="28"/>
        </w:rPr>
        <w:t>at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current</w:t>
      </w:r>
      <w:r>
        <w:rPr>
          <w:spacing w:val="-3"/>
          <w:sz w:val="28"/>
        </w:rPr>
        <w:t xml:space="preserve"> </w:t>
      </w:r>
      <w:r>
        <w:rPr>
          <w:sz w:val="28"/>
        </w:rPr>
        <w:t>position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disk</w:t>
      </w:r>
      <w:r>
        <w:rPr>
          <w:spacing w:val="-1"/>
          <w:sz w:val="28"/>
        </w:rPr>
        <w:t xml:space="preserve"> </w:t>
      </w:r>
      <w:r>
        <w:rPr>
          <w:sz w:val="28"/>
        </w:rPr>
        <w:t>head.</w:t>
      </w:r>
    </w:p>
    <w:p>
      <w:pPr>
        <w:pStyle w:val="9"/>
        <w:numPr>
          <w:ilvl w:val="0"/>
          <w:numId w:val="34"/>
        </w:numPr>
        <w:tabs>
          <w:tab w:val="left" w:pos="1540"/>
          <w:tab w:val="left" w:pos="1541"/>
        </w:tabs>
        <w:spacing w:before="24" w:after="0" w:line="240" w:lineRule="auto"/>
        <w:ind w:left="1540" w:right="0" w:hanging="721"/>
        <w:jc w:val="left"/>
        <w:rPr>
          <w:sz w:val="28"/>
        </w:rPr>
      </w:pPr>
      <w:r>
        <w:rPr>
          <w:sz w:val="28"/>
        </w:rPr>
        <w:t>Set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direction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movement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one</w:t>
      </w:r>
      <w:r>
        <w:rPr>
          <w:spacing w:val="-1"/>
          <w:sz w:val="28"/>
        </w:rPr>
        <w:t xml:space="preserve"> </w:t>
      </w:r>
      <w:r>
        <w:rPr>
          <w:sz w:val="28"/>
        </w:rPr>
        <w:t>side</w:t>
      </w:r>
      <w:r>
        <w:rPr>
          <w:spacing w:val="-2"/>
          <w:sz w:val="28"/>
        </w:rPr>
        <w:t xml:space="preserve"> </w:t>
      </w:r>
      <w:r>
        <w:rPr>
          <w:sz w:val="28"/>
        </w:rPr>
        <w:t>(e.g.,</w:t>
      </w:r>
      <w:r>
        <w:rPr>
          <w:spacing w:val="-3"/>
          <w:sz w:val="28"/>
        </w:rPr>
        <w:t xml:space="preserve"> </w:t>
      </w:r>
      <w:r>
        <w:rPr>
          <w:sz w:val="28"/>
        </w:rPr>
        <w:t>right).</w:t>
      </w:r>
    </w:p>
    <w:p>
      <w:pPr>
        <w:pStyle w:val="9"/>
        <w:numPr>
          <w:ilvl w:val="0"/>
          <w:numId w:val="34"/>
        </w:numPr>
        <w:tabs>
          <w:tab w:val="left" w:pos="1540"/>
          <w:tab w:val="left" w:pos="1541"/>
        </w:tabs>
        <w:spacing w:before="26" w:after="0" w:line="240" w:lineRule="auto"/>
        <w:ind w:left="1540" w:right="0" w:hanging="721"/>
        <w:jc w:val="left"/>
        <w:rPr>
          <w:sz w:val="28"/>
        </w:rPr>
      </w:pPr>
      <w:r>
        <w:rPr>
          <w:sz w:val="28"/>
        </w:rPr>
        <w:t>While</w:t>
      </w:r>
      <w:r>
        <w:rPr>
          <w:spacing w:val="-4"/>
          <w:sz w:val="28"/>
        </w:rPr>
        <w:t xml:space="preserve"> </w:t>
      </w:r>
      <w:r>
        <w:rPr>
          <w:sz w:val="28"/>
        </w:rPr>
        <w:t>servicing</w:t>
      </w:r>
      <w:r>
        <w:rPr>
          <w:spacing w:val="-2"/>
          <w:sz w:val="28"/>
        </w:rPr>
        <w:t xml:space="preserve"> </w:t>
      </w:r>
      <w:r>
        <w:rPr>
          <w:sz w:val="28"/>
        </w:rPr>
        <w:t>requests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selected</w:t>
      </w:r>
      <w:r>
        <w:rPr>
          <w:spacing w:val="-5"/>
          <w:sz w:val="28"/>
        </w:rPr>
        <w:t xml:space="preserve"> </w:t>
      </w:r>
      <w:r>
        <w:rPr>
          <w:sz w:val="28"/>
        </w:rPr>
        <w:t>direction:</w:t>
      </w:r>
    </w:p>
    <w:p>
      <w:pPr>
        <w:pStyle w:val="9"/>
        <w:numPr>
          <w:ilvl w:val="2"/>
          <w:numId w:val="31"/>
        </w:numPr>
        <w:tabs>
          <w:tab w:val="left" w:pos="1540"/>
          <w:tab w:val="left" w:pos="1541"/>
        </w:tabs>
        <w:spacing w:before="26" w:after="0" w:line="240" w:lineRule="auto"/>
        <w:ind w:left="1540" w:right="0" w:hanging="721"/>
        <w:jc w:val="left"/>
        <w:rPr>
          <w:sz w:val="28"/>
        </w:rPr>
      </w:pPr>
      <w:r>
        <w:rPr>
          <w:sz w:val="28"/>
        </w:rPr>
        <w:t>Move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disk</w:t>
      </w:r>
      <w:r>
        <w:rPr>
          <w:spacing w:val="-4"/>
          <w:sz w:val="28"/>
        </w:rPr>
        <w:t xml:space="preserve"> </w:t>
      </w:r>
      <w:r>
        <w:rPr>
          <w:sz w:val="28"/>
        </w:rPr>
        <w:t>head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next track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current</w:t>
      </w:r>
      <w:r>
        <w:rPr>
          <w:spacing w:val="-4"/>
          <w:sz w:val="28"/>
        </w:rPr>
        <w:t xml:space="preserve"> </w:t>
      </w:r>
      <w:r>
        <w:rPr>
          <w:sz w:val="28"/>
        </w:rPr>
        <w:t>direction.</w:t>
      </w:r>
    </w:p>
    <w:p>
      <w:pPr>
        <w:pStyle w:val="9"/>
        <w:numPr>
          <w:ilvl w:val="2"/>
          <w:numId w:val="31"/>
        </w:numPr>
        <w:tabs>
          <w:tab w:val="left" w:pos="1540"/>
          <w:tab w:val="left" w:pos="1541"/>
        </w:tabs>
        <w:spacing w:before="26" w:after="0" w:line="256" w:lineRule="auto"/>
        <w:ind w:left="820" w:right="931" w:firstLine="0"/>
        <w:jc w:val="left"/>
        <w:rPr>
          <w:sz w:val="28"/>
        </w:rPr>
      </w:pPr>
      <w:r>
        <w:rPr>
          <w:sz w:val="28"/>
        </w:rPr>
        <w:t>Calculate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seek</w:t>
      </w:r>
      <w:r>
        <w:rPr>
          <w:spacing w:val="-4"/>
          <w:sz w:val="28"/>
        </w:rPr>
        <w:t xml:space="preserve"> </w:t>
      </w:r>
      <w:r>
        <w:rPr>
          <w:sz w:val="28"/>
        </w:rPr>
        <w:t>time</w:t>
      </w:r>
      <w:r>
        <w:rPr>
          <w:spacing w:val="-2"/>
          <w:sz w:val="28"/>
        </w:rPr>
        <w:t xml:space="preserve"> </w:t>
      </w:r>
      <w:r>
        <w:rPr>
          <w:sz w:val="28"/>
        </w:rPr>
        <w:t>as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absolute</w:t>
      </w:r>
      <w:r>
        <w:rPr>
          <w:spacing w:val="-6"/>
          <w:sz w:val="28"/>
        </w:rPr>
        <w:t xml:space="preserve"> </w:t>
      </w:r>
      <w:r>
        <w:rPr>
          <w:sz w:val="28"/>
        </w:rPr>
        <w:t>difference</w:t>
      </w:r>
      <w:r>
        <w:rPr>
          <w:spacing w:val="-3"/>
          <w:sz w:val="28"/>
        </w:rPr>
        <w:t xml:space="preserve"> </w:t>
      </w:r>
      <w:r>
        <w:rPr>
          <w:sz w:val="28"/>
        </w:rPr>
        <w:t>between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new</w:t>
      </w:r>
      <w:r>
        <w:rPr>
          <w:spacing w:val="-67"/>
          <w:sz w:val="28"/>
        </w:rPr>
        <w:t xml:space="preserve"> </w:t>
      </w:r>
      <w:r>
        <w:rPr>
          <w:sz w:val="28"/>
        </w:rPr>
        <w:t>position of</w:t>
      </w:r>
      <w:r>
        <w:rPr>
          <w:spacing w:val="-1"/>
          <w:sz w:val="28"/>
        </w:rPr>
        <w:t xml:space="preserve"> </w:t>
      </w:r>
      <w:r>
        <w:rPr>
          <w:sz w:val="28"/>
        </w:rPr>
        <w:t>the disk</w:t>
      </w:r>
      <w:r>
        <w:rPr>
          <w:spacing w:val="-4"/>
          <w:sz w:val="28"/>
        </w:rPr>
        <w:t xml:space="preserve"> </w:t>
      </w:r>
      <w:r>
        <w:rPr>
          <w:sz w:val="28"/>
        </w:rPr>
        <w:t>head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the previous</w:t>
      </w:r>
      <w:r>
        <w:rPr>
          <w:spacing w:val="-4"/>
          <w:sz w:val="28"/>
        </w:rPr>
        <w:t xml:space="preserve"> </w:t>
      </w:r>
      <w:r>
        <w:rPr>
          <w:sz w:val="28"/>
        </w:rPr>
        <w:t>position.</w:t>
      </w:r>
    </w:p>
    <w:p>
      <w:pPr>
        <w:pStyle w:val="9"/>
        <w:numPr>
          <w:ilvl w:val="2"/>
          <w:numId w:val="31"/>
        </w:numPr>
        <w:tabs>
          <w:tab w:val="left" w:pos="1540"/>
          <w:tab w:val="left" w:pos="1541"/>
        </w:tabs>
        <w:spacing w:before="5" w:after="0" w:line="240" w:lineRule="auto"/>
        <w:ind w:left="1540" w:right="0" w:hanging="721"/>
        <w:jc w:val="left"/>
        <w:rPr>
          <w:sz w:val="28"/>
        </w:rPr>
      </w:pPr>
      <w:r>
        <w:rPr>
          <w:sz w:val="28"/>
        </w:rPr>
        <w:t>Add the</w:t>
      </w:r>
      <w:r>
        <w:rPr>
          <w:spacing w:val="-4"/>
          <w:sz w:val="28"/>
        </w:rPr>
        <w:t xml:space="preserve"> </w:t>
      </w:r>
      <w:r>
        <w:rPr>
          <w:sz w:val="28"/>
        </w:rPr>
        <w:t>seek time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total seek</w:t>
      </w:r>
      <w:r>
        <w:rPr>
          <w:spacing w:val="-3"/>
          <w:sz w:val="28"/>
        </w:rPr>
        <w:t xml:space="preserve"> </w:t>
      </w:r>
      <w:r>
        <w:rPr>
          <w:sz w:val="28"/>
        </w:rPr>
        <w:t>time.</w:t>
      </w:r>
    </w:p>
    <w:p>
      <w:pPr>
        <w:pStyle w:val="9"/>
        <w:numPr>
          <w:ilvl w:val="2"/>
          <w:numId w:val="31"/>
        </w:numPr>
        <w:tabs>
          <w:tab w:val="left" w:pos="1540"/>
          <w:tab w:val="left" w:pos="1541"/>
        </w:tabs>
        <w:spacing w:before="26" w:after="0" w:line="259" w:lineRule="auto"/>
        <w:ind w:left="820" w:right="1767" w:firstLine="0"/>
        <w:jc w:val="left"/>
        <w:rPr>
          <w:sz w:val="28"/>
        </w:rPr>
      </w:pPr>
      <w:r>
        <w:rPr>
          <w:sz w:val="28"/>
        </w:rPr>
        <w:t>Update the previous position of the disk head to the current</w:t>
      </w:r>
      <w:r>
        <w:rPr>
          <w:spacing w:val="-68"/>
          <w:sz w:val="28"/>
        </w:rPr>
        <w:t xml:space="preserve"> </w:t>
      </w:r>
      <w:r>
        <w:rPr>
          <w:sz w:val="28"/>
        </w:rPr>
        <w:t>position.</w:t>
      </w:r>
    </w:p>
    <w:p>
      <w:pPr>
        <w:pStyle w:val="9"/>
        <w:numPr>
          <w:ilvl w:val="0"/>
          <w:numId w:val="34"/>
        </w:numPr>
        <w:tabs>
          <w:tab w:val="left" w:pos="1540"/>
          <w:tab w:val="left" w:pos="1541"/>
        </w:tabs>
        <w:spacing w:before="0" w:after="0" w:line="240" w:lineRule="auto"/>
        <w:ind w:left="1540" w:right="0" w:hanging="721"/>
        <w:jc w:val="left"/>
        <w:rPr>
          <w:sz w:val="28"/>
        </w:rPr>
      </w:pPr>
      <w:r>
        <w:rPr>
          <w:sz w:val="28"/>
        </w:rPr>
        <w:t>If</w:t>
      </w:r>
      <w:r>
        <w:rPr>
          <w:spacing w:val="-2"/>
          <w:sz w:val="28"/>
        </w:rPr>
        <w:t xml:space="preserve"> </w:t>
      </w:r>
      <w:r>
        <w:rPr>
          <w:sz w:val="28"/>
        </w:rPr>
        <w:t>there</w:t>
      </w:r>
      <w:r>
        <w:rPr>
          <w:spacing w:val="-1"/>
          <w:sz w:val="28"/>
        </w:rPr>
        <w:t xml:space="preserve"> </w:t>
      </w:r>
      <w:r>
        <w:rPr>
          <w:sz w:val="28"/>
        </w:rPr>
        <w:t>are</w:t>
      </w:r>
      <w:r>
        <w:rPr>
          <w:spacing w:val="-5"/>
          <w:sz w:val="28"/>
        </w:rPr>
        <w:t xml:space="preserve"> </w:t>
      </w:r>
      <w:r>
        <w:rPr>
          <w:sz w:val="28"/>
        </w:rPr>
        <w:t>no more</w:t>
      </w:r>
      <w:r>
        <w:rPr>
          <w:spacing w:val="-2"/>
          <w:sz w:val="28"/>
        </w:rPr>
        <w:t xml:space="preserve"> </w:t>
      </w:r>
      <w:r>
        <w:rPr>
          <w:sz w:val="28"/>
        </w:rPr>
        <w:t>requests in the</w:t>
      </w:r>
      <w:r>
        <w:rPr>
          <w:spacing w:val="-1"/>
          <w:sz w:val="28"/>
        </w:rPr>
        <w:t xml:space="preserve"> </w:t>
      </w:r>
      <w:r>
        <w:rPr>
          <w:sz w:val="28"/>
        </w:rPr>
        <w:t>current</w:t>
      </w:r>
      <w:r>
        <w:rPr>
          <w:spacing w:val="-3"/>
          <w:sz w:val="28"/>
        </w:rPr>
        <w:t xml:space="preserve"> </w:t>
      </w:r>
      <w:r>
        <w:rPr>
          <w:sz w:val="28"/>
        </w:rPr>
        <w:t>direction:</w:t>
      </w:r>
    </w:p>
    <w:p>
      <w:pPr>
        <w:pStyle w:val="9"/>
        <w:numPr>
          <w:ilvl w:val="2"/>
          <w:numId w:val="31"/>
        </w:numPr>
        <w:tabs>
          <w:tab w:val="left" w:pos="1540"/>
          <w:tab w:val="left" w:pos="1541"/>
        </w:tabs>
        <w:spacing w:before="24" w:after="0" w:line="240" w:lineRule="auto"/>
        <w:ind w:left="1540" w:right="0" w:hanging="721"/>
        <w:jc w:val="left"/>
        <w:rPr>
          <w:sz w:val="28"/>
        </w:rPr>
      </w:pPr>
      <w:r>
        <w:rPr>
          <w:sz w:val="28"/>
        </w:rPr>
        <w:t>Move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disk</w:t>
      </w:r>
      <w:r>
        <w:rPr>
          <w:spacing w:val="-5"/>
          <w:sz w:val="28"/>
        </w:rPr>
        <w:t xml:space="preserve"> </w:t>
      </w:r>
      <w:r>
        <w:rPr>
          <w:sz w:val="28"/>
        </w:rPr>
        <w:t>head to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end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disk</w:t>
      </w:r>
      <w:r>
        <w:rPr>
          <w:spacing w:val="-1"/>
          <w:sz w:val="28"/>
        </w:rPr>
        <w:t xml:space="preserve"> </w:t>
      </w:r>
      <w:r>
        <w:rPr>
          <w:sz w:val="28"/>
        </w:rPr>
        <w:t>in the</w:t>
      </w:r>
      <w:r>
        <w:rPr>
          <w:spacing w:val="-2"/>
          <w:sz w:val="28"/>
        </w:rPr>
        <w:t xml:space="preserve"> </w:t>
      </w:r>
      <w:r>
        <w:rPr>
          <w:sz w:val="28"/>
        </w:rPr>
        <w:t>current</w:t>
      </w:r>
      <w:r>
        <w:rPr>
          <w:spacing w:val="-3"/>
          <w:sz w:val="28"/>
        </w:rPr>
        <w:t xml:space="preserve"> </w:t>
      </w:r>
      <w:r>
        <w:rPr>
          <w:sz w:val="28"/>
        </w:rPr>
        <w:t>direction.</w:t>
      </w:r>
    </w:p>
    <w:p>
      <w:pPr>
        <w:pStyle w:val="9"/>
        <w:numPr>
          <w:ilvl w:val="2"/>
          <w:numId w:val="31"/>
        </w:numPr>
        <w:tabs>
          <w:tab w:val="left" w:pos="1540"/>
          <w:tab w:val="left" w:pos="1541"/>
        </w:tabs>
        <w:spacing w:before="26" w:after="0" w:line="240" w:lineRule="auto"/>
        <w:ind w:left="1540" w:right="0" w:hanging="721"/>
        <w:jc w:val="left"/>
        <w:rPr>
          <w:sz w:val="28"/>
        </w:rPr>
      </w:pPr>
      <w:r>
        <w:rPr>
          <w:sz w:val="28"/>
        </w:rPr>
        <w:t>Change</w:t>
      </w:r>
      <w:r>
        <w:rPr>
          <w:spacing w:val="-3"/>
          <w:sz w:val="28"/>
        </w:rPr>
        <w:t xml:space="preserve"> </w:t>
      </w:r>
      <w:r>
        <w:rPr>
          <w:sz w:val="28"/>
        </w:rPr>
        <w:t>direction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opposite</w:t>
      </w:r>
      <w:r>
        <w:rPr>
          <w:spacing w:val="-5"/>
          <w:sz w:val="28"/>
        </w:rPr>
        <w:t xml:space="preserve"> </w:t>
      </w:r>
      <w:r>
        <w:rPr>
          <w:sz w:val="28"/>
        </w:rPr>
        <w:t>side</w:t>
      </w:r>
      <w:r>
        <w:rPr>
          <w:spacing w:val="-2"/>
          <w:sz w:val="28"/>
        </w:rPr>
        <w:t xml:space="preserve"> </w:t>
      </w:r>
      <w:r>
        <w:rPr>
          <w:sz w:val="28"/>
        </w:rPr>
        <w:t>(e.g.,</w:t>
      </w:r>
      <w:r>
        <w:rPr>
          <w:spacing w:val="-6"/>
          <w:sz w:val="28"/>
        </w:rPr>
        <w:t xml:space="preserve"> </w:t>
      </w:r>
      <w:r>
        <w:rPr>
          <w:sz w:val="28"/>
        </w:rPr>
        <w:t>left).</w:t>
      </w:r>
    </w:p>
    <w:p>
      <w:pPr>
        <w:pStyle w:val="9"/>
        <w:numPr>
          <w:ilvl w:val="2"/>
          <w:numId w:val="31"/>
        </w:numPr>
        <w:tabs>
          <w:tab w:val="left" w:pos="1540"/>
          <w:tab w:val="left" w:pos="1541"/>
        </w:tabs>
        <w:spacing w:before="26" w:after="0" w:line="240" w:lineRule="auto"/>
        <w:ind w:left="1540" w:right="0" w:hanging="721"/>
        <w:jc w:val="left"/>
        <w:rPr>
          <w:sz w:val="28"/>
        </w:rPr>
      </w:pPr>
      <w:r>
        <w:rPr>
          <w:sz w:val="28"/>
        </w:rPr>
        <w:t>Continue</w:t>
      </w:r>
      <w:r>
        <w:rPr>
          <w:spacing w:val="-6"/>
          <w:sz w:val="28"/>
        </w:rPr>
        <w:t xml:space="preserve"> </w:t>
      </w:r>
      <w:r>
        <w:rPr>
          <w:sz w:val="28"/>
        </w:rPr>
        <w:t>servicing</w:t>
      </w:r>
      <w:r>
        <w:rPr>
          <w:spacing w:val="-2"/>
          <w:sz w:val="28"/>
        </w:rPr>
        <w:t xml:space="preserve"> </w:t>
      </w:r>
      <w:r>
        <w:rPr>
          <w:sz w:val="28"/>
        </w:rPr>
        <w:t>requests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new</w:t>
      </w:r>
      <w:r>
        <w:rPr>
          <w:spacing w:val="-8"/>
          <w:sz w:val="28"/>
        </w:rPr>
        <w:t xml:space="preserve"> </w:t>
      </w:r>
      <w:r>
        <w:rPr>
          <w:sz w:val="28"/>
        </w:rPr>
        <w:t>direction.</w:t>
      </w:r>
    </w:p>
    <w:p>
      <w:pPr>
        <w:pStyle w:val="9"/>
        <w:numPr>
          <w:ilvl w:val="0"/>
          <w:numId w:val="34"/>
        </w:numPr>
        <w:tabs>
          <w:tab w:val="left" w:pos="1540"/>
          <w:tab w:val="left" w:pos="1541"/>
        </w:tabs>
        <w:spacing w:before="27" w:after="0" w:line="240" w:lineRule="auto"/>
        <w:ind w:left="1540" w:right="0" w:hanging="721"/>
        <w:jc w:val="left"/>
        <w:rPr>
          <w:sz w:val="28"/>
        </w:rPr>
      </w:pPr>
      <w:r>
        <w:rPr>
          <w:sz w:val="28"/>
        </w:rPr>
        <w:t>Repeat</w:t>
      </w:r>
      <w:r>
        <w:rPr>
          <w:spacing w:val="-2"/>
          <w:sz w:val="28"/>
        </w:rPr>
        <w:t xml:space="preserve"> </w:t>
      </w:r>
      <w:r>
        <w:rPr>
          <w:sz w:val="28"/>
        </w:rPr>
        <w:t>step</w:t>
      </w:r>
      <w:r>
        <w:rPr>
          <w:spacing w:val="-2"/>
          <w:sz w:val="28"/>
        </w:rPr>
        <w:t xml:space="preserve"> </w:t>
      </w:r>
      <w:r>
        <w:rPr>
          <w:sz w:val="28"/>
        </w:rPr>
        <w:t>3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step</w:t>
      </w:r>
      <w:r>
        <w:rPr>
          <w:spacing w:val="-2"/>
          <w:sz w:val="28"/>
        </w:rPr>
        <w:t xml:space="preserve"> </w:t>
      </w:r>
      <w:r>
        <w:rPr>
          <w:sz w:val="28"/>
        </w:rPr>
        <w:t>4</w:t>
      </w:r>
      <w:r>
        <w:rPr>
          <w:spacing w:val="-5"/>
          <w:sz w:val="28"/>
        </w:rPr>
        <w:t xml:space="preserve"> </w:t>
      </w:r>
      <w:r>
        <w:rPr>
          <w:sz w:val="28"/>
        </w:rPr>
        <w:t>until</w:t>
      </w:r>
      <w:r>
        <w:rPr>
          <w:spacing w:val="-2"/>
          <w:sz w:val="28"/>
        </w:rPr>
        <w:t xml:space="preserve"> </w:t>
      </w:r>
      <w:r>
        <w:rPr>
          <w:sz w:val="28"/>
        </w:rPr>
        <w:t>all</w:t>
      </w:r>
      <w:r>
        <w:rPr>
          <w:spacing w:val="-1"/>
          <w:sz w:val="28"/>
        </w:rPr>
        <w:t xml:space="preserve"> </w:t>
      </w:r>
      <w:r>
        <w:rPr>
          <w:sz w:val="28"/>
        </w:rPr>
        <w:t>requests</w:t>
      </w:r>
      <w:r>
        <w:rPr>
          <w:spacing w:val="-6"/>
          <w:sz w:val="28"/>
        </w:rPr>
        <w:t xml:space="preserve"> </w:t>
      </w:r>
      <w:r>
        <w:rPr>
          <w:sz w:val="28"/>
        </w:rPr>
        <w:t>are</w:t>
      </w:r>
      <w:r>
        <w:rPr>
          <w:spacing w:val="-3"/>
          <w:sz w:val="28"/>
        </w:rPr>
        <w:t xml:space="preserve"> </w:t>
      </w:r>
      <w:r>
        <w:rPr>
          <w:sz w:val="28"/>
        </w:rPr>
        <w:t>serviced.</w:t>
      </w:r>
    </w:p>
    <w:p>
      <w:pPr>
        <w:pStyle w:val="9"/>
        <w:numPr>
          <w:ilvl w:val="0"/>
          <w:numId w:val="34"/>
        </w:numPr>
        <w:tabs>
          <w:tab w:val="left" w:pos="1540"/>
          <w:tab w:val="left" w:pos="1541"/>
        </w:tabs>
        <w:spacing w:before="23" w:after="0" w:line="259" w:lineRule="auto"/>
        <w:ind w:left="820" w:right="1137" w:firstLine="0"/>
        <w:jc w:val="left"/>
        <w:rPr>
          <w:sz w:val="28"/>
        </w:rPr>
      </w:pPr>
      <w:r>
        <w:rPr>
          <w:sz w:val="28"/>
        </w:rPr>
        <w:t>After serving all the requests, calculate and display the total seek</w:t>
      </w:r>
      <w:r>
        <w:rPr>
          <w:spacing w:val="-67"/>
          <w:sz w:val="28"/>
        </w:rPr>
        <w:t xml:space="preserve"> </w:t>
      </w:r>
      <w:r>
        <w:rPr>
          <w:sz w:val="28"/>
        </w:rPr>
        <w:t>time.</w:t>
      </w:r>
    </w:p>
    <w:p>
      <w:pPr>
        <w:pStyle w:val="9"/>
        <w:numPr>
          <w:ilvl w:val="0"/>
          <w:numId w:val="34"/>
        </w:numPr>
        <w:tabs>
          <w:tab w:val="left" w:pos="1540"/>
          <w:tab w:val="left" w:pos="1541"/>
        </w:tabs>
        <w:spacing w:before="1" w:after="0" w:line="259" w:lineRule="auto"/>
        <w:ind w:left="820" w:right="882" w:firstLine="0"/>
        <w:jc w:val="left"/>
        <w:rPr>
          <w:sz w:val="28"/>
        </w:rPr>
      </w:pPr>
      <w:r>
        <w:rPr>
          <w:sz w:val="28"/>
        </w:rPr>
        <w:t>Calculate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display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average</w:t>
      </w:r>
      <w:r>
        <w:rPr>
          <w:spacing w:val="-5"/>
          <w:sz w:val="28"/>
        </w:rPr>
        <w:t xml:space="preserve"> </w:t>
      </w:r>
      <w:r>
        <w:rPr>
          <w:sz w:val="28"/>
        </w:rPr>
        <w:t>seek</w:t>
      </w:r>
      <w:r>
        <w:rPr>
          <w:spacing w:val="-1"/>
          <w:sz w:val="28"/>
        </w:rPr>
        <w:t xml:space="preserve"> </w:t>
      </w:r>
      <w:r>
        <w:rPr>
          <w:sz w:val="28"/>
        </w:rPr>
        <w:t>time,</w:t>
      </w:r>
      <w:r>
        <w:rPr>
          <w:spacing w:val="-4"/>
          <w:sz w:val="28"/>
        </w:rPr>
        <w:t xml:space="preserve"> </w:t>
      </w:r>
      <w:r>
        <w:rPr>
          <w:sz w:val="28"/>
        </w:rPr>
        <w:t>which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total</w:t>
      </w:r>
      <w:r>
        <w:rPr>
          <w:spacing w:val="-4"/>
          <w:sz w:val="28"/>
        </w:rPr>
        <w:t xml:space="preserve"> </w:t>
      </w:r>
      <w:r>
        <w:rPr>
          <w:sz w:val="28"/>
        </w:rPr>
        <w:t>seek</w:t>
      </w:r>
      <w:r>
        <w:rPr>
          <w:spacing w:val="-67"/>
          <w:sz w:val="28"/>
        </w:rPr>
        <w:t xml:space="preserve"> </w:t>
      </w:r>
      <w:r>
        <w:rPr>
          <w:sz w:val="28"/>
        </w:rPr>
        <w:t>time</w:t>
      </w:r>
      <w:r>
        <w:rPr>
          <w:spacing w:val="-1"/>
          <w:sz w:val="28"/>
        </w:rPr>
        <w:t xml:space="preserve"> </w:t>
      </w:r>
      <w:r>
        <w:rPr>
          <w:sz w:val="28"/>
        </w:rPr>
        <w:t>divided</w:t>
      </w:r>
      <w:r>
        <w:rPr>
          <w:spacing w:val="-2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number of requests.</w:t>
      </w:r>
    </w:p>
    <w:p>
      <w:pPr>
        <w:pStyle w:val="3"/>
      </w:pPr>
      <w:r>
        <w:t>PROGRAM:-</w:t>
      </w:r>
    </w:p>
    <w:p>
      <w:pPr>
        <w:pStyle w:val="6"/>
        <w:spacing w:before="4"/>
        <w:rPr>
          <w:b/>
          <w:sz w:val="32"/>
        </w:rPr>
      </w:pPr>
    </w:p>
    <w:p>
      <w:pPr>
        <w:pStyle w:val="6"/>
        <w:ind w:left="820"/>
      </w:pPr>
      <w:r>
        <w:t>#include</w:t>
      </w:r>
      <w:r>
        <w:rPr>
          <w:spacing w:val="-6"/>
        </w:rPr>
        <w:t xml:space="preserve"> </w:t>
      </w:r>
      <w:r>
        <w:t>&lt;stdio.h&gt;</w:t>
      </w:r>
    </w:p>
    <w:p>
      <w:pPr>
        <w:spacing w:after="0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2"/>
        <w:ind w:left="820"/>
      </w:pPr>
      <w:r>
        <w:t>#include</w:t>
      </w:r>
      <w:r>
        <w:rPr>
          <w:spacing w:val="-6"/>
        </w:rPr>
        <w:t xml:space="preserve"> </w:t>
      </w:r>
      <w:r>
        <w:t>&lt;stdlib.h&gt;</w:t>
      </w:r>
    </w:p>
    <w:p>
      <w:pPr>
        <w:pStyle w:val="6"/>
        <w:spacing w:before="6"/>
        <w:rPr>
          <w:sz w:val="32"/>
        </w:rPr>
      </w:pPr>
    </w:p>
    <w:p>
      <w:pPr>
        <w:pStyle w:val="6"/>
        <w:ind w:left="820"/>
      </w:pPr>
      <w:r>
        <w:t>int</w:t>
      </w:r>
      <w:r>
        <w:rPr>
          <w:spacing w:val="-1"/>
        </w:rPr>
        <w:t xml:space="preserve"> </w:t>
      </w:r>
      <w:r>
        <w:t>main()</w:t>
      </w:r>
      <w:r>
        <w:rPr>
          <w:spacing w:val="-1"/>
        </w:rPr>
        <w:t xml:space="preserve"> </w:t>
      </w:r>
      <w:r>
        <w:t>{</w:t>
      </w:r>
    </w:p>
    <w:p>
      <w:pPr>
        <w:pStyle w:val="6"/>
        <w:spacing w:before="24"/>
        <w:ind w:left="1098"/>
      </w:pPr>
      <w:r>
        <w:t>int</w:t>
      </w:r>
      <w:r>
        <w:rPr>
          <w:spacing w:val="-3"/>
        </w:rPr>
        <w:t xml:space="preserve"> </w:t>
      </w:r>
      <w:r>
        <w:t>n,</w:t>
      </w:r>
      <w:r>
        <w:rPr>
          <w:spacing w:val="-2"/>
        </w:rPr>
        <w:t xml:space="preserve"> </w:t>
      </w:r>
      <w:r>
        <w:t>head,</w:t>
      </w:r>
      <w:r>
        <w:rPr>
          <w:spacing w:val="-2"/>
        </w:rPr>
        <w:t xml:space="preserve"> </w:t>
      </w:r>
      <w:r>
        <w:t>seek_time =</w:t>
      </w:r>
      <w:r>
        <w:rPr>
          <w:spacing w:val="-2"/>
        </w:rPr>
        <w:t xml:space="preserve"> </w:t>
      </w:r>
      <w:r>
        <w:t>0;</w:t>
      </w:r>
    </w:p>
    <w:p>
      <w:pPr>
        <w:pStyle w:val="6"/>
        <w:spacing w:before="5"/>
        <w:rPr>
          <w:sz w:val="32"/>
        </w:rPr>
      </w:pPr>
    </w:p>
    <w:p>
      <w:pPr>
        <w:pStyle w:val="6"/>
        <w:spacing w:before="1" w:line="259" w:lineRule="auto"/>
        <w:ind w:left="1098" w:right="3798"/>
      </w:pPr>
      <w:r>
        <w:t>printf("Enter the number of disk requests: ");</w:t>
      </w:r>
      <w:r>
        <w:rPr>
          <w:spacing w:val="-67"/>
        </w:rPr>
        <w:t xml:space="preserve"> </w:t>
      </w:r>
      <w:r>
        <w:t>scanf("%d",</w:t>
      </w:r>
      <w:r>
        <w:rPr>
          <w:spacing w:val="-1"/>
        </w:rPr>
        <w:t xml:space="preserve"> </w:t>
      </w:r>
      <w:r>
        <w:t>&amp;n);</w:t>
      </w:r>
    </w:p>
    <w:p>
      <w:pPr>
        <w:pStyle w:val="6"/>
        <w:spacing w:before="1"/>
        <w:rPr>
          <w:sz w:val="30"/>
        </w:rPr>
      </w:pPr>
    </w:p>
    <w:p>
      <w:pPr>
        <w:pStyle w:val="6"/>
        <w:ind w:left="1098"/>
      </w:pPr>
      <w:r>
        <w:t>int</w:t>
      </w:r>
      <w:r>
        <w:rPr>
          <w:spacing w:val="-4"/>
        </w:rPr>
        <w:t xml:space="preserve"> </w:t>
      </w:r>
      <w:r>
        <w:t>request_queue[n];</w:t>
      </w:r>
    </w:p>
    <w:p>
      <w:pPr>
        <w:pStyle w:val="6"/>
        <w:spacing w:before="6"/>
        <w:rPr>
          <w:sz w:val="32"/>
        </w:rPr>
      </w:pPr>
    </w:p>
    <w:p>
      <w:pPr>
        <w:pStyle w:val="6"/>
        <w:spacing w:line="259" w:lineRule="auto"/>
        <w:ind w:left="1098" w:right="4249"/>
      </w:pPr>
      <w:r>
        <w:t>printf("Enter the disk request queue:\n");</w:t>
      </w:r>
      <w:r>
        <w:rPr>
          <w:spacing w:val="-67"/>
        </w:rPr>
        <w:t xml:space="preserve"> </w:t>
      </w:r>
      <w:r>
        <w:t>for (int</w:t>
      </w:r>
      <w:r>
        <w:rPr>
          <w:spacing w:val="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= 0;</w:t>
      </w:r>
      <w:r>
        <w:rPr>
          <w:spacing w:val="1"/>
        </w:rPr>
        <w:t xml:space="preserve"> </w:t>
      </w:r>
      <w:r>
        <w:t>i &lt;</w:t>
      </w:r>
      <w:r>
        <w:rPr>
          <w:spacing w:val="-3"/>
        </w:rPr>
        <w:t xml:space="preserve"> </w:t>
      </w:r>
      <w:r>
        <w:t>n;</w:t>
      </w:r>
      <w:r>
        <w:rPr>
          <w:spacing w:val="-1"/>
        </w:rPr>
        <w:t xml:space="preserve"> </w:t>
      </w:r>
      <w:r>
        <w:t>i++) {</w:t>
      </w:r>
    </w:p>
    <w:p>
      <w:pPr>
        <w:pStyle w:val="6"/>
        <w:spacing w:line="321" w:lineRule="exact"/>
        <w:ind w:left="1377"/>
      </w:pPr>
      <w:r>
        <w:t>scanf("%d",</w:t>
      </w:r>
      <w:r>
        <w:rPr>
          <w:spacing w:val="-4"/>
        </w:rPr>
        <w:t xml:space="preserve"> </w:t>
      </w:r>
      <w:r>
        <w:t>&amp;request_queue[i]);</w:t>
      </w:r>
    </w:p>
    <w:p>
      <w:pPr>
        <w:pStyle w:val="6"/>
        <w:spacing w:before="26"/>
        <w:ind w:left="1098"/>
      </w:pPr>
      <w:r>
        <w:rPr>
          <w:w w:val="100"/>
        </w:rPr>
        <w:t>}</w:t>
      </w:r>
    </w:p>
    <w:p>
      <w:pPr>
        <w:pStyle w:val="6"/>
        <w:spacing w:before="6"/>
        <w:rPr>
          <w:sz w:val="32"/>
        </w:rPr>
      </w:pPr>
    </w:p>
    <w:p>
      <w:pPr>
        <w:pStyle w:val="6"/>
        <w:spacing w:line="256" w:lineRule="auto"/>
        <w:ind w:left="1098" w:right="3004"/>
      </w:pPr>
      <w:r>
        <w:t>printf("Enter the initial position of the disk head: ");</w:t>
      </w:r>
      <w:r>
        <w:rPr>
          <w:spacing w:val="-67"/>
        </w:rPr>
        <w:t xml:space="preserve"> </w:t>
      </w:r>
      <w:r>
        <w:t>scanf("%d",</w:t>
      </w:r>
      <w:r>
        <w:rPr>
          <w:spacing w:val="-1"/>
        </w:rPr>
        <w:t xml:space="preserve"> </w:t>
      </w:r>
      <w:r>
        <w:t>&amp;head);</w:t>
      </w:r>
    </w:p>
    <w:p>
      <w:pPr>
        <w:pStyle w:val="6"/>
        <w:spacing w:before="7"/>
        <w:rPr>
          <w:sz w:val="30"/>
        </w:rPr>
      </w:pPr>
    </w:p>
    <w:p>
      <w:pPr>
        <w:pStyle w:val="6"/>
        <w:spacing w:before="1" w:line="259" w:lineRule="auto"/>
        <w:ind w:left="1098" w:right="4524"/>
      </w:pPr>
      <w:r>
        <w:t>// Sort the request queue for simplicity</w:t>
      </w:r>
      <w:r>
        <w:rPr>
          <w:spacing w:val="-67"/>
        </w:rPr>
        <w:t xml:space="preserve"> </w:t>
      </w:r>
      <w:r>
        <w:t>for (int</w:t>
      </w:r>
      <w:r>
        <w:rPr>
          <w:spacing w:val="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= 0;</w:t>
      </w:r>
      <w:r>
        <w:rPr>
          <w:spacing w:val="1"/>
        </w:rPr>
        <w:t xml:space="preserve"> </w:t>
      </w:r>
      <w:r>
        <w:t>i &lt;</w:t>
      </w:r>
      <w:r>
        <w:rPr>
          <w:spacing w:val="-2"/>
        </w:rPr>
        <w:t xml:space="preserve"> </w:t>
      </w:r>
      <w:r>
        <w:t>n</w:t>
      </w:r>
      <w:r>
        <w:rPr>
          <w:spacing w:val="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1;</w:t>
      </w:r>
      <w:r>
        <w:rPr>
          <w:spacing w:val="-2"/>
        </w:rPr>
        <w:t xml:space="preserve"> </w:t>
      </w:r>
      <w:r>
        <w:t>i++) {</w:t>
      </w:r>
    </w:p>
    <w:p>
      <w:pPr>
        <w:pStyle w:val="6"/>
        <w:ind w:left="1377"/>
      </w:pPr>
      <w:r>
        <w:t>for (int</w:t>
      </w:r>
      <w:r>
        <w:rPr>
          <w:spacing w:val="-2"/>
        </w:rPr>
        <w:t xml:space="preserve"> </w:t>
      </w:r>
      <w:r>
        <w:t>j</w:t>
      </w:r>
      <w:r>
        <w:rPr>
          <w:spacing w:val="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i</w:t>
      </w:r>
      <w:r>
        <w:rPr>
          <w:spacing w:val="2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1;</w:t>
      </w:r>
      <w:r>
        <w:rPr>
          <w:spacing w:val="-2"/>
        </w:rPr>
        <w:t xml:space="preserve"> </w:t>
      </w:r>
      <w:r>
        <w:t>j</w:t>
      </w:r>
      <w:r>
        <w:rPr>
          <w:spacing w:val="2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n;</w:t>
      </w:r>
      <w:r>
        <w:rPr>
          <w:spacing w:val="2"/>
        </w:rPr>
        <w:t xml:space="preserve"> </w:t>
      </w:r>
      <w:r>
        <w:t>j++) {</w:t>
      </w:r>
    </w:p>
    <w:p>
      <w:pPr>
        <w:pStyle w:val="6"/>
        <w:spacing w:before="24" w:line="259" w:lineRule="auto"/>
        <w:ind w:left="1938" w:right="3580" w:hanging="281"/>
      </w:pPr>
      <w:r>
        <w:t>if (request_queue[i] &gt; request_queue[j]) {</w:t>
      </w:r>
      <w:r>
        <w:rPr>
          <w:spacing w:val="-67"/>
        </w:rPr>
        <w:t xml:space="preserve"> </w:t>
      </w:r>
      <w:r>
        <w:t>int temp = request_queue[i];</w:t>
      </w:r>
      <w:r>
        <w:rPr>
          <w:spacing w:val="1"/>
        </w:rPr>
        <w:t xml:space="preserve"> </w:t>
      </w:r>
      <w:r>
        <w:t>request_queue[i] = request_queue[j];</w:t>
      </w:r>
      <w:r>
        <w:rPr>
          <w:spacing w:val="1"/>
        </w:rPr>
        <w:t xml:space="preserve"> </w:t>
      </w:r>
      <w:r>
        <w:t>request_queue[j]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temp;</w:t>
      </w:r>
    </w:p>
    <w:p>
      <w:pPr>
        <w:pStyle w:val="6"/>
        <w:spacing w:line="321" w:lineRule="exact"/>
        <w:ind w:left="1658"/>
      </w:pPr>
      <w:r>
        <w:rPr>
          <w:w w:val="100"/>
        </w:rPr>
        <w:t>}</w:t>
      </w:r>
    </w:p>
    <w:p>
      <w:pPr>
        <w:pStyle w:val="6"/>
        <w:spacing w:before="26"/>
        <w:ind w:left="1377"/>
      </w:pPr>
      <w:r>
        <w:rPr>
          <w:w w:val="100"/>
        </w:rPr>
        <w:t>}</w:t>
      </w:r>
    </w:p>
    <w:p>
      <w:pPr>
        <w:pStyle w:val="6"/>
        <w:spacing w:before="26"/>
        <w:ind w:left="1098"/>
      </w:pPr>
      <w:r>
        <w:rPr>
          <w:w w:val="100"/>
        </w:rPr>
        <w:t>}</w:t>
      </w:r>
    </w:p>
    <w:p>
      <w:pPr>
        <w:pStyle w:val="6"/>
        <w:spacing w:before="6"/>
        <w:rPr>
          <w:sz w:val="24"/>
        </w:rPr>
      </w:pPr>
    </w:p>
    <w:p>
      <w:pPr>
        <w:pStyle w:val="6"/>
        <w:spacing w:before="89"/>
        <w:ind w:left="1098"/>
      </w:pPr>
      <w:r>
        <w:t>//</w:t>
      </w:r>
      <w:r>
        <w:rPr>
          <w:spacing w:val="-2"/>
        </w:rPr>
        <w:t xml:space="preserve"> </w:t>
      </w:r>
      <w:r>
        <w:t>C-SCAN</w:t>
      </w:r>
      <w:r>
        <w:rPr>
          <w:spacing w:val="-4"/>
        </w:rPr>
        <w:t xml:space="preserve"> </w:t>
      </w:r>
      <w:r>
        <w:t>Scheduling</w:t>
      </w:r>
    </w:p>
    <w:p>
      <w:pPr>
        <w:pStyle w:val="6"/>
        <w:spacing w:before="26" w:line="259" w:lineRule="auto"/>
        <w:ind w:left="1098" w:right="4247"/>
      </w:pPr>
      <w:r>
        <w:t>printf("\nC-SCAN Disk Scheduling:\n");</w:t>
      </w:r>
      <w:r>
        <w:rPr>
          <w:spacing w:val="-67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start</w:t>
      </w:r>
      <w:r>
        <w:rPr>
          <w:spacing w:val="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</w:p>
    <w:p>
      <w:pPr>
        <w:pStyle w:val="6"/>
        <w:spacing w:before="2"/>
        <w:ind w:left="1098"/>
      </w:pPr>
      <w:r>
        <w:t>int</w:t>
      </w:r>
      <w:r>
        <w:rPr>
          <w:spacing w:val="1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</w:t>
      </w:r>
      <w:r>
        <w:rPr>
          <w:spacing w:val="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1;</w:t>
      </w:r>
    </w:p>
    <w:p>
      <w:pPr>
        <w:pStyle w:val="6"/>
        <w:spacing w:before="3"/>
        <w:rPr>
          <w:sz w:val="32"/>
        </w:rPr>
      </w:pPr>
    </w:p>
    <w:p>
      <w:pPr>
        <w:pStyle w:val="6"/>
        <w:ind w:left="1098"/>
      </w:pPr>
      <w:r>
        <w:t>while</w:t>
      </w:r>
      <w:r>
        <w:rPr>
          <w:spacing w:val="-2"/>
        </w:rPr>
        <w:t xml:space="preserve"> </w:t>
      </w:r>
      <w:r>
        <w:t>(start</w:t>
      </w:r>
      <w:r>
        <w:rPr>
          <w:spacing w:val="-1"/>
        </w:rPr>
        <w:t xml:space="preserve"> </w:t>
      </w:r>
      <w:r>
        <w:t>&lt;=</w:t>
      </w:r>
      <w:r>
        <w:rPr>
          <w:spacing w:val="-2"/>
        </w:rPr>
        <w:t xml:space="preserve"> </w:t>
      </w:r>
      <w:r>
        <w:t>end)</w:t>
      </w:r>
      <w:r>
        <w:rPr>
          <w:spacing w:val="-2"/>
        </w:rPr>
        <w:t xml:space="preserve"> </w:t>
      </w:r>
      <w:r>
        <w:t>{</w:t>
      </w:r>
    </w:p>
    <w:p>
      <w:pPr>
        <w:pStyle w:val="6"/>
        <w:spacing w:before="26" w:line="259" w:lineRule="auto"/>
        <w:ind w:left="1658" w:right="4784" w:hanging="281"/>
      </w:pPr>
      <w:r>
        <w:t>for (int i = start; i &lt;= end; i++) {</w:t>
      </w:r>
      <w:r>
        <w:rPr>
          <w:spacing w:val="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(request_queue[i]</w:t>
      </w:r>
      <w:r>
        <w:rPr>
          <w:spacing w:val="-1"/>
        </w:rPr>
        <w:t xml:space="preserve"> </w:t>
      </w:r>
      <w:r>
        <w:t>&gt;=</w:t>
      </w:r>
      <w:r>
        <w:rPr>
          <w:spacing w:val="-6"/>
        </w:rPr>
        <w:t xml:space="preserve"> </w:t>
      </w:r>
      <w:r>
        <w:t>head)</w:t>
      </w:r>
      <w:r>
        <w:rPr>
          <w:spacing w:val="-1"/>
        </w:rPr>
        <w:t xml:space="preserve"> </w:t>
      </w:r>
      <w:r>
        <w:t>{</w:t>
      </w:r>
    </w:p>
    <w:p>
      <w:pPr>
        <w:pStyle w:val="6"/>
        <w:spacing w:before="1" w:line="256" w:lineRule="auto"/>
        <w:ind w:left="1938" w:right="3120"/>
      </w:pPr>
      <w:r>
        <w:t>seek_time += abs(head - request_queue[i]);</w:t>
      </w:r>
      <w:r>
        <w:rPr>
          <w:spacing w:val="-67"/>
        </w:rPr>
        <w:t xml:space="preserve"> </w:t>
      </w:r>
      <w:r>
        <w:t>head =</w:t>
      </w:r>
      <w:r>
        <w:rPr>
          <w:spacing w:val="-1"/>
        </w:rPr>
        <w:t xml:space="preserve"> </w:t>
      </w:r>
      <w:r>
        <w:t>request_queue[i];</w:t>
      </w:r>
    </w:p>
    <w:p>
      <w:pPr>
        <w:pStyle w:val="6"/>
        <w:spacing w:before="4"/>
        <w:ind w:left="1938"/>
      </w:pPr>
      <w:r>
        <w:t>start</w:t>
      </w:r>
      <w:r>
        <w:rPr>
          <w:spacing w:val="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1;</w:t>
      </w:r>
    </w:p>
    <w:p>
      <w:pPr>
        <w:spacing w:after="0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2"/>
        <w:ind w:left="1658"/>
      </w:pPr>
      <w:r>
        <w:rPr>
          <w:w w:val="100"/>
        </w:rPr>
        <w:t>}</w:t>
      </w:r>
    </w:p>
    <w:p>
      <w:pPr>
        <w:pStyle w:val="6"/>
        <w:spacing w:before="26"/>
        <w:ind w:left="1377"/>
      </w:pPr>
      <w:r>
        <w:rPr>
          <w:w w:val="100"/>
        </w:rPr>
        <w:t>}</w:t>
      </w:r>
    </w:p>
    <w:p>
      <w:pPr>
        <w:pStyle w:val="6"/>
        <w:spacing w:before="26" w:line="256" w:lineRule="auto"/>
        <w:ind w:left="1377" w:right="2861"/>
      </w:pPr>
      <w:r>
        <w:t>// Move the head to the end in the current direction</w:t>
      </w:r>
      <w:r>
        <w:rPr>
          <w:spacing w:val="-67"/>
        </w:rPr>
        <w:t xml:space="preserve"> </w:t>
      </w:r>
      <w:r>
        <w:t>seek_time</w:t>
      </w:r>
      <w:r>
        <w:rPr>
          <w:spacing w:val="-1"/>
        </w:rPr>
        <w:t xml:space="preserve"> </w:t>
      </w:r>
      <w:r>
        <w:t>+=</w:t>
      </w:r>
      <w:r>
        <w:rPr>
          <w:spacing w:val="-1"/>
        </w:rPr>
        <w:t xml:space="preserve"> </w:t>
      </w:r>
      <w:r>
        <w:t>abs(head</w:t>
      </w:r>
      <w:r>
        <w:rPr>
          <w:spacing w:val="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0);</w:t>
      </w:r>
    </w:p>
    <w:p>
      <w:pPr>
        <w:pStyle w:val="6"/>
        <w:spacing w:before="5"/>
        <w:ind w:left="1377"/>
      </w:pPr>
      <w:r>
        <w:t>head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</w:p>
    <w:p>
      <w:pPr>
        <w:pStyle w:val="6"/>
        <w:spacing w:before="26" w:line="259" w:lineRule="auto"/>
        <w:ind w:left="1377" w:right="3354"/>
      </w:pPr>
      <w:r>
        <w:t>// Change direction to the opposite side</w:t>
      </w:r>
      <w:r>
        <w:rPr>
          <w:spacing w:val="1"/>
        </w:rPr>
        <w:t xml:space="preserve"> </w:t>
      </w:r>
      <w:r>
        <w:t>seek_time += abs(head - request_queue[end]);</w:t>
      </w:r>
      <w:r>
        <w:rPr>
          <w:spacing w:val="-67"/>
        </w:rPr>
        <w:t xml:space="preserve"> </w:t>
      </w:r>
      <w:r>
        <w:t>head =</w:t>
      </w:r>
      <w:r>
        <w:rPr>
          <w:spacing w:val="-1"/>
        </w:rPr>
        <w:t xml:space="preserve"> </w:t>
      </w:r>
      <w:r>
        <w:t>request_queue[end];</w:t>
      </w:r>
    </w:p>
    <w:p>
      <w:pPr>
        <w:pStyle w:val="6"/>
        <w:spacing w:line="320" w:lineRule="exact"/>
        <w:ind w:left="1377"/>
      </w:pPr>
      <w:r>
        <w:t>end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 -</w:t>
      </w:r>
      <w:r>
        <w:rPr>
          <w:spacing w:val="-2"/>
        </w:rPr>
        <w:t xml:space="preserve"> </w:t>
      </w:r>
      <w:r>
        <w:t>2; // Exclude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last request,</w:t>
      </w:r>
      <w:r>
        <w:rPr>
          <w:spacing w:val="-3"/>
        </w:rPr>
        <w:t xml:space="preserve"> </w:t>
      </w:r>
      <w:r>
        <w:t>as it</w:t>
      </w:r>
      <w:r>
        <w:rPr>
          <w:spacing w:val="-3"/>
        </w:rPr>
        <w:t xml:space="preserve"> </w:t>
      </w:r>
      <w:r>
        <w:t>has already</w:t>
      </w:r>
      <w:r>
        <w:rPr>
          <w:spacing w:val="-1"/>
        </w:rPr>
        <w:t xml:space="preserve"> </w:t>
      </w:r>
      <w:r>
        <w:t>been served</w:t>
      </w:r>
    </w:p>
    <w:p>
      <w:pPr>
        <w:pStyle w:val="6"/>
        <w:spacing w:before="9"/>
        <w:rPr>
          <w:sz w:val="24"/>
        </w:rPr>
      </w:pPr>
    </w:p>
    <w:p>
      <w:pPr>
        <w:pStyle w:val="6"/>
        <w:spacing w:before="89"/>
        <w:ind w:left="1098"/>
      </w:pPr>
      <w:r>
        <w:rPr>
          <w:w w:val="100"/>
        </w:rPr>
        <w:t>}</w:t>
      </w:r>
    </w:p>
    <w:p>
      <w:pPr>
        <w:pStyle w:val="6"/>
        <w:spacing w:before="4"/>
        <w:rPr>
          <w:sz w:val="32"/>
        </w:rPr>
      </w:pPr>
    </w:p>
    <w:p>
      <w:pPr>
        <w:pStyle w:val="6"/>
        <w:spacing w:line="259" w:lineRule="auto"/>
        <w:ind w:left="1098" w:right="2200"/>
      </w:pPr>
      <w:r>
        <w:t>printf("Total Seek Time: %d\n", seek_time);</w:t>
      </w:r>
      <w:r>
        <w:rPr>
          <w:spacing w:val="1"/>
        </w:rPr>
        <w:t xml:space="preserve"> </w:t>
      </w:r>
      <w:r>
        <w:t>printf("Average</w:t>
      </w:r>
      <w:r>
        <w:rPr>
          <w:spacing w:val="-9"/>
        </w:rPr>
        <w:t xml:space="preserve"> </w:t>
      </w:r>
      <w:r>
        <w:t>Seek</w:t>
      </w:r>
      <w:r>
        <w:rPr>
          <w:spacing w:val="-12"/>
        </w:rPr>
        <w:t xml:space="preserve"> </w:t>
      </w:r>
      <w:r>
        <w:t>Time:</w:t>
      </w:r>
      <w:r>
        <w:rPr>
          <w:spacing w:val="-7"/>
        </w:rPr>
        <w:t xml:space="preserve"> </w:t>
      </w:r>
      <w:r>
        <w:t>%.2f\n",</w:t>
      </w:r>
      <w:r>
        <w:rPr>
          <w:spacing w:val="-9"/>
        </w:rPr>
        <w:t xml:space="preserve"> </w:t>
      </w:r>
      <w:r>
        <w:t>(float)seek_time</w:t>
      </w:r>
      <w:r>
        <w:rPr>
          <w:spacing w:val="-8"/>
        </w:rPr>
        <w:t xml:space="preserve"> </w:t>
      </w:r>
      <w:r>
        <w:t>/</w:t>
      </w:r>
      <w:r>
        <w:rPr>
          <w:spacing w:val="-8"/>
        </w:rPr>
        <w:t xml:space="preserve"> </w:t>
      </w:r>
      <w:r>
        <w:t>n);</w:t>
      </w:r>
    </w:p>
    <w:p>
      <w:pPr>
        <w:pStyle w:val="6"/>
        <w:spacing w:before="6"/>
        <w:rPr>
          <w:sz w:val="22"/>
        </w:rPr>
      </w:pPr>
    </w:p>
    <w:p>
      <w:pPr>
        <w:pStyle w:val="6"/>
        <w:spacing w:before="89"/>
        <w:ind w:left="1098"/>
      </w:pPr>
      <w:r>
        <w:t>return 0;</w:t>
      </w:r>
    </w:p>
    <w:p>
      <w:pPr>
        <w:pStyle w:val="6"/>
        <w:spacing w:before="24"/>
        <w:ind w:left="820"/>
      </w:pPr>
      <w:r>
        <w:rPr>
          <w:w w:val="100"/>
        </w:rPr>
        <w:t>}</w:t>
      </w:r>
    </w:p>
    <w:p>
      <w:pPr>
        <w:pStyle w:val="6"/>
        <w:spacing w:before="9"/>
        <w:rPr>
          <w:sz w:val="24"/>
        </w:rPr>
      </w:pPr>
    </w:p>
    <w:p>
      <w:pPr>
        <w:pStyle w:val="3"/>
        <w:spacing w:before="89"/>
      </w:pPr>
      <w:r>
        <w:t>OUTPUT:-</w:t>
      </w:r>
    </w:p>
    <w:p>
      <w:pPr>
        <w:pStyle w:val="6"/>
        <w:rPr>
          <w:b/>
          <w:sz w:val="29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236855</wp:posOffset>
            </wp:positionV>
            <wp:extent cx="4512945" cy="1988820"/>
            <wp:effectExtent l="0" t="0" r="0" b="0"/>
            <wp:wrapTopAndBottom/>
            <wp:docPr id="7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39.png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2769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1"/>
        <w:rPr>
          <w:b/>
          <w:sz w:val="29"/>
        </w:rPr>
      </w:pPr>
    </w:p>
    <w:p>
      <w:pPr>
        <w:spacing w:before="0" w:line="259" w:lineRule="auto"/>
        <w:ind w:left="820" w:right="839" w:firstLine="0"/>
        <w:jc w:val="left"/>
        <w:rPr>
          <w:b/>
          <w:sz w:val="28"/>
        </w:rPr>
      </w:pPr>
      <w:r>
        <w:rPr>
          <w:b/>
          <w:spacing w:val="-1"/>
          <w:sz w:val="28"/>
        </w:rPr>
        <w:t>40.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Illustrate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various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File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Access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Permission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different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types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users in Linux.</w:t>
      </w:r>
    </w:p>
    <w:p>
      <w:pPr>
        <w:pStyle w:val="6"/>
        <w:spacing w:before="1"/>
        <w:rPr>
          <w:b/>
          <w:sz w:val="30"/>
        </w:rPr>
      </w:pPr>
    </w:p>
    <w:p>
      <w:pPr>
        <w:pStyle w:val="6"/>
        <w:spacing w:before="1" w:line="259" w:lineRule="auto"/>
        <w:ind w:left="820" w:right="1132"/>
      </w:pPr>
      <w:r>
        <w:rPr>
          <w:b/>
          <w:spacing w:val="-1"/>
        </w:rPr>
        <w:t>AIM:</w:t>
      </w:r>
      <w:r>
        <w:rPr>
          <w:b/>
          <w:spacing w:val="62"/>
        </w:rPr>
        <w:t xml:space="preserve"> </w:t>
      </w:r>
      <w:r>
        <w:t>Illustrate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various</w:t>
      </w:r>
      <w:r>
        <w:rPr>
          <w:spacing w:val="-3"/>
        </w:rPr>
        <w:t xml:space="preserve"> </w:t>
      </w:r>
      <w:r>
        <w:t>File</w:t>
      </w:r>
      <w:r>
        <w:rPr>
          <w:spacing w:val="-17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Permission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types</w:t>
      </w:r>
      <w:r>
        <w:rPr>
          <w:spacing w:val="-67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Linux.</w:t>
      </w:r>
    </w:p>
    <w:p>
      <w:pPr>
        <w:pStyle w:val="3"/>
        <w:spacing w:before="159"/>
        <w:ind w:left="642"/>
      </w:pPr>
      <w:r>
        <w:t>ALGORITHM:</w:t>
      </w:r>
    </w:p>
    <w:p>
      <w:pPr>
        <w:pStyle w:val="6"/>
        <w:rPr>
          <w:b/>
          <w:sz w:val="30"/>
        </w:rPr>
      </w:pPr>
    </w:p>
    <w:p>
      <w:pPr>
        <w:pStyle w:val="9"/>
        <w:numPr>
          <w:ilvl w:val="0"/>
          <w:numId w:val="35"/>
        </w:numPr>
        <w:tabs>
          <w:tab w:val="left" w:pos="1540"/>
          <w:tab w:val="left" w:pos="1541"/>
        </w:tabs>
        <w:spacing w:before="189" w:after="0" w:line="256" w:lineRule="auto"/>
        <w:ind w:left="820" w:right="926" w:firstLine="0"/>
        <w:jc w:val="left"/>
        <w:rPr>
          <w:sz w:val="28"/>
        </w:rPr>
      </w:pPr>
      <w:r>
        <w:rPr>
          <w:sz w:val="28"/>
        </w:rPr>
        <w:t>Create a file or identify an existing file to demonstrate permissions</w:t>
      </w:r>
      <w:r>
        <w:rPr>
          <w:spacing w:val="-67"/>
          <w:sz w:val="28"/>
        </w:rPr>
        <w:t xml:space="preserve"> </w:t>
      </w:r>
      <w:r>
        <w:rPr>
          <w:sz w:val="28"/>
        </w:rPr>
        <w:t>and users.</w:t>
      </w:r>
    </w:p>
    <w:p>
      <w:pPr>
        <w:spacing w:after="0" w:line="256" w:lineRule="auto"/>
        <w:jc w:val="left"/>
        <w:rPr>
          <w:sz w:val="28"/>
        </w:rPr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9"/>
        <w:numPr>
          <w:ilvl w:val="0"/>
          <w:numId w:val="35"/>
        </w:numPr>
        <w:tabs>
          <w:tab w:val="left" w:pos="1540"/>
          <w:tab w:val="left" w:pos="1541"/>
        </w:tabs>
        <w:spacing w:before="62" w:after="0" w:line="259" w:lineRule="auto"/>
        <w:ind w:left="820" w:right="1273" w:firstLine="0"/>
        <w:jc w:val="left"/>
        <w:rPr>
          <w:sz w:val="28"/>
        </w:rPr>
      </w:pPr>
      <w:r>
        <w:rPr>
          <w:sz w:val="28"/>
        </w:rPr>
        <w:t>View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file's</w:t>
      </w:r>
      <w:r>
        <w:rPr>
          <w:spacing w:val="-3"/>
          <w:sz w:val="28"/>
        </w:rPr>
        <w:t xml:space="preserve"> </w:t>
      </w:r>
      <w:r>
        <w:rPr>
          <w:sz w:val="28"/>
        </w:rPr>
        <w:t>permissions</w:t>
      </w:r>
      <w:r>
        <w:rPr>
          <w:spacing w:val="-6"/>
          <w:sz w:val="28"/>
        </w:rPr>
        <w:t xml:space="preserve"> </w:t>
      </w:r>
      <w:r>
        <w:rPr>
          <w:sz w:val="28"/>
        </w:rPr>
        <w:t>using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ls</w:t>
      </w:r>
      <w:r>
        <w:rPr>
          <w:spacing w:val="1"/>
          <w:sz w:val="28"/>
        </w:rPr>
        <w:t xml:space="preserve"> </w:t>
      </w:r>
      <w:r>
        <w:rPr>
          <w:sz w:val="28"/>
        </w:rPr>
        <w:t>-l</w:t>
      </w:r>
      <w:r>
        <w:rPr>
          <w:spacing w:val="-3"/>
          <w:sz w:val="28"/>
        </w:rPr>
        <w:t xml:space="preserve"> </w:t>
      </w:r>
      <w:r>
        <w:rPr>
          <w:sz w:val="28"/>
        </w:rPr>
        <w:t>command.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output</w:t>
      </w:r>
      <w:r>
        <w:rPr>
          <w:spacing w:val="-67"/>
          <w:sz w:val="28"/>
        </w:rPr>
        <w:t xml:space="preserve"> </w:t>
      </w:r>
      <w:r>
        <w:rPr>
          <w:sz w:val="28"/>
        </w:rPr>
        <w:t>will</w:t>
      </w:r>
      <w:r>
        <w:rPr>
          <w:spacing w:val="-3"/>
          <w:sz w:val="28"/>
        </w:rPr>
        <w:t xml:space="preserve"> </w:t>
      </w:r>
      <w:r>
        <w:rPr>
          <w:sz w:val="28"/>
        </w:rPr>
        <w:t>look</w:t>
      </w:r>
      <w:r>
        <w:rPr>
          <w:spacing w:val="1"/>
          <w:sz w:val="28"/>
        </w:rPr>
        <w:t xml:space="preserve"> </w:t>
      </w:r>
      <w:r>
        <w:rPr>
          <w:sz w:val="28"/>
        </w:rPr>
        <w:t>something</w:t>
      </w:r>
      <w:r>
        <w:rPr>
          <w:spacing w:val="1"/>
          <w:sz w:val="28"/>
        </w:rPr>
        <w:t xml:space="preserve"> </w:t>
      </w:r>
      <w:r>
        <w:rPr>
          <w:sz w:val="28"/>
        </w:rPr>
        <w:t>like</w:t>
      </w:r>
      <w:r>
        <w:rPr>
          <w:spacing w:val="-3"/>
          <w:sz w:val="28"/>
        </w:rPr>
        <w:t xml:space="preserve"> </w:t>
      </w:r>
      <w:r>
        <w:rPr>
          <w:sz w:val="28"/>
        </w:rPr>
        <w:t>this:</w:t>
      </w:r>
    </w:p>
    <w:p>
      <w:pPr>
        <w:pStyle w:val="6"/>
        <w:ind w:left="820"/>
      </w:pPr>
      <w:r>
        <w:t>.txt</w:t>
      </w:r>
    </w:p>
    <w:p>
      <w:pPr>
        <w:pStyle w:val="9"/>
        <w:numPr>
          <w:ilvl w:val="2"/>
          <w:numId w:val="31"/>
        </w:numPr>
        <w:tabs>
          <w:tab w:val="left" w:pos="1540"/>
          <w:tab w:val="left" w:pos="1541"/>
        </w:tabs>
        <w:spacing w:before="24" w:after="0" w:line="259" w:lineRule="auto"/>
        <w:ind w:left="820" w:right="1258" w:firstLine="0"/>
        <w:jc w:val="left"/>
        <w:rPr>
          <w:sz w:val="28"/>
        </w:rPr>
      </w:pPr>
      <w:r>
        <w:rPr>
          <w:sz w:val="28"/>
        </w:rPr>
        <w:t>The first character (-) represents the file type (a dash indicates a</w:t>
      </w:r>
      <w:r>
        <w:rPr>
          <w:spacing w:val="-67"/>
          <w:sz w:val="28"/>
        </w:rPr>
        <w:t xml:space="preserve"> </w:t>
      </w:r>
      <w:r>
        <w:rPr>
          <w:sz w:val="28"/>
        </w:rPr>
        <w:t>regular</w:t>
      </w:r>
      <w:r>
        <w:rPr>
          <w:spacing w:val="-1"/>
          <w:sz w:val="28"/>
        </w:rPr>
        <w:t xml:space="preserve"> </w:t>
      </w:r>
      <w:r>
        <w:rPr>
          <w:sz w:val="28"/>
        </w:rPr>
        <w:t>file).</w:t>
      </w:r>
    </w:p>
    <w:p>
      <w:pPr>
        <w:pStyle w:val="9"/>
        <w:numPr>
          <w:ilvl w:val="2"/>
          <w:numId w:val="31"/>
        </w:numPr>
        <w:tabs>
          <w:tab w:val="left" w:pos="1540"/>
          <w:tab w:val="left" w:pos="1541"/>
        </w:tabs>
        <w:spacing w:before="1" w:after="0" w:line="259" w:lineRule="auto"/>
        <w:ind w:left="820" w:right="1212" w:firstLine="0"/>
        <w:jc w:val="left"/>
        <w:rPr>
          <w:sz w:val="28"/>
        </w:rPr>
      </w:pPr>
      <w:r>
        <w:rPr>
          <w:sz w:val="28"/>
        </w:rPr>
        <w:t>The next three characters (rw-) represent the permissions for the</w:t>
      </w:r>
      <w:r>
        <w:rPr>
          <w:spacing w:val="-67"/>
          <w:sz w:val="28"/>
        </w:rPr>
        <w:t xml:space="preserve"> </w:t>
      </w:r>
      <w:r>
        <w:rPr>
          <w:sz w:val="28"/>
        </w:rPr>
        <w:t>file's</w:t>
      </w:r>
      <w:r>
        <w:rPr>
          <w:spacing w:val="-3"/>
          <w:sz w:val="28"/>
        </w:rPr>
        <w:t xml:space="preserve"> </w:t>
      </w:r>
      <w:r>
        <w:rPr>
          <w:sz w:val="28"/>
        </w:rPr>
        <w:t>owner (Read and</w:t>
      </w:r>
      <w:r>
        <w:rPr>
          <w:spacing w:val="-5"/>
          <w:sz w:val="28"/>
        </w:rPr>
        <w:t xml:space="preserve"> </w:t>
      </w:r>
      <w:r>
        <w:rPr>
          <w:sz w:val="28"/>
        </w:rPr>
        <w:t>Write,</w:t>
      </w:r>
      <w:r>
        <w:rPr>
          <w:spacing w:val="-2"/>
          <w:sz w:val="28"/>
        </w:rPr>
        <w:t xml:space="preserve"> </w:t>
      </w:r>
      <w:r>
        <w:rPr>
          <w:sz w:val="28"/>
        </w:rPr>
        <w:t>no</w:t>
      </w:r>
      <w:r>
        <w:rPr>
          <w:spacing w:val="1"/>
          <w:sz w:val="28"/>
        </w:rPr>
        <w:t xml:space="preserve"> </w:t>
      </w:r>
      <w:r>
        <w:rPr>
          <w:sz w:val="28"/>
        </w:rPr>
        <w:t>Execute).</w:t>
      </w:r>
    </w:p>
    <w:p>
      <w:pPr>
        <w:pStyle w:val="9"/>
        <w:numPr>
          <w:ilvl w:val="2"/>
          <w:numId w:val="31"/>
        </w:numPr>
        <w:tabs>
          <w:tab w:val="left" w:pos="1540"/>
          <w:tab w:val="left" w:pos="1541"/>
        </w:tabs>
        <w:spacing w:before="0" w:after="0" w:line="259" w:lineRule="auto"/>
        <w:ind w:left="820" w:right="1326" w:firstLine="0"/>
        <w:jc w:val="left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next</w:t>
      </w:r>
      <w:r>
        <w:rPr>
          <w:spacing w:val="-2"/>
          <w:sz w:val="28"/>
        </w:rPr>
        <w:t xml:space="preserve"> </w:t>
      </w:r>
      <w:r>
        <w:rPr>
          <w:sz w:val="28"/>
        </w:rPr>
        <w:t>three</w:t>
      </w:r>
      <w:r>
        <w:rPr>
          <w:spacing w:val="-3"/>
          <w:sz w:val="28"/>
        </w:rPr>
        <w:t xml:space="preserve"> </w:t>
      </w:r>
      <w:r>
        <w:rPr>
          <w:sz w:val="28"/>
        </w:rPr>
        <w:t>characters</w:t>
      </w:r>
      <w:r>
        <w:rPr>
          <w:spacing w:val="-2"/>
          <w:sz w:val="28"/>
        </w:rPr>
        <w:t xml:space="preserve"> </w:t>
      </w:r>
      <w:r>
        <w:rPr>
          <w:sz w:val="28"/>
        </w:rPr>
        <w:t>(r--)</w:t>
      </w:r>
      <w:r>
        <w:rPr>
          <w:spacing w:val="-3"/>
          <w:sz w:val="28"/>
        </w:rPr>
        <w:t xml:space="preserve"> </w:t>
      </w:r>
      <w:r>
        <w:rPr>
          <w:sz w:val="28"/>
        </w:rPr>
        <w:t>represent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permissions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file's</w:t>
      </w:r>
      <w:r>
        <w:rPr>
          <w:spacing w:val="-3"/>
          <w:sz w:val="28"/>
        </w:rPr>
        <w:t xml:space="preserve"> </w:t>
      </w:r>
      <w:r>
        <w:rPr>
          <w:sz w:val="28"/>
        </w:rPr>
        <w:t>group</w:t>
      </w:r>
      <w:r>
        <w:rPr>
          <w:spacing w:val="1"/>
          <w:sz w:val="28"/>
        </w:rPr>
        <w:t xml:space="preserve"> </w:t>
      </w:r>
      <w:r>
        <w:rPr>
          <w:sz w:val="28"/>
        </w:rPr>
        <w:t>(Read,</w:t>
      </w:r>
      <w:r>
        <w:rPr>
          <w:spacing w:val="-2"/>
          <w:sz w:val="28"/>
        </w:rPr>
        <w:t xml:space="preserve"> </w:t>
      </w:r>
      <w:r>
        <w:rPr>
          <w:sz w:val="28"/>
        </w:rPr>
        <w:t>no</w:t>
      </w:r>
      <w:r>
        <w:rPr>
          <w:spacing w:val="-7"/>
          <w:sz w:val="28"/>
        </w:rPr>
        <w:t xml:space="preserve"> </w:t>
      </w:r>
      <w:r>
        <w:rPr>
          <w:sz w:val="28"/>
        </w:rPr>
        <w:t>Write</w:t>
      </w:r>
      <w:r>
        <w:rPr>
          <w:spacing w:val="-3"/>
          <w:sz w:val="28"/>
        </w:rPr>
        <w:t xml:space="preserve">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r>
        <w:rPr>
          <w:sz w:val="28"/>
        </w:rPr>
        <w:t>Execute).</w:t>
      </w:r>
    </w:p>
    <w:p>
      <w:pPr>
        <w:pStyle w:val="9"/>
        <w:numPr>
          <w:ilvl w:val="2"/>
          <w:numId w:val="31"/>
        </w:numPr>
        <w:tabs>
          <w:tab w:val="left" w:pos="1540"/>
          <w:tab w:val="left" w:pos="1541"/>
        </w:tabs>
        <w:spacing w:before="0" w:after="0" w:line="259" w:lineRule="auto"/>
        <w:ind w:left="820" w:right="1078" w:firstLine="0"/>
        <w:jc w:val="left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last</w:t>
      </w:r>
      <w:r>
        <w:rPr>
          <w:spacing w:val="-5"/>
          <w:sz w:val="28"/>
        </w:rPr>
        <w:t xml:space="preserve"> </w:t>
      </w:r>
      <w:r>
        <w:rPr>
          <w:sz w:val="28"/>
        </w:rPr>
        <w:t>three</w:t>
      </w:r>
      <w:r>
        <w:rPr>
          <w:spacing w:val="-2"/>
          <w:sz w:val="28"/>
        </w:rPr>
        <w:t xml:space="preserve"> </w:t>
      </w:r>
      <w:r>
        <w:rPr>
          <w:sz w:val="28"/>
        </w:rPr>
        <w:t>characters</w:t>
      </w:r>
      <w:r>
        <w:rPr>
          <w:spacing w:val="-2"/>
          <w:sz w:val="28"/>
        </w:rPr>
        <w:t xml:space="preserve"> </w:t>
      </w:r>
      <w:r>
        <w:rPr>
          <w:sz w:val="28"/>
        </w:rPr>
        <w:t>(r--)</w:t>
      </w:r>
      <w:r>
        <w:rPr>
          <w:spacing w:val="-3"/>
          <w:sz w:val="28"/>
        </w:rPr>
        <w:t xml:space="preserve"> </w:t>
      </w:r>
      <w:r>
        <w:rPr>
          <w:sz w:val="28"/>
        </w:rPr>
        <w:t>represent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permissions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others</w:t>
      </w:r>
      <w:r>
        <w:rPr>
          <w:spacing w:val="-67"/>
          <w:sz w:val="28"/>
        </w:rPr>
        <w:t xml:space="preserve"> </w:t>
      </w:r>
      <w:r>
        <w:rPr>
          <w:sz w:val="28"/>
        </w:rPr>
        <w:t>(Read,</w:t>
      </w:r>
      <w:r>
        <w:rPr>
          <w:spacing w:val="-5"/>
          <w:sz w:val="28"/>
        </w:rPr>
        <w:t xml:space="preserve"> </w:t>
      </w:r>
      <w:r>
        <w:rPr>
          <w:sz w:val="28"/>
        </w:rPr>
        <w:t>no</w:t>
      </w:r>
      <w:r>
        <w:rPr>
          <w:spacing w:val="-7"/>
          <w:sz w:val="28"/>
        </w:rPr>
        <w:t xml:space="preserve"> </w:t>
      </w:r>
      <w:r>
        <w:rPr>
          <w:sz w:val="28"/>
        </w:rPr>
        <w:t>Write</w:t>
      </w:r>
      <w:r>
        <w:rPr>
          <w:spacing w:val="-3"/>
          <w:sz w:val="28"/>
        </w:rPr>
        <w:t xml:space="preserve"> </w:t>
      </w:r>
      <w:r>
        <w:rPr>
          <w:sz w:val="28"/>
        </w:rPr>
        <w:t>or Execute).</w:t>
      </w:r>
    </w:p>
    <w:p>
      <w:pPr>
        <w:pStyle w:val="9"/>
        <w:numPr>
          <w:ilvl w:val="2"/>
          <w:numId w:val="31"/>
        </w:numPr>
        <w:tabs>
          <w:tab w:val="left" w:pos="1540"/>
          <w:tab w:val="left" w:pos="1541"/>
        </w:tabs>
        <w:spacing w:before="0" w:after="0" w:line="240" w:lineRule="auto"/>
        <w:ind w:left="1540" w:right="0" w:hanging="721"/>
        <w:jc w:val="left"/>
        <w:rPr>
          <w:sz w:val="28"/>
        </w:rPr>
      </w:pP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number</w:t>
      </w:r>
      <w:r>
        <w:rPr>
          <w:spacing w:val="-4"/>
          <w:sz w:val="28"/>
        </w:rPr>
        <w:t xml:space="preserve"> </w:t>
      </w:r>
      <w:r>
        <w:rPr>
          <w:sz w:val="28"/>
        </w:rPr>
        <w:t>1 represents the</w:t>
      </w:r>
      <w:r>
        <w:rPr>
          <w:spacing w:val="-4"/>
          <w:sz w:val="28"/>
        </w:rPr>
        <w:t xml:space="preserve"> </w:t>
      </w:r>
      <w:r>
        <w:rPr>
          <w:sz w:val="28"/>
        </w:rPr>
        <w:t>number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hard links to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file.</w:t>
      </w:r>
    </w:p>
    <w:p>
      <w:pPr>
        <w:pStyle w:val="9"/>
        <w:numPr>
          <w:ilvl w:val="2"/>
          <w:numId w:val="31"/>
        </w:numPr>
        <w:tabs>
          <w:tab w:val="left" w:pos="1540"/>
          <w:tab w:val="left" w:pos="1541"/>
        </w:tabs>
        <w:spacing w:before="23" w:after="0" w:line="240" w:lineRule="auto"/>
        <w:ind w:left="1540" w:right="0" w:hanging="721"/>
        <w:jc w:val="left"/>
        <w:rPr>
          <w:sz w:val="28"/>
        </w:rPr>
      </w:pPr>
      <w:r>
        <w:rPr>
          <w:sz w:val="28"/>
        </w:rPr>
        <w:t>owner</w:t>
      </w:r>
      <w:r>
        <w:rPr>
          <w:spacing w:val="-7"/>
          <w:sz w:val="28"/>
        </w:rPr>
        <w:t xml:space="preserve"> </w:t>
      </w:r>
      <w:r>
        <w:rPr>
          <w:sz w:val="28"/>
        </w:rPr>
        <w:t>is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username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file's</w:t>
      </w:r>
      <w:r>
        <w:rPr>
          <w:spacing w:val="-5"/>
          <w:sz w:val="28"/>
        </w:rPr>
        <w:t xml:space="preserve"> </w:t>
      </w:r>
      <w:r>
        <w:rPr>
          <w:sz w:val="28"/>
        </w:rPr>
        <w:t>owner.</w:t>
      </w:r>
    </w:p>
    <w:p>
      <w:pPr>
        <w:pStyle w:val="9"/>
        <w:numPr>
          <w:ilvl w:val="2"/>
          <w:numId w:val="31"/>
        </w:numPr>
        <w:tabs>
          <w:tab w:val="left" w:pos="1540"/>
          <w:tab w:val="left" w:pos="1541"/>
        </w:tabs>
        <w:spacing w:before="26" w:after="0" w:line="240" w:lineRule="auto"/>
        <w:ind w:left="1540" w:right="0" w:hanging="721"/>
        <w:jc w:val="left"/>
        <w:rPr>
          <w:sz w:val="28"/>
        </w:rPr>
      </w:pPr>
      <w:r>
        <w:rPr>
          <w:sz w:val="28"/>
        </w:rPr>
        <w:t>group</w:t>
      </w:r>
      <w:r>
        <w:rPr>
          <w:spacing w:val="-1"/>
          <w:sz w:val="28"/>
        </w:rPr>
        <w:t xml:space="preserve"> </w:t>
      </w:r>
      <w:r>
        <w:rPr>
          <w:sz w:val="28"/>
        </w:rPr>
        <w:t>is the</w:t>
      </w:r>
      <w:r>
        <w:rPr>
          <w:spacing w:val="-4"/>
          <w:sz w:val="28"/>
        </w:rPr>
        <w:t xml:space="preserve"> </w:t>
      </w:r>
      <w:r>
        <w:rPr>
          <w:sz w:val="28"/>
        </w:rPr>
        <w:t>name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file's group.</w:t>
      </w:r>
    </w:p>
    <w:p>
      <w:pPr>
        <w:pStyle w:val="9"/>
        <w:numPr>
          <w:ilvl w:val="2"/>
          <w:numId w:val="31"/>
        </w:numPr>
        <w:tabs>
          <w:tab w:val="left" w:pos="1540"/>
          <w:tab w:val="left" w:pos="1541"/>
        </w:tabs>
        <w:spacing w:before="26" w:after="0" w:line="240" w:lineRule="auto"/>
        <w:ind w:left="1540" w:right="0" w:hanging="721"/>
        <w:jc w:val="left"/>
        <w:rPr>
          <w:sz w:val="28"/>
        </w:rPr>
      </w:pPr>
      <w:r>
        <w:rPr>
          <w:sz w:val="28"/>
        </w:rPr>
        <w:t>1234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file's</w:t>
      </w:r>
      <w:r>
        <w:rPr>
          <w:spacing w:val="-1"/>
          <w:sz w:val="28"/>
        </w:rPr>
        <w:t xml:space="preserve"> </w:t>
      </w:r>
      <w:r>
        <w:rPr>
          <w:sz w:val="28"/>
        </w:rPr>
        <w:t>size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bytes.</w:t>
      </w:r>
    </w:p>
    <w:p>
      <w:pPr>
        <w:pStyle w:val="9"/>
        <w:numPr>
          <w:ilvl w:val="2"/>
          <w:numId w:val="31"/>
        </w:numPr>
        <w:tabs>
          <w:tab w:val="left" w:pos="1540"/>
          <w:tab w:val="left" w:pos="1541"/>
        </w:tabs>
        <w:spacing w:before="26" w:after="0" w:line="240" w:lineRule="auto"/>
        <w:ind w:left="1540" w:right="0" w:hanging="721"/>
        <w:jc w:val="left"/>
        <w:rPr>
          <w:sz w:val="28"/>
        </w:rPr>
      </w:pPr>
      <w:r>
        <w:rPr>
          <w:sz w:val="28"/>
        </w:rPr>
        <w:t>Oct</w:t>
      </w:r>
      <w:r>
        <w:rPr>
          <w:spacing w:val="-3"/>
          <w:sz w:val="28"/>
        </w:rPr>
        <w:t xml:space="preserve"> </w:t>
      </w:r>
      <w:r>
        <w:rPr>
          <w:sz w:val="28"/>
        </w:rPr>
        <w:t>19</w:t>
      </w:r>
      <w:r>
        <w:rPr>
          <w:spacing w:val="-2"/>
          <w:sz w:val="28"/>
        </w:rPr>
        <w:t xml:space="preserve"> </w:t>
      </w:r>
      <w:r>
        <w:rPr>
          <w:sz w:val="28"/>
        </w:rPr>
        <w:t>10:30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last</w:t>
      </w:r>
      <w:r>
        <w:rPr>
          <w:spacing w:val="-3"/>
          <w:sz w:val="28"/>
        </w:rPr>
        <w:t xml:space="preserve"> </w:t>
      </w:r>
      <w:r>
        <w:rPr>
          <w:sz w:val="28"/>
        </w:rPr>
        <w:t>modification</w:t>
      </w:r>
      <w:r>
        <w:rPr>
          <w:spacing w:val="-2"/>
          <w:sz w:val="28"/>
        </w:rPr>
        <w:t xml:space="preserve"> </w:t>
      </w:r>
      <w:r>
        <w:rPr>
          <w:sz w:val="28"/>
        </w:rPr>
        <w:t>timestamp.</w:t>
      </w:r>
    </w:p>
    <w:p>
      <w:pPr>
        <w:pStyle w:val="9"/>
        <w:numPr>
          <w:ilvl w:val="2"/>
          <w:numId w:val="31"/>
        </w:numPr>
        <w:tabs>
          <w:tab w:val="left" w:pos="1540"/>
          <w:tab w:val="left" w:pos="1541"/>
        </w:tabs>
        <w:spacing w:before="24" w:after="0" w:line="240" w:lineRule="auto"/>
        <w:ind w:left="1540" w:right="0" w:hanging="721"/>
        <w:jc w:val="left"/>
        <w:rPr>
          <w:sz w:val="28"/>
        </w:rPr>
      </w:pPr>
      <w:r>
        <w:rPr>
          <w:sz w:val="28"/>
        </w:rPr>
        <w:t>file.txt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file</w:t>
      </w:r>
      <w:r>
        <w:rPr>
          <w:spacing w:val="-1"/>
          <w:sz w:val="28"/>
        </w:rPr>
        <w:t xml:space="preserve"> </w:t>
      </w:r>
      <w:r>
        <w:rPr>
          <w:sz w:val="28"/>
        </w:rPr>
        <w:t>name.</w:t>
      </w:r>
    </w:p>
    <w:p>
      <w:pPr>
        <w:pStyle w:val="9"/>
        <w:numPr>
          <w:ilvl w:val="0"/>
          <w:numId w:val="35"/>
        </w:numPr>
        <w:tabs>
          <w:tab w:val="left" w:pos="1540"/>
          <w:tab w:val="left" w:pos="1541"/>
        </w:tabs>
        <w:spacing w:before="26" w:after="0" w:line="259" w:lineRule="auto"/>
        <w:ind w:left="820" w:right="1392" w:firstLine="0"/>
        <w:jc w:val="left"/>
        <w:rPr>
          <w:sz w:val="28"/>
        </w:rPr>
      </w:pPr>
      <w:r>
        <w:rPr>
          <w:sz w:val="28"/>
        </w:rPr>
        <w:t>Use the chmod command to change the file's permissions. For</w:t>
      </w:r>
      <w:r>
        <w:rPr>
          <w:spacing w:val="-67"/>
          <w:sz w:val="28"/>
        </w:rPr>
        <w:t xml:space="preserve"> </w:t>
      </w:r>
      <w:r>
        <w:rPr>
          <w:sz w:val="28"/>
        </w:rPr>
        <w:t>example,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give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group</w:t>
      </w:r>
      <w:r>
        <w:rPr>
          <w:spacing w:val="-1"/>
          <w:sz w:val="28"/>
        </w:rPr>
        <w:t xml:space="preserve"> </w:t>
      </w:r>
      <w:r>
        <w:rPr>
          <w:sz w:val="28"/>
        </w:rPr>
        <w:t>write</w:t>
      </w:r>
      <w:r>
        <w:rPr>
          <w:spacing w:val="-2"/>
          <w:sz w:val="28"/>
        </w:rPr>
        <w:t xml:space="preserve"> </w:t>
      </w:r>
      <w:r>
        <w:rPr>
          <w:sz w:val="28"/>
        </w:rPr>
        <w:t>permission,</w:t>
      </w:r>
      <w:r>
        <w:rPr>
          <w:spacing w:val="-6"/>
          <w:sz w:val="28"/>
        </w:rPr>
        <w:t xml:space="preserve"> </w:t>
      </w:r>
      <w:r>
        <w:rPr>
          <w:sz w:val="28"/>
        </w:rPr>
        <w:t>use</w:t>
      </w:r>
      <w:r>
        <w:rPr>
          <w:spacing w:val="-5"/>
          <w:sz w:val="28"/>
        </w:rPr>
        <w:t xml:space="preserve"> </w:t>
      </w:r>
      <w:r>
        <w:rPr>
          <w:sz w:val="28"/>
        </w:rPr>
        <w:t>chmod</w:t>
      </w:r>
      <w:r>
        <w:rPr>
          <w:spacing w:val="-1"/>
          <w:sz w:val="28"/>
        </w:rPr>
        <w:t xml:space="preserve"> </w:t>
      </w:r>
      <w:r>
        <w:rPr>
          <w:sz w:val="28"/>
        </w:rPr>
        <w:t>g+w</w:t>
      </w:r>
      <w:r>
        <w:rPr>
          <w:spacing w:val="-2"/>
          <w:sz w:val="28"/>
        </w:rPr>
        <w:t xml:space="preserve"> </w:t>
      </w:r>
      <w:r>
        <w:rPr>
          <w:sz w:val="28"/>
        </w:rPr>
        <w:t>file.txt.</w:t>
      </w:r>
    </w:p>
    <w:p>
      <w:pPr>
        <w:pStyle w:val="9"/>
        <w:numPr>
          <w:ilvl w:val="0"/>
          <w:numId w:val="35"/>
        </w:numPr>
        <w:tabs>
          <w:tab w:val="left" w:pos="1540"/>
          <w:tab w:val="left" w:pos="1541"/>
        </w:tabs>
        <w:spacing w:before="0" w:after="0" w:line="240" w:lineRule="auto"/>
        <w:ind w:left="1540" w:right="0" w:hanging="721"/>
        <w:jc w:val="left"/>
        <w:rPr>
          <w:sz w:val="28"/>
        </w:rPr>
      </w:pPr>
      <w:r>
        <w:rPr>
          <w:sz w:val="28"/>
        </w:rPr>
        <w:t>Re-run</w:t>
      </w:r>
      <w:r>
        <w:rPr>
          <w:spacing w:val="-2"/>
          <w:sz w:val="28"/>
        </w:rPr>
        <w:t xml:space="preserve"> </w:t>
      </w:r>
      <w:r>
        <w:rPr>
          <w:sz w:val="28"/>
        </w:rPr>
        <w:t>ls</w:t>
      </w:r>
      <w:r>
        <w:rPr>
          <w:spacing w:val="-1"/>
          <w:sz w:val="28"/>
        </w:rPr>
        <w:t xml:space="preserve"> </w:t>
      </w:r>
      <w:r>
        <w:rPr>
          <w:sz w:val="28"/>
        </w:rPr>
        <w:t>-l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confirm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updated</w:t>
      </w:r>
      <w:r>
        <w:rPr>
          <w:spacing w:val="-5"/>
          <w:sz w:val="28"/>
        </w:rPr>
        <w:t xml:space="preserve"> </w:t>
      </w:r>
      <w:r>
        <w:rPr>
          <w:sz w:val="28"/>
        </w:rPr>
        <w:t>permissions.</w:t>
      </w:r>
    </w:p>
    <w:p>
      <w:pPr>
        <w:pStyle w:val="9"/>
        <w:numPr>
          <w:ilvl w:val="0"/>
          <w:numId w:val="35"/>
        </w:numPr>
        <w:tabs>
          <w:tab w:val="left" w:pos="1540"/>
          <w:tab w:val="left" w:pos="1541"/>
        </w:tabs>
        <w:spacing w:before="26" w:after="0" w:line="256" w:lineRule="auto"/>
        <w:ind w:left="820" w:right="1222" w:firstLine="0"/>
        <w:jc w:val="left"/>
        <w:rPr>
          <w:sz w:val="28"/>
        </w:rPr>
      </w:pPr>
      <w:r>
        <w:rPr>
          <w:sz w:val="28"/>
        </w:rPr>
        <w:t>You</w:t>
      </w:r>
      <w:r>
        <w:rPr>
          <w:spacing w:val="-4"/>
          <w:sz w:val="28"/>
        </w:rPr>
        <w:t xml:space="preserve"> </w:t>
      </w:r>
      <w:r>
        <w:rPr>
          <w:sz w:val="28"/>
        </w:rPr>
        <w:t>can</w:t>
      </w:r>
      <w:r>
        <w:rPr>
          <w:spacing w:val="-4"/>
          <w:sz w:val="28"/>
        </w:rPr>
        <w:t xml:space="preserve"> </w:t>
      </w:r>
      <w:r>
        <w:rPr>
          <w:sz w:val="28"/>
        </w:rPr>
        <w:t>also</w:t>
      </w:r>
      <w:r>
        <w:rPr>
          <w:spacing w:val="-4"/>
          <w:sz w:val="28"/>
        </w:rPr>
        <w:t xml:space="preserve"> </w:t>
      </w:r>
      <w:r>
        <w:rPr>
          <w:sz w:val="28"/>
        </w:rPr>
        <w:t>change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file's</w:t>
      </w:r>
      <w:r>
        <w:rPr>
          <w:spacing w:val="-4"/>
          <w:sz w:val="28"/>
        </w:rPr>
        <w:t xml:space="preserve"> </w:t>
      </w:r>
      <w:r>
        <w:rPr>
          <w:sz w:val="28"/>
        </w:rPr>
        <w:t>owner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group</w:t>
      </w:r>
      <w:r>
        <w:rPr>
          <w:spacing w:val="-4"/>
          <w:sz w:val="28"/>
        </w:rPr>
        <w:t xml:space="preserve"> </w:t>
      </w:r>
      <w:r>
        <w:rPr>
          <w:sz w:val="28"/>
        </w:rPr>
        <w:t>using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chown</w:t>
      </w:r>
      <w:r>
        <w:rPr>
          <w:spacing w:val="-67"/>
          <w:sz w:val="28"/>
        </w:rPr>
        <w:t xml:space="preserve"> </w:t>
      </w:r>
      <w:r>
        <w:rPr>
          <w:sz w:val="28"/>
        </w:rPr>
        <w:t>and chgrp commands,</w:t>
      </w:r>
      <w:r>
        <w:rPr>
          <w:spacing w:val="-1"/>
          <w:sz w:val="28"/>
        </w:rPr>
        <w:t xml:space="preserve"> </w:t>
      </w:r>
      <w:r>
        <w:rPr>
          <w:sz w:val="28"/>
        </w:rPr>
        <w:t>respectively.</w:t>
      </w:r>
    </w:p>
    <w:p>
      <w:pPr>
        <w:pStyle w:val="9"/>
        <w:numPr>
          <w:ilvl w:val="0"/>
          <w:numId w:val="35"/>
        </w:numPr>
        <w:tabs>
          <w:tab w:val="left" w:pos="1540"/>
          <w:tab w:val="left" w:pos="1541"/>
        </w:tabs>
        <w:spacing w:before="5" w:after="0" w:line="259" w:lineRule="auto"/>
        <w:ind w:left="820" w:right="1085" w:firstLine="0"/>
        <w:jc w:val="left"/>
        <w:rPr>
          <w:sz w:val="28"/>
        </w:rPr>
      </w:pP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create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manage</w:t>
      </w:r>
      <w:r>
        <w:rPr>
          <w:spacing w:val="-4"/>
          <w:sz w:val="28"/>
        </w:rPr>
        <w:t xml:space="preserve"> </w:t>
      </w:r>
      <w:r>
        <w:rPr>
          <w:sz w:val="28"/>
        </w:rPr>
        <w:t>user</w:t>
      </w:r>
      <w:r>
        <w:rPr>
          <w:spacing w:val="-4"/>
          <w:sz w:val="28"/>
        </w:rPr>
        <w:t xml:space="preserve"> </w:t>
      </w:r>
      <w:r>
        <w:rPr>
          <w:sz w:val="28"/>
        </w:rPr>
        <w:t>accounts,</w:t>
      </w:r>
      <w:r>
        <w:rPr>
          <w:spacing w:val="-5"/>
          <w:sz w:val="28"/>
        </w:rPr>
        <w:t xml:space="preserve"> </w:t>
      </w:r>
      <w:r>
        <w:rPr>
          <w:sz w:val="28"/>
        </w:rPr>
        <w:t>you</w:t>
      </w:r>
      <w:r>
        <w:rPr>
          <w:spacing w:val="-2"/>
          <w:sz w:val="28"/>
        </w:rPr>
        <w:t xml:space="preserve"> </w:t>
      </w:r>
      <w:r>
        <w:rPr>
          <w:sz w:val="28"/>
        </w:rPr>
        <w:t>can</w:t>
      </w:r>
      <w:r>
        <w:rPr>
          <w:spacing w:val="-3"/>
          <w:sz w:val="28"/>
        </w:rPr>
        <w:t xml:space="preserve"> </w:t>
      </w:r>
      <w:r>
        <w:rPr>
          <w:sz w:val="28"/>
        </w:rPr>
        <w:t>use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useradd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sz w:val="28"/>
        </w:rPr>
        <w:t>passwd</w:t>
      </w:r>
      <w:r>
        <w:rPr>
          <w:spacing w:val="-4"/>
          <w:sz w:val="28"/>
        </w:rPr>
        <w:t xml:space="preserve"> </w:t>
      </w:r>
      <w:r>
        <w:rPr>
          <w:sz w:val="28"/>
        </w:rPr>
        <w:t>commands.</w:t>
      </w:r>
    </w:p>
    <w:p>
      <w:pPr>
        <w:pStyle w:val="3"/>
        <w:spacing w:before="1"/>
      </w:pPr>
      <w:r>
        <w:t>PROGRAM:</w:t>
      </w:r>
    </w:p>
    <w:p>
      <w:pPr>
        <w:pStyle w:val="6"/>
        <w:spacing w:before="3"/>
        <w:rPr>
          <w:b/>
          <w:sz w:val="32"/>
        </w:rPr>
      </w:pPr>
    </w:p>
    <w:p>
      <w:pPr>
        <w:pStyle w:val="6"/>
        <w:spacing w:before="1" w:line="259" w:lineRule="auto"/>
        <w:ind w:left="820" w:right="6735"/>
      </w:pPr>
      <w:r>
        <w:t>#include &lt;stdio.h&gt;</w:t>
      </w:r>
      <w:r>
        <w:rPr>
          <w:spacing w:val="1"/>
        </w:rPr>
        <w:t xml:space="preserve"> </w:t>
      </w:r>
      <w:r>
        <w:t>#include &lt;stdlib.h&gt;</w:t>
      </w:r>
      <w:r>
        <w:rPr>
          <w:spacing w:val="1"/>
        </w:rPr>
        <w:t xml:space="preserve"> </w:t>
      </w:r>
      <w:r>
        <w:t>#include</w:t>
      </w:r>
      <w:r>
        <w:rPr>
          <w:spacing w:val="-10"/>
        </w:rPr>
        <w:t xml:space="preserve"> </w:t>
      </w:r>
      <w:r>
        <w:t>&lt;sys/stat.h&gt;</w:t>
      </w:r>
    </w:p>
    <w:p>
      <w:pPr>
        <w:pStyle w:val="6"/>
        <w:spacing w:before="1"/>
        <w:rPr>
          <w:sz w:val="30"/>
        </w:rPr>
      </w:pPr>
    </w:p>
    <w:p>
      <w:pPr>
        <w:pStyle w:val="6"/>
        <w:ind w:left="820"/>
      </w:pPr>
      <w:r>
        <w:t>int</w:t>
      </w:r>
      <w:r>
        <w:rPr>
          <w:spacing w:val="-1"/>
        </w:rPr>
        <w:t xml:space="preserve"> </w:t>
      </w:r>
      <w:r>
        <w:t>main()</w:t>
      </w:r>
      <w:r>
        <w:rPr>
          <w:spacing w:val="-1"/>
        </w:rPr>
        <w:t xml:space="preserve"> </w:t>
      </w:r>
      <w:r>
        <w:t>{</w:t>
      </w:r>
    </w:p>
    <w:p>
      <w:pPr>
        <w:pStyle w:val="6"/>
        <w:spacing w:before="27"/>
        <w:ind w:left="1098"/>
      </w:pPr>
      <w:r>
        <w:t>char</w:t>
      </w:r>
      <w:r>
        <w:rPr>
          <w:spacing w:val="-3"/>
        </w:rPr>
        <w:t xml:space="preserve"> </w:t>
      </w:r>
      <w:r>
        <w:t>filename[]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"file.txt";</w:t>
      </w:r>
    </w:p>
    <w:p>
      <w:pPr>
        <w:pStyle w:val="6"/>
        <w:spacing w:before="26" w:line="259" w:lineRule="auto"/>
        <w:ind w:left="820" w:firstLine="278"/>
      </w:pPr>
      <w:r>
        <w:t>int</w:t>
      </w:r>
      <w:r>
        <w:rPr>
          <w:spacing w:val="-5"/>
        </w:rPr>
        <w:t xml:space="preserve"> </w:t>
      </w:r>
      <w:r>
        <w:t>new_permissions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S_IRUSR</w:t>
      </w:r>
      <w:r>
        <w:rPr>
          <w:spacing w:val="-2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S_IWUSR</w:t>
      </w:r>
      <w:r>
        <w:rPr>
          <w:spacing w:val="-3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S_IRGRP</w:t>
      </w:r>
      <w:r>
        <w:rPr>
          <w:spacing w:val="-13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S_IWGRP</w:t>
      </w:r>
      <w:r>
        <w:rPr>
          <w:spacing w:val="-11"/>
        </w:rPr>
        <w:t xml:space="preserve"> </w:t>
      </w:r>
      <w:r>
        <w:t>|</w:t>
      </w:r>
      <w:r>
        <w:rPr>
          <w:spacing w:val="-67"/>
        </w:rPr>
        <w:t xml:space="preserve"> </w:t>
      </w:r>
      <w:r>
        <w:t>S_IROTH; //</w:t>
      </w:r>
      <w:r>
        <w:rPr>
          <w:spacing w:val="1"/>
        </w:rPr>
        <w:t xml:space="preserve"> </w:t>
      </w:r>
      <w:r>
        <w:t>rw-rw-r--</w:t>
      </w:r>
    </w:p>
    <w:p>
      <w:pPr>
        <w:pStyle w:val="6"/>
        <w:spacing w:before="1"/>
        <w:rPr>
          <w:sz w:val="30"/>
        </w:rPr>
      </w:pPr>
    </w:p>
    <w:p>
      <w:pPr>
        <w:pStyle w:val="6"/>
        <w:spacing w:line="259" w:lineRule="auto"/>
        <w:ind w:left="1377" w:right="2523" w:hanging="279"/>
      </w:pPr>
      <w:r>
        <w:t>if (chmod(filename, new_permissions) == 0) {</w:t>
      </w:r>
      <w:r>
        <w:rPr>
          <w:spacing w:val="1"/>
        </w:rPr>
        <w:t xml:space="preserve"> </w:t>
      </w:r>
      <w:r>
        <w:t>printf("File</w:t>
      </w:r>
      <w:r>
        <w:rPr>
          <w:spacing w:val="-14"/>
        </w:rPr>
        <w:t xml:space="preserve"> </w:t>
      </w:r>
      <w:r>
        <w:t>permissions</w:t>
      </w:r>
      <w:r>
        <w:rPr>
          <w:spacing w:val="-10"/>
        </w:rPr>
        <w:t xml:space="preserve"> </w:t>
      </w:r>
      <w:r>
        <w:t>changed</w:t>
      </w:r>
      <w:r>
        <w:rPr>
          <w:spacing w:val="-10"/>
        </w:rPr>
        <w:t xml:space="preserve"> </w:t>
      </w:r>
      <w:r>
        <w:t>successfully.\n");</w:t>
      </w:r>
    </w:p>
    <w:p>
      <w:pPr>
        <w:pStyle w:val="6"/>
        <w:ind w:left="1098"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t>{</w:t>
      </w:r>
    </w:p>
    <w:p>
      <w:pPr>
        <w:pStyle w:val="6"/>
        <w:spacing w:before="24" w:line="259" w:lineRule="auto"/>
        <w:ind w:left="1377" w:right="6614"/>
      </w:pPr>
      <w:r>
        <w:t>perror("chmod");</w:t>
      </w:r>
      <w:r>
        <w:rPr>
          <w:spacing w:val="-6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1;</w:t>
      </w:r>
    </w:p>
    <w:p>
      <w:pPr>
        <w:spacing w:after="0" w:line="259" w:lineRule="auto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2"/>
        <w:ind w:left="1098"/>
      </w:pPr>
      <w:r>
        <w:rPr>
          <w:w w:val="100"/>
        </w:rPr>
        <w:t>}</w:t>
      </w:r>
    </w:p>
    <w:p>
      <w:pPr>
        <w:pStyle w:val="6"/>
        <w:spacing w:before="9"/>
        <w:rPr>
          <w:sz w:val="24"/>
        </w:rPr>
      </w:pPr>
    </w:p>
    <w:p>
      <w:pPr>
        <w:pStyle w:val="6"/>
        <w:spacing w:before="89"/>
        <w:ind w:left="1098"/>
      </w:pPr>
      <w:r>
        <w:t>return</w:t>
      </w:r>
      <w:r>
        <w:rPr>
          <w:spacing w:val="-1"/>
        </w:rPr>
        <w:t xml:space="preserve"> </w:t>
      </w:r>
      <w:r>
        <w:t>0;</w:t>
      </w:r>
    </w:p>
    <w:p>
      <w:pPr>
        <w:pStyle w:val="6"/>
        <w:spacing w:before="24"/>
        <w:ind w:left="820"/>
      </w:pPr>
      <w:r>
        <w:rPr>
          <w:w w:val="100"/>
        </w:rPr>
        <w:t>}</w:t>
      </w:r>
    </w:p>
    <w:p>
      <w:pPr>
        <w:pStyle w:val="6"/>
        <w:spacing w:before="9"/>
        <w:rPr>
          <w:sz w:val="24"/>
        </w:rPr>
      </w:pPr>
    </w:p>
    <w:p>
      <w:pPr>
        <w:pStyle w:val="3"/>
        <w:spacing w:before="89"/>
      </w:pPr>
      <w:r>
        <w:t>OUTPUT:</w:t>
      </w: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spacing w:before="1"/>
        <w:rPr>
          <w:b/>
          <w:sz w:val="2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222250</wp:posOffset>
            </wp:positionV>
            <wp:extent cx="5666105" cy="4311650"/>
            <wp:effectExtent l="0" t="0" r="0" b="0"/>
            <wp:wrapTopAndBottom/>
            <wp:docPr id="79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40.png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6248" cy="4311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10" w:h="16840"/>
      <w:pgMar w:top="1360" w:right="620" w:bottom="280" w:left="134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1"/>
    <w:family w:val="roman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3A4B87"/>
    <w:multiLevelType w:val="multilevel"/>
    <w:tmpl w:val="813A4B87"/>
    <w:lvl w:ilvl="0" w:tentative="0">
      <w:start w:val="1"/>
      <w:numFmt w:val="decimal"/>
      <w:lvlText w:val="%1."/>
      <w:lvlJc w:val="left"/>
      <w:pPr>
        <w:ind w:left="1540" w:hanging="72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380" w:hanging="7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221" w:hanging="7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061" w:hanging="7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902" w:hanging="7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743" w:hanging="7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583" w:hanging="7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24" w:hanging="7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65" w:hanging="720"/>
      </w:pPr>
      <w:rPr>
        <w:rFonts w:hint="default"/>
        <w:lang w:val="en-US" w:eastAsia="en-US" w:bidi="ar-SA"/>
      </w:rPr>
    </w:lvl>
  </w:abstractNum>
  <w:abstractNum w:abstractNumId="1">
    <w:nsid w:val="8461FADE"/>
    <w:multiLevelType w:val="multilevel"/>
    <w:tmpl w:val="8461FADE"/>
    <w:lvl w:ilvl="0" w:tentative="0">
      <w:start w:val="15"/>
      <w:numFmt w:val="decimal"/>
      <w:lvlText w:val="%1."/>
      <w:lvlJc w:val="left"/>
      <w:pPr>
        <w:ind w:left="640" w:hanging="360"/>
        <w:jc w:val="left"/>
      </w:pPr>
      <w:rPr>
        <w:rFonts w:hint="default" w:ascii="Times New Roman" w:hAnsi="Times New Roman" w:eastAsia="Times New Roman" w:cs="Times New Roman"/>
        <w:spacing w:val="1"/>
        <w:w w:val="100"/>
        <w:sz w:val="26"/>
        <w:szCs w:val="26"/>
        <w:lang w:val="en-US" w:eastAsia="en-US" w:bidi="ar-SA"/>
      </w:rPr>
    </w:lvl>
    <w:lvl w:ilvl="1" w:tentative="0">
      <w:start w:val="1"/>
      <w:numFmt w:val="decimal"/>
      <w:lvlText w:val="%2.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820" w:hanging="720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848" w:hanging="7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62" w:hanging="7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876" w:hanging="7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890" w:hanging="7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904" w:hanging="7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918" w:hanging="720"/>
      </w:pPr>
      <w:rPr>
        <w:rFonts w:hint="default"/>
        <w:lang w:val="en-US" w:eastAsia="en-US" w:bidi="ar-SA"/>
      </w:rPr>
    </w:lvl>
  </w:abstractNum>
  <w:abstractNum w:abstractNumId="2">
    <w:nsid w:val="9239341B"/>
    <w:multiLevelType w:val="multilevel"/>
    <w:tmpl w:val="9239341B"/>
    <w:lvl w:ilvl="0" w:tentative="0">
      <w:start w:val="0"/>
      <w:numFmt w:val="bullet"/>
      <w:lvlText w:val="•"/>
      <w:lvlJc w:val="left"/>
      <w:pPr>
        <w:ind w:left="280" w:hanging="540"/>
      </w:pPr>
      <w:rPr>
        <w:rFonts w:hint="default" w:ascii="Times New Roman" w:hAnsi="Times New Roman" w:eastAsia="Times New Roman" w:cs="Times New Roman"/>
        <w:color w:val="000009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820" w:hanging="720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834" w:hanging="7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848" w:hanging="7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62" w:hanging="7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876" w:hanging="7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890" w:hanging="7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904" w:hanging="7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918" w:hanging="720"/>
      </w:pPr>
      <w:rPr>
        <w:rFonts w:hint="default"/>
        <w:lang w:val="en-US" w:eastAsia="en-US" w:bidi="ar-SA"/>
      </w:rPr>
    </w:lvl>
  </w:abstractNum>
  <w:abstractNum w:abstractNumId="3">
    <w:nsid w:val="9288B902"/>
    <w:multiLevelType w:val="multilevel"/>
    <w:tmpl w:val="9288B902"/>
    <w:lvl w:ilvl="0" w:tentative="0">
      <w:start w:val="1"/>
      <w:numFmt w:val="decimal"/>
      <w:lvlText w:val="%1."/>
      <w:lvlJc w:val="left"/>
      <w:pPr>
        <w:ind w:left="640" w:hanging="36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570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01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31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62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9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23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154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085" w:hanging="360"/>
      </w:pPr>
      <w:rPr>
        <w:rFonts w:hint="default"/>
        <w:lang w:val="en-US" w:eastAsia="en-US" w:bidi="ar-SA"/>
      </w:rPr>
    </w:lvl>
  </w:abstractNum>
  <w:abstractNum w:abstractNumId="4">
    <w:nsid w:val="9C8AC8EF"/>
    <w:multiLevelType w:val="multilevel"/>
    <w:tmpl w:val="9C8AC8EF"/>
    <w:lvl w:ilvl="0" w:tentative="0">
      <w:start w:val="1"/>
      <w:numFmt w:val="decimal"/>
      <w:lvlText w:val="%1."/>
      <w:lvlJc w:val="left"/>
      <w:pPr>
        <w:ind w:left="820" w:hanging="72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32" w:hanging="7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45" w:hanging="7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57" w:hanging="7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70" w:hanging="7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83" w:hanging="7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95" w:hanging="7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08" w:hanging="7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21" w:hanging="720"/>
      </w:pPr>
      <w:rPr>
        <w:rFonts w:hint="default"/>
        <w:lang w:val="en-US" w:eastAsia="en-US" w:bidi="ar-SA"/>
      </w:rPr>
    </w:lvl>
  </w:abstractNum>
  <w:abstractNum w:abstractNumId="5">
    <w:nsid w:val="B0F1ACD9"/>
    <w:multiLevelType w:val="multilevel"/>
    <w:tmpl w:val="B0F1ACD9"/>
    <w:lvl w:ilvl="0" w:tentative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32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45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57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70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8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95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08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21" w:hanging="360"/>
      </w:pPr>
      <w:rPr>
        <w:rFonts w:hint="default"/>
        <w:lang w:val="en-US" w:eastAsia="en-US" w:bidi="ar-SA"/>
      </w:rPr>
    </w:lvl>
  </w:abstractNum>
  <w:abstractNum w:abstractNumId="6">
    <w:nsid w:val="B5E306ED"/>
    <w:multiLevelType w:val="multilevel"/>
    <w:tmpl w:val="B5E306ED"/>
    <w:lvl w:ilvl="0" w:tentative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color w:val="000009"/>
        <w:spacing w:val="0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32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45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57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70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8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95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08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21" w:hanging="360"/>
      </w:pPr>
      <w:rPr>
        <w:rFonts w:hint="default"/>
        <w:lang w:val="en-US" w:eastAsia="en-US" w:bidi="ar-SA"/>
      </w:rPr>
    </w:lvl>
  </w:abstractNum>
  <w:abstractNum w:abstractNumId="7">
    <w:nsid w:val="BE923771"/>
    <w:multiLevelType w:val="multilevel"/>
    <w:tmpl w:val="BE923771"/>
    <w:lvl w:ilvl="0" w:tentative="0">
      <w:start w:val="1"/>
      <w:numFmt w:val="decimal"/>
      <w:lvlText w:val="%1."/>
      <w:lvlJc w:val="left"/>
      <w:pPr>
        <w:ind w:left="1000" w:hanging="36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894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89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83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578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47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367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62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57" w:hanging="360"/>
      </w:pPr>
      <w:rPr>
        <w:rFonts w:hint="default"/>
        <w:lang w:val="en-US" w:eastAsia="en-US" w:bidi="ar-SA"/>
      </w:rPr>
    </w:lvl>
  </w:abstractNum>
  <w:abstractNum w:abstractNumId="8">
    <w:nsid w:val="BF205925"/>
    <w:multiLevelType w:val="multilevel"/>
    <w:tmpl w:val="BF205925"/>
    <w:lvl w:ilvl="0" w:tentative="0">
      <w:start w:val="1"/>
      <w:numFmt w:val="lowerLetter"/>
      <w:lvlText w:val="%1."/>
      <w:lvlJc w:val="left"/>
      <w:pPr>
        <w:ind w:left="1058" w:hanging="250"/>
        <w:jc w:val="left"/>
      </w:pPr>
      <w:rPr>
        <w:rFonts w:hint="default" w:ascii="Times New Roman" w:hAnsi="Times New Roman" w:eastAsia="Times New Roman" w:cs="Times New Roman"/>
        <w:color w:val="000009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948" w:hanging="25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837" w:hanging="25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725" w:hanging="25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14" w:hanging="25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03" w:hanging="25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391" w:hanging="25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80" w:hanging="25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69" w:hanging="250"/>
      </w:pPr>
      <w:rPr>
        <w:rFonts w:hint="default"/>
        <w:lang w:val="en-US" w:eastAsia="en-US" w:bidi="ar-SA"/>
      </w:rPr>
    </w:lvl>
  </w:abstractNum>
  <w:abstractNum w:abstractNumId="9">
    <w:nsid w:val="C8879AEF"/>
    <w:multiLevelType w:val="multilevel"/>
    <w:tmpl w:val="C8879AEF"/>
    <w:lvl w:ilvl="0" w:tentative="0">
      <w:start w:val="13"/>
      <w:numFmt w:val="decimal"/>
      <w:lvlText w:val="%1."/>
      <w:lvlJc w:val="left"/>
      <w:pPr>
        <w:ind w:left="820" w:hanging="422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1" w:tentative="0">
      <w:start w:val="1"/>
      <w:numFmt w:val="decimal"/>
      <w:lvlText w:val="%2."/>
      <w:lvlJc w:val="left"/>
      <w:pPr>
        <w:ind w:left="820" w:hanging="72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45" w:hanging="7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57" w:hanging="7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70" w:hanging="7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83" w:hanging="7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95" w:hanging="7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08" w:hanging="7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21" w:hanging="720"/>
      </w:pPr>
      <w:rPr>
        <w:rFonts w:hint="default"/>
        <w:lang w:val="en-US" w:eastAsia="en-US" w:bidi="ar-SA"/>
      </w:rPr>
    </w:lvl>
  </w:abstractNum>
  <w:abstractNum w:abstractNumId="10">
    <w:nsid w:val="CF092B84"/>
    <w:multiLevelType w:val="multilevel"/>
    <w:tmpl w:val="CF092B84"/>
    <w:lvl w:ilvl="0" w:tentative="0">
      <w:start w:val="2"/>
      <w:numFmt w:val="decimal"/>
      <w:lvlText w:val="%1."/>
      <w:lvlJc w:val="left"/>
      <w:pPr>
        <w:ind w:left="808" w:hanging="353"/>
        <w:jc w:val="left"/>
      </w:pPr>
      <w:rPr>
        <w:rFonts w:hint="default" w:ascii="Times New Roman" w:hAnsi="Times New Roman" w:eastAsia="Times New Roman" w:cs="Times New Roman"/>
        <w:b/>
        <w:bCs/>
        <w:color w:val="000009"/>
        <w:w w:val="99"/>
        <w:sz w:val="32"/>
        <w:szCs w:val="32"/>
        <w:lang w:val="en-US" w:eastAsia="en-US" w:bidi="ar-SA"/>
      </w:rPr>
    </w:lvl>
    <w:lvl w:ilvl="1" w:tentative="0">
      <w:start w:val="0"/>
      <w:numFmt w:val="bullet"/>
      <w:lvlText w:val=""/>
      <w:lvlJc w:val="left"/>
      <w:pPr>
        <w:ind w:left="1000" w:hanging="360"/>
      </w:pPr>
      <w:rPr>
        <w:rFonts w:hint="default" w:ascii="Symbol" w:hAnsi="Symbol" w:eastAsia="Symbol" w:cs="Symbol"/>
        <w:color w:val="000009"/>
        <w:w w:val="100"/>
        <w:sz w:val="28"/>
        <w:szCs w:val="28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994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988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982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976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70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964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958" w:hanging="360"/>
      </w:pPr>
      <w:rPr>
        <w:rFonts w:hint="default"/>
        <w:lang w:val="en-US" w:eastAsia="en-US" w:bidi="ar-SA"/>
      </w:rPr>
    </w:lvl>
  </w:abstractNum>
  <w:abstractNum w:abstractNumId="11">
    <w:nsid w:val="D7F9FE59"/>
    <w:multiLevelType w:val="multilevel"/>
    <w:tmpl w:val="D7F9FE59"/>
    <w:lvl w:ilvl="0" w:tentative="0">
      <w:start w:val="19"/>
      <w:numFmt w:val="decimal"/>
      <w:lvlText w:val="%1."/>
      <w:lvlJc w:val="left"/>
      <w:pPr>
        <w:ind w:left="820" w:hanging="422"/>
        <w:jc w:val="right"/>
      </w:pPr>
      <w:rPr>
        <w:rFonts w:hint="default"/>
        <w:b/>
        <w:bCs/>
        <w:w w:val="10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32" w:hanging="422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45" w:hanging="422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57" w:hanging="422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70" w:hanging="42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83" w:hanging="42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95" w:hanging="42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08" w:hanging="42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21" w:hanging="422"/>
      </w:pPr>
      <w:rPr>
        <w:rFonts w:hint="default"/>
        <w:lang w:val="en-US" w:eastAsia="en-US" w:bidi="ar-SA"/>
      </w:rPr>
    </w:lvl>
  </w:abstractNum>
  <w:abstractNum w:abstractNumId="12">
    <w:nsid w:val="DCBA6B53"/>
    <w:multiLevelType w:val="multilevel"/>
    <w:tmpl w:val="DCBA6B53"/>
    <w:lvl w:ilvl="0" w:tentative="0">
      <w:start w:val="1"/>
      <w:numFmt w:val="decimal"/>
      <w:lvlText w:val="%1."/>
      <w:lvlJc w:val="left"/>
      <w:pPr>
        <w:ind w:left="820" w:hanging="72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32" w:hanging="7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45" w:hanging="7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57" w:hanging="7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70" w:hanging="7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83" w:hanging="7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95" w:hanging="7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08" w:hanging="7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21" w:hanging="720"/>
      </w:pPr>
      <w:rPr>
        <w:rFonts w:hint="default"/>
        <w:lang w:val="en-US" w:eastAsia="en-US" w:bidi="ar-SA"/>
      </w:rPr>
    </w:lvl>
  </w:abstractNum>
  <w:abstractNum w:abstractNumId="13">
    <w:nsid w:val="F4B5D9F5"/>
    <w:multiLevelType w:val="multilevel"/>
    <w:tmpl w:val="F4B5D9F5"/>
    <w:lvl w:ilvl="0" w:tentative="0">
      <w:start w:val="1"/>
      <w:numFmt w:val="decimal"/>
      <w:lvlText w:val="%1."/>
      <w:lvlJc w:val="left"/>
      <w:pPr>
        <w:ind w:left="820" w:hanging="72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32" w:hanging="7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45" w:hanging="7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57" w:hanging="7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70" w:hanging="7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83" w:hanging="7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95" w:hanging="7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08" w:hanging="7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21" w:hanging="720"/>
      </w:pPr>
      <w:rPr>
        <w:rFonts w:hint="default"/>
        <w:lang w:val="en-US" w:eastAsia="en-US" w:bidi="ar-SA"/>
      </w:rPr>
    </w:lvl>
  </w:abstractNum>
  <w:abstractNum w:abstractNumId="14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820" w:hanging="720"/>
        <w:jc w:val="left"/>
      </w:pPr>
      <w:rPr>
        <w:rFonts w:hint="default" w:ascii="Times New Roman" w:hAnsi="Times New Roman" w:eastAsia="Times New Roman" w:cs="Times New Roman"/>
        <w:color w:val="000009"/>
        <w:spacing w:val="0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32" w:hanging="7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45" w:hanging="7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57" w:hanging="7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70" w:hanging="7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83" w:hanging="7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95" w:hanging="7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08" w:hanging="7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21" w:hanging="720"/>
      </w:pPr>
      <w:rPr>
        <w:rFonts w:hint="default"/>
        <w:lang w:val="en-US" w:eastAsia="en-US" w:bidi="ar-SA"/>
      </w:rPr>
    </w:lvl>
  </w:abstractNum>
  <w:abstractNum w:abstractNumId="15">
    <w:nsid w:val="0248C179"/>
    <w:multiLevelType w:val="multilevel"/>
    <w:tmpl w:val="0248C179"/>
    <w:lvl w:ilvl="0" w:tentative="0">
      <w:start w:val="0"/>
      <w:numFmt w:val="bullet"/>
      <w:lvlText w:val="•"/>
      <w:lvlJc w:val="left"/>
      <w:pPr>
        <w:ind w:left="280" w:hanging="471"/>
      </w:pPr>
      <w:rPr>
        <w:rFonts w:hint="default" w:ascii="Times New Roman" w:hAnsi="Times New Roman" w:eastAsia="Times New Roman" w:cs="Times New Roman"/>
        <w:color w:val="000009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246" w:hanging="47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13" w:hanging="47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79" w:hanging="47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46" w:hanging="47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113" w:hanging="47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079" w:hanging="47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046" w:hanging="47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013" w:hanging="471"/>
      </w:pPr>
      <w:rPr>
        <w:rFonts w:hint="default"/>
        <w:lang w:val="en-US" w:eastAsia="en-US" w:bidi="ar-SA"/>
      </w:rPr>
    </w:lvl>
  </w:abstractNum>
  <w:abstractNum w:abstractNumId="16">
    <w:nsid w:val="03D62ECE"/>
    <w:multiLevelType w:val="multilevel"/>
    <w:tmpl w:val="03D62ECE"/>
    <w:lvl w:ilvl="0" w:tentative="0">
      <w:start w:val="4"/>
      <w:numFmt w:val="decimal"/>
      <w:lvlText w:val="%1."/>
      <w:lvlJc w:val="left"/>
      <w:pPr>
        <w:ind w:left="460" w:hanging="242"/>
        <w:jc w:val="right"/>
      </w:pPr>
      <w:rPr>
        <w:rFonts w:hint="default"/>
        <w:b/>
        <w:bCs/>
        <w:spacing w:val="-1"/>
        <w:w w:val="99"/>
        <w:lang w:val="en-US" w:eastAsia="en-US" w:bidi="ar-SA"/>
      </w:rPr>
    </w:lvl>
    <w:lvl w:ilvl="1" w:tentative="0">
      <w:start w:val="1"/>
      <w:numFmt w:val="decimal"/>
      <w:lvlText w:val="%2."/>
      <w:lvlJc w:val="left"/>
      <w:pPr>
        <w:ind w:left="522" w:hanging="242"/>
        <w:jc w:val="right"/>
      </w:pPr>
      <w:rPr>
        <w:rFonts w:hint="default"/>
        <w:spacing w:val="-1"/>
        <w:w w:val="99"/>
        <w:lang w:val="en-US" w:eastAsia="en-US" w:bidi="ar-SA"/>
      </w:rPr>
    </w:lvl>
    <w:lvl w:ilvl="2" w:tentative="0">
      <w:start w:val="1"/>
      <w:numFmt w:val="lowerLetter"/>
      <w:lvlText w:val="%3."/>
      <w:lvlJc w:val="left"/>
      <w:pPr>
        <w:ind w:left="1540" w:hanging="242"/>
        <w:jc w:val="left"/>
      </w:pPr>
      <w:rPr>
        <w:rFonts w:hint="default" w:ascii="Times New Roman" w:hAnsi="Times New Roman" w:eastAsia="Times New Roman" w:cs="Times New Roman"/>
        <w:color w:val="000009"/>
        <w:w w:val="100"/>
        <w:sz w:val="28"/>
        <w:szCs w:val="28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1040" w:hanging="242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1540" w:hanging="24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2941" w:hanging="24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4342" w:hanging="24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5743" w:hanging="24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44" w:hanging="242"/>
      </w:pPr>
      <w:rPr>
        <w:rFonts w:hint="default"/>
        <w:lang w:val="en-US" w:eastAsia="en-US" w:bidi="ar-SA"/>
      </w:rPr>
    </w:lvl>
  </w:abstractNum>
  <w:abstractNum w:abstractNumId="17">
    <w:nsid w:val="0E640482"/>
    <w:multiLevelType w:val="multilevel"/>
    <w:tmpl w:val="0E640482"/>
    <w:lvl w:ilvl="0" w:tentative="0">
      <w:start w:val="2"/>
      <w:numFmt w:val="decimal"/>
      <w:lvlText w:val="%1."/>
      <w:lvlJc w:val="left"/>
      <w:pPr>
        <w:ind w:left="640" w:hanging="36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570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01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31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62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9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23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154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085" w:hanging="360"/>
      </w:pPr>
      <w:rPr>
        <w:rFonts w:hint="default"/>
        <w:lang w:val="en-US" w:eastAsia="en-US" w:bidi="ar-SA"/>
      </w:rPr>
    </w:lvl>
  </w:abstractNum>
  <w:abstractNum w:abstractNumId="18">
    <w:nsid w:val="243FCF68"/>
    <w:multiLevelType w:val="multilevel"/>
    <w:tmpl w:val="243FCF68"/>
    <w:lvl w:ilvl="0" w:tentative="0">
      <w:start w:val="1"/>
      <w:numFmt w:val="decimal"/>
      <w:lvlText w:val="%1."/>
      <w:lvlJc w:val="left"/>
      <w:pPr>
        <w:ind w:left="820" w:hanging="72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32" w:hanging="7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45" w:hanging="7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57" w:hanging="7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70" w:hanging="7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83" w:hanging="7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95" w:hanging="7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08" w:hanging="7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21" w:hanging="720"/>
      </w:pPr>
      <w:rPr>
        <w:rFonts w:hint="default"/>
        <w:lang w:val="en-US" w:eastAsia="en-US" w:bidi="ar-SA"/>
      </w:rPr>
    </w:lvl>
  </w:abstractNum>
  <w:abstractNum w:abstractNumId="19">
    <w:nsid w:val="2470EC97"/>
    <w:multiLevelType w:val="multilevel"/>
    <w:tmpl w:val="2470EC97"/>
    <w:lvl w:ilvl="0" w:tentative="0">
      <w:start w:val="1"/>
      <w:numFmt w:val="decimal"/>
      <w:lvlText w:val="%1."/>
      <w:lvlJc w:val="left"/>
      <w:pPr>
        <w:ind w:left="820" w:hanging="72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32" w:hanging="7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45" w:hanging="7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57" w:hanging="7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70" w:hanging="7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83" w:hanging="7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95" w:hanging="7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08" w:hanging="7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21" w:hanging="720"/>
      </w:pPr>
      <w:rPr>
        <w:rFonts w:hint="default"/>
        <w:lang w:val="en-US" w:eastAsia="en-US" w:bidi="ar-SA"/>
      </w:rPr>
    </w:lvl>
  </w:abstractNum>
  <w:abstractNum w:abstractNumId="20">
    <w:nsid w:val="25B654F3"/>
    <w:multiLevelType w:val="multilevel"/>
    <w:tmpl w:val="25B654F3"/>
    <w:lvl w:ilvl="0" w:tentative="0">
      <w:start w:val="1"/>
      <w:numFmt w:val="decimal"/>
      <w:lvlText w:val="%1."/>
      <w:lvlJc w:val="left"/>
      <w:pPr>
        <w:ind w:left="493" w:hanging="213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6"/>
        <w:szCs w:val="26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44" w:hanging="213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389" w:hanging="21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33" w:hanging="21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78" w:hanging="21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23" w:hanging="21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167" w:hanging="21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112" w:hanging="21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057" w:hanging="213"/>
      </w:pPr>
      <w:rPr>
        <w:rFonts w:hint="default"/>
        <w:lang w:val="en-US" w:eastAsia="en-US" w:bidi="ar-SA"/>
      </w:rPr>
    </w:lvl>
  </w:abstractNum>
  <w:abstractNum w:abstractNumId="21">
    <w:nsid w:val="2A8F537B"/>
    <w:multiLevelType w:val="multilevel"/>
    <w:tmpl w:val="2A8F537B"/>
    <w:lvl w:ilvl="0" w:tentative="0">
      <w:start w:val="1"/>
      <w:numFmt w:val="decimal"/>
      <w:lvlText w:val="%1."/>
      <w:lvlJc w:val="left"/>
      <w:pPr>
        <w:ind w:left="1540" w:hanging="72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380" w:hanging="7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221" w:hanging="7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061" w:hanging="7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902" w:hanging="7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743" w:hanging="7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583" w:hanging="7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24" w:hanging="7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65" w:hanging="720"/>
      </w:pPr>
      <w:rPr>
        <w:rFonts w:hint="default"/>
        <w:lang w:val="en-US" w:eastAsia="en-US" w:bidi="ar-SA"/>
      </w:rPr>
    </w:lvl>
  </w:abstractNum>
  <w:abstractNum w:abstractNumId="22">
    <w:nsid w:val="39A0D9AC"/>
    <w:multiLevelType w:val="multilevel"/>
    <w:tmpl w:val="39A0D9AC"/>
    <w:lvl w:ilvl="0" w:tentative="0">
      <w:start w:val="36"/>
      <w:numFmt w:val="decimal"/>
      <w:lvlText w:val="%1."/>
      <w:lvlJc w:val="left"/>
      <w:pPr>
        <w:ind w:left="100" w:hanging="475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32"/>
        <w:szCs w:val="32"/>
        <w:lang w:val="en-US" w:eastAsia="en-US" w:bidi="ar-SA"/>
      </w:rPr>
    </w:lvl>
    <w:lvl w:ilvl="1" w:tentative="0">
      <w:start w:val="1"/>
      <w:numFmt w:val="decimal"/>
      <w:lvlText w:val="%2."/>
      <w:lvlJc w:val="left"/>
      <w:pPr>
        <w:ind w:left="640" w:hanging="36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674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708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742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76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810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844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878" w:hanging="360"/>
      </w:pPr>
      <w:rPr>
        <w:rFonts w:hint="default"/>
        <w:lang w:val="en-US" w:eastAsia="en-US" w:bidi="ar-SA"/>
      </w:rPr>
    </w:lvl>
  </w:abstractNum>
  <w:abstractNum w:abstractNumId="23">
    <w:nsid w:val="46A08BB8"/>
    <w:multiLevelType w:val="multilevel"/>
    <w:tmpl w:val="46A08BB8"/>
    <w:lvl w:ilvl="0" w:tentative="0">
      <w:start w:val="14"/>
      <w:numFmt w:val="decimal"/>
      <w:lvlText w:val="%1."/>
      <w:lvlJc w:val="left"/>
      <w:pPr>
        <w:ind w:left="640" w:hanging="360"/>
        <w:jc w:val="left"/>
      </w:pPr>
      <w:rPr>
        <w:rFonts w:hint="default" w:ascii="Times New Roman" w:hAnsi="Times New Roman" w:eastAsia="Times New Roman" w:cs="Times New Roman"/>
        <w:spacing w:val="1"/>
        <w:w w:val="100"/>
        <w:sz w:val="26"/>
        <w:szCs w:val="26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570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01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31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62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9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23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154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085" w:hanging="360"/>
      </w:pPr>
      <w:rPr>
        <w:rFonts w:hint="default"/>
        <w:lang w:val="en-US" w:eastAsia="en-US" w:bidi="ar-SA"/>
      </w:rPr>
    </w:lvl>
  </w:abstractNum>
  <w:abstractNum w:abstractNumId="24">
    <w:nsid w:val="4C1BAE26"/>
    <w:multiLevelType w:val="multilevel"/>
    <w:tmpl w:val="4C1BAE26"/>
    <w:lvl w:ilvl="0" w:tentative="0">
      <w:start w:val="25"/>
      <w:numFmt w:val="decimal"/>
      <w:lvlText w:val="%1)"/>
      <w:lvlJc w:val="left"/>
      <w:pPr>
        <w:ind w:left="100" w:hanging="506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32"/>
        <w:szCs w:val="3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100" w:hanging="506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082" w:hanging="506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65" w:hanging="506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048" w:hanging="506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31" w:hanging="506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014" w:hanging="506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997" w:hanging="506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980" w:hanging="506"/>
      </w:pPr>
      <w:rPr>
        <w:rFonts w:hint="default"/>
        <w:lang w:val="en-US" w:eastAsia="en-US" w:bidi="ar-SA"/>
      </w:rPr>
    </w:lvl>
  </w:abstractNum>
  <w:abstractNum w:abstractNumId="25">
    <w:nsid w:val="4D4DC07F"/>
    <w:multiLevelType w:val="multilevel"/>
    <w:tmpl w:val="4D4DC07F"/>
    <w:lvl w:ilvl="0" w:tentative="0">
      <w:start w:val="1"/>
      <w:numFmt w:val="decimal"/>
      <w:lvlText w:val="%1."/>
      <w:lvlJc w:val="left"/>
      <w:pPr>
        <w:ind w:left="1540" w:hanging="72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380" w:hanging="7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221" w:hanging="7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061" w:hanging="7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902" w:hanging="7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743" w:hanging="7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583" w:hanging="7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24" w:hanging="7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65" w:hanging="720"/>
      </w:pPr>
      <w:rPr>
        <w:rFonts w:hint="default"/>
        <w:lang w:val="en-US" w:eastAsia="en-US" w:bidi="ar-SA"/>
      </w:rPr>
    </w:lvl>
  </w:abstractNum>
  <w:abstractNum w:abstractNumId="26">
    <w:nsid w:val="58765686"/>
    <w:multiLevelType w:val="multilevel"/>
    <w:tmpl w:val="58765686"/>
    <w:lvl w:ilvl="0" w:tentative="0">
      <w:start w:val="0"/>
      <w:numFmt w:val="bullet"/>
      <w:lvlText w:val="•"/>
      <w:lvlJc w:val="left"/>
      <w:pPr>
        <w:ind w:left="460" w:hanging="360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08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357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05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54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0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151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100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049" w:hanging="360"/>
      </w:pPr>
      <w:rPr>
        <w:rFonts w:hint="default"/>
        <w:lang w:val="en-US" w:eastAsia="en-US" w:bidi="ar-SA"/>
      </w:rPr>
    </w:lvl>
  </w:abstractNum>
  <w:abstractNum w:abstractNumId="27">
    <w:nsid w:val="59ADCABA"/>
    <w:multiLevelType w:val="multilevel"/>
    <w:tmpl w:val="59ADCABA"/>
    <w:lvl w:ilvl="0" w:tentative="0">
      <w:start w:val="1"/>
      <w:numFmt w:val="lowerLetter"/>
      <w:lvlText w:val="%1."/>
      <w:lvlJc w:val="left"/>
      <w:pPr>
        <w:ind w:left="1110" w:hanging="303"/>
        <w:jc w:val="left"/>
      </w:pPr>
      <w:rPr>
        <w:rFonts w:hint="default" w:ascii="Times New Roman" w:hAnsi="Times New Roman" w:eastAsia="Times New Roman" w:cs="Times New Roman"/>
        <w:b/>
        <w:bCs/>
        <w:color w:val="000009"/>
        <w:w w:val="99"/>
        <w:sz w:val="32"/>
        <w:szCs w:val="3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002" w:hanging="303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885" w:hanging="30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767" w:hanging="30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50" w:hanging="30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33" w:hanging="30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415" w:hanging="30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98" w:hanging="30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81" w:hanging="303"/>
      </w:pPr>
      <w:rPr>
        <w:rFonts w:hint="default"/>
        <w:lang w:val="en-US" w:eastAsia="en-US" w:bidi="ar-SA"/>
      </w:rPr>
    </w:lvl>
  </w:abstractNum>
  <w:abstractNum w:abstractNumId="28">
    <w:nsid w:val="5A241D34"/>
    <w:multiLevelType w:val="multilevel"/>
    <w:tmpl w:val="5A241D34"/>
    <w:lvl w:ilvl="0" w:tentative="0">
      <w:start w:val="11"/>
      <w:numFmt w:val="decimal"/>
      <w:lvlText w:val="%1."/>
      <w:lvlJc w:val="left"/>
      <w:pPr>
        <w:ind w:left="820" w:hanging="406"/>
        <w:jc w:val="right"/>
      </w:pPr>
      <w:rPr>
        <w:rFonts w:hint="default" w:ascii="Times New Roman" w:hAnsi="Times New Roman" w:eastAsia="Times New Roman" w:cs="Times New Roman"/>
        <w:b/>
        <w:bCs/>
        <w:spacing w:val="-16"/>
        <w:w w:val="100"/>
        <w:sz w:val="28"/>
        <w:szCs w:val="28"/>
        <w:lang w:val="en-US" w:eastAsia="en-US" w:bidi="ar-SA"/>
      </w:rPr>
    </w:lvl>
    <w:lvl w:ilvl="1" w:tentative="0">
      <w:start w:val="1"/>
      <w:numFmt w:val="decimal"/>
      <w:lvlText w:val="%2."/>
      <w:lvlJc w:val="left"/>
      <w:pPr>
        <w:ind w:left="2260" w:hanging="720"/>
        <w:jc w:val="righ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0" w:hanging="7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20" w:hanging="7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81" w:hanging="7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142" w:hanging="7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103" w:hanging="7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064" w:hanging="7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024" w:hanging="720"/>
      </w:pPr>
      <w:rPr>
        <w:rFonts w:hint="default"/>
        <w:lang w:val="en-US" w:eastAsia="en-US" w:bidi="ar-SA"/>
      </w:rPr>
    </w:lvl>
  </w:abstractNum>
  <w:abstractNum w:abstractNumId="29">
    <w:nsid w:val="60382F6E"/>
    <w:multiLevelType w:val="multilevel"/>
    <w:tmpl w:val="60382F6E"/>
    <w:lvl w:ilvl="0" w:tentative="0">
      <w:start w:val="30"/>
      <w:numFmt w:val="decimal"/>
      <w:lvlText w:val="%1."/>
      <w:lvlJc w:val="left"/>
      <w:pPr>
        <w:ind w:left="100" w:hanging="475"/>
        <w:jc w:val="right"/>
      </w:pPr>
      <w:rPr>
        <w:rFonts w:hint="default" w:ascii="Times New Roman" w:hAnsi="Times New Roman" w:eastAsia="Times New Roman" w:cs="Times New Roman"/>
        <w:b/>
        <w:bCs/>
        <w:w w:val="99"/>
        <w:sz w:val="32"/>
        <w:szCs w:val="3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084" w:hanging="475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069" w:hanging="475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53" w:hanging="475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038" w:hanging="47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23" w:hanging="47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007" w:hanging="47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992" w:hanging="47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977" w:hanging="475"/>
      </w:pPr>
      <w:rPr>
        <w:rFonts w:hint="default"/>
        <w:lang w:val="en-US" w:eastAsia="en-US" w:bidi="ar-SA"/>
      </w:rPr>
    </w:lvl>
  </w:abstractNum>
  <w:abstractNum w:abstractNumId="30">
    <w:nsid w:val="629F7852"/>
    <w:multiLevelType w:val="multilevel"/>
    <w:tmpl w:val="629F7852"/>
    <w:lvl w:ilvl="0" w:tentative="0">
      <w:start w:val="1"/>
      <w:numFmt w:val="decimal"/>
      <w:lvlText w:val="%1."/>
      <w:lvlJc w:val="left"/>
      <w:pPr>
        <w:ind w:left="640" w:hanging="36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570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01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31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62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9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23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154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085" w:hanging="360"/>
      </w:pPr>
      <w:rPr>
        <w:rFonts w:hint="default"/>
        <w:lang w:val="en-US" w:eastAsia="en-US" w:bidi="ar-SA"/>
      </w:rPr>
    </w:lvl>
  </w:abstractNum>
  <w:abstractNum w:abstractNumId="31">
    <w:nsid w:val="72183CF9"/>
    <w:multiLevelType w:val="multilevel"/>
    <w:tmpl w:val="72183CF9"/>
    <w:lvl w:ilvl="0" w:tentative="0">
      <w:start w:val="1"/>
      <w:numFmt w:val="decimal"/>
      <w:lvlText w:val="%1."/>
      <w:lvlJc w:val="left"/>
      <w:pPr>
        <w:ind w:left="640" w:hanging="360"/>
        <w:jc w:val="left"/>
      </w:pPr>
      <w:rPr>
        <w:rFonts w:hint="default" w:ascii="Times New Roman" w:hAnsi="Times New Roman" w:eastAsia="Times New Roman" w:cs="Times New Roman"/>
        <w:color w:val="000009"/>
        <w:spacing w:val="0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820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834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848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62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876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890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904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918" w:hanging="360"/>
      </w:pPr>
      <w:rPr>
        <w:rFonts w:hint="default"/>
        <w:lang w:val="en-US" w:eastAsia="en-US" w:bidi="ar-SA"/>
      </w:rPr>
    </w:lvl>
  </w:abstractNum>
  <w:abstractNum w:abstractNumId="32">
    <w:nsid w:val="77ECEA79"/>
    <w:multiLevelType w:val="multilevel"/>
    <w:tmpl w:val="77ECEA79"/>
    <w:lvl w:ilvl="0" w:tentative="0">
      <w:start w:val="33"/>
      <w:numFmt w:val="decimal"/>
      <w:lvlText w:val="%1."/>
      <w:lvlJc w:val="left"/>
      <w:pPr>
        <w:ind w:left="460" w:hanging="506"/>
        <w:jc w:val="right"/>
      </w:pPr>
      <w:rPr>
        <w:rFonts w:hint="default" w:ascii="Times New Roman" w:hAnsi="Times New Roman" w:eastAsia="Times New Roman" w:cs="Times New Roman"/>
        <w:b/>
        <w:bCs/>
        <w:w w:val="99"/>
        <w:sz w:val="32"/>
        <w:szCs w:val="3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08" w:hanging="506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357" w:hanging="506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05" w:hanging="506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54" w:hanging="506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03" w:hanging="506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151" w:hanging="506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100" w:hanging="506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049" w:hanging="506"/>
      </w:pPr>
      <w:rPr>
        <w:rFonts w:hint="default"/>
        <w:lang w:val="en-US" w:eastAsia="en-US" w:bidi="ar-SA"/>
      </w:rPr>
    </w:lvl>
  </w:abstractNum>
  <w:abstractNum w:abstractNumId="33">
    <w:nsid w:val="7C246926"/>
    <w:multiLevelType w:val="multilevel"/>
    <w:tmpl w:val="7C246926"/>
    <w:lvl w:ilvl="0" w:tentative="0">
      <w:start w:val="11"/>
      <w:numFmt w:val="decimal"/>
      <w:lvlText w:val="%1.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spacing w:val="1"/>
        <w:w w:val="100"/>
        <w:sz w:val="26"/>
        <w:szCs w:val="26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32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45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57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70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8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95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08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21" w:hanging="360"/>
      </w:pPr>
      <w:rPr>
        <w:rFonts w:hint="default"/>
        <w:lang w:val="en-US" w:eastAsia="en-US" w:bidi="ar-SA"/>
      </w:rPr>
    </w:lvl>
  </w:abstractNum>
  <w:abstractNum w:abstractNumId="34">
    <w:nsid w:val="7DEC2089"/>
    <w:multiLevelType w:val="multilevel"/>
    <w:tmpl w:val="7DEC2089"/>
    <w:lvl w:ilvl="0" w:tentative="0">
      <w:start w:val="1"/>
      <w:numFmt w:val="decimal"/>
      <w:lvlText w:val="%1."/>
      <w:lvlJc w:val="left"/>
      <w:pPr>
        <w:ind w:left="820" w:hanging="72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32" w:hanging="7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45" w:hanging="7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57" w:hanging="7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70" w:hanging="7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83" w:hanging="7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95" w:hanging="7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08" w:hanging="7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21" w:hanging="720"/>
      </w:pPr>
      <w:rPr>
        <w:rFonts w:hint="default"/>
        <w:lang w:val="en-US" w:eastAsia="en-US" w:bidi="ar-SA"/>
      </w:rPr>
    </w:lvl>
  </w:abstractNum>
  <w:num w:numId="1">
    <w:abstractNumId w:val="14"/>
  </w:num>
  <w:num w:numId="2">
    <w:abstractNumId w:val="10"/>
  </w:num>
  <w:num w:numId="3">
    <w:abstractNumId w:val="27"/>
  </w:num>
  <w:num w:numId="4">
    <w:abstractNumId w:val="8"/>
  </w:num>
  <w:num w:numId="5">
    <w:abstractNumId w:val="6"/>
  </w:num>
  <w:num w:numId="6">
    <w:abstractNumId w:val="16"/>
  </w:num>
  <w:num w:numId="7">
    <w:abstractNumId w:val="20"/>
  </w:num>
  <w:num w:numId="8">
    <w:abstractNumId w:val="31"/>
  </w:num>
  <w:num w:numId="9">
    <w:abstractNumId w:val="15"/>
  </w:num>
  <w:num w:numId="10">
    <w:abstractNumId w:val="2"/>
  </w:num>
  <w:num w:numId="11">
    <w:abstractNumId w:val="21"/>
  </w:num>
  <w:num w:numId="12">
    <w:abstractNumId w:val="28"/>
  </w:num>
  <w:num w:numId="13">
    <w:abstractNumId w:val="9"/>
  </w:num>
  <w:num w:numId="14">
    <w:abstractNumId w:val="25"/>
  </w:num>
  <w:num w:numId="15">
    <w:abstractNumId w:val="13"/>
  </w:num>
  <w:num w:numId="16">
    <w:abstractNumId w:val="19"/>
  </w:num>
  <w:num w:numId="17">
    <w:abstractNumId w:val="12"/>
  </w:num>
  <w:num w:numId="18">
    <w:abstractNumId w:val="11"/>
  </w:num>
  <w:num w:numId="19">
    <w:abstractNumId w:val="4"/>
  </w:num>
  <w:num w:numId="20">
    <w:abstractNumId w:val="24"/>
  </w:num>
  <w:num w:numId="21">
    <w:abstractNumId w:val="29"/>
  </w:num>
  <w:num w:numId="22">
    <w:abstractNumId w:val="17"/>
  </w:num>
  <w:num w:numId="23">
    <w:abstractNumId w:val="23"/>
  </w:num>
  <w:num w:numId="24">
    <w:abstractNumId w:val="5"/>
  </w:num>
  <w:num w:numId="25">
    <w:abstractNumId w:val="33"/>
  </w:num>
  <w:num w:numId="26">
    <w:abstractNumId w:val="32"/>
  </w:num>
  <w:num w:numId="27">
    <w:abstractNumId w:val="7"/>
  </w:num>
  <w:num w:numId="28">
    <w:abstractNumId w:val="30"/>
  </w:num>
  <w:num w:numId="29">
    <w:abstractNumId w:val="3"/>
  </w:num>
  <w:num w:numId="30">
    <w:abstractNumId w:val="22"/>
  </w:num>
  <w:num w:numId="31">
    <w:abstractNumId w:val="1"/>
  </w:num>
  <w:num w:numId="32">
    <w:abstractNumId w:val="26"/>
  </w:num>
  <w:num w:numId="33">
    <w:abstractNumId w:val="34"/>
  </w:num>
  <w:num w:numId="34">
    <w:abstractNumId w:val="0"/>
  </w:num>
  <w:num w:numId="3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7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348A1AC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ind w:left="100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type="paragraph" w:styleId="3">
    <w:name w:val="heading 2"/>
    <w:basedOn w:val="1"/>
    <w:qFormat/>
    <w:uiPriority w:val="1"/>
    <w:pPr>
      <w:ind w:left="820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type="paragraph" w:styleId="7">
    <w:name w:val="Title"/>
    <w:basedOn w:val="1"/>
    <w:qFormat/>
    <w:uiPriority w:val="1"/>
    <w:pPr>
      <w:spacing w:line="616" w:lineRule="exact"/>
      <w:ind w:left="2789" w:right="3798"/>
      <w:jc w:val="center"/>
    </w:pPr>
    <w:rPr>
      <w:rFonts w:ascii="Calibri" w:hAnsi="Calibri" w:eastAsia="Calibri" w:cs="Calibri"/>
      <w:b/>
      <w:bCs/>
      <w:sz w:val="52"/>
      <w:szCs w:val="52"/>
      <w:lang w:val="en-US" w:eastAsia="en-US" w:bidi="ar-SA"/>
    </w:rPr>
  </w:style>
  <w:style w:type="table" w:customStyle="1" w:styleId="8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9">
    <w:name w:val="List Paragraph"/>
    <w:basedOn w:val="1"/>
    <w:qFormat/>
    <w:uiPriority w:val="1"/>
    <w:pPr>
      <w:ind w:left="820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10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jpe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jpe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ScaleCrop>false</ScaleCrop>
  <LinksUpToDate>false</LinksUpToDate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2023-10-19T08:20:00Z</dcterms:created>
  <dc:creator>jaswanth varma</dc:creator>
  <cp:lastModifiedBy>Kavin</cp:lastModifiedBy>
  <dcterms:modified xsi:type="dcterms:W3CDTF">2023-10-19T08:23:32Z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2023-10-19T00:00:00Z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2023-10-19T00:00:00Z</vt:filetime>
  </property>
  <property fmtid="{D5CDD505-2E9C-101B-9397-08002B2CF9AE}" pid="5" name="KSOProductBuildVer">
    <vt:lpwstr>1033-12.2.0.13266</vt:lpwstr>
  </property>
  <property fmtid="{D5CDD505-2E9C-101B-9397-08002B2CF9AE}" pid="6" name="ICV">
    <vt:lpwstr>6A20144E305A40298AF5747BD7A719CF_12</vt:lpwstr>
  </property>
</Properties>
</file>